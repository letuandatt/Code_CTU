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MẠNG MÁY TÍNH</w:t>
      </w:r>
    </w:p>
    <w:p>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&amp;-&amp;</w:t>
      </w:r>
    </w:p>
    <w:p>
      <w:pPr>
        <w:jc w:val="center"/>
        <w:rPr>
          <w:rFonts w:hint="default" w:ascii="Times New Roman" w:hAnsi="Times New Roman" w:cs="Times New Roman"/>
          <w:b w:val="0"/>
          <w:bCs w:val="0"/>
          <w:sz w:val="24"/>
          <w:szCs w:val="24"/>
          <w:lang w:val="en-US"/>
        </w:rPr>
      </w:pPr>
    </w:p>
    <w:p>
      <w:pPr>
        <w:numPr>
          <w:ilvl w:val="0"/>
          <w:numId w:val="11"/>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Lý thuyết:</w:t>
      </w: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Chương 1: GIỚI THIỆU</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Mã Morse sử dụng trong ngành viễn thông để mã hóa các kí tự theo chuẩn, được biểu diễn bằng các dấu chấm và dấu gạch ngang. Phương pháp này dễ thực hiện nhưng đòi hỏi hai bên phải biết và thống nhất được cách biểu diễn.</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Mạng điện thoại: Hoạt động theo chế độ chuyển mạch định hướng có nối kết (circuit switching - mạng chuyển mạch </w:t>
      </w:r>
      <w:r>
        <w:rPr>
          <w:rFonts w:hint="default" w:ascii="Times New Roman" w:hAnsi="Times New Roman" w:cs="Times New Roman"/>
          <w:b/>
          <w:bCs/>
          <w:sz w:val="24"/>
          <w:szCs w:val="24"/>
          <w:lang w:val="en-US"/>
        </w:rPr>
        <w:t>or</w:t>
      </w:r>
      <w:r>
        <w:rPr>
          <w:rFonts w:hint="default" w:ascii="Times New Roman" w:hAnsi="Times New Roman" w:cs="Times New Roman"/>
          <w:b w:val="0"/>
          <w:bCs w:val="0"/>
          <w:sz w:val="24"/>
          <w:szCs w:val="24"/>
          <w:lang w:val="en-US"/>
        </w:rPr>
        <w:t xml:space="preserve"> connection oriented network), tức thiết lập </w:t>
      </w:r>
      <w:r>
        <w:rPr>
          <w:rFonts w:hint="default" w:ascii="Times New Roman" w:hAnsi="Times New Roman" w:cs="Times New Roman"/>
          <w:b/>
          <w:bCs/>
          <w:sz w:val="24"/>
          <w:szCs w:val="24"/>
          <w:lang w:val="en-US"/>
        </w:rPr>
        <w:t>đường nối kết</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bCs/>
          <w:sz w:val="24"/>
          <w:szCs w:val="24"/>
          <w:lang w:val="en-US"/>
        </w:rPr>
        <w:t>tận hiến</w:t>
      </w:r>
      <w:r>
        <w:rPr>
          <w:rFonts w:hint="default" w:ascii="Times New Roman" w:hAnsi="Times New Roman" w:cs="Times New Roman"/>
          <w:b w:val="0"/>
          <w:bCs w:val="0"/>
          <w:sz w:val="24"/>
          <w:szCs w:val="24"/>
          <w:lang w:val="en-US"/>
        </w:rPr>
        <w:t xml:space="preserve"> (the so-called dedicated communication path) giữa hai bên giao tiếp trước khi thông tin được truyền đi.</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Nối kết tận hiến: Là kết nối mà tất cả tài nguyên được cung cấp cho nối kết đó, không chia sẻ.</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Mạng máy tính: </w:t>
      </w:r>
    </w:p>
    <w:p>
      <w:pPr>
        <w:ind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Mạng của hai hay nhiều máy tính được nối lại với nhau bằng một đường truyền vật lý (có dây hoặc không dây) theo một kiến trúc nào đó.</w:t>
      </w:r>
    </w:p>
    <w:p>
      <w:pPr>
        <w:ind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A </w:t>
      </w:r>
      <w:r>
        <w:rPr>
          <w:rFonts w:hint="default" w:ascii="Times New Roman" w:hAnsi="Times New Roman" w:cs="Times New Roman"/>
          <w:b w:val="0"/>
          <w:bCs w:val="0"/>
          <w:i/>
          <w:iCs/>
          <w:sz w:val="24"/>
          <w:szCs w:val="24"/>
          <w:lang w:val="en-US"/>
        </w:rPr>
        <w:t>shared</w:t>
      </w:r>
      <w:r>
        <w:rPr>
          <w:rFonts w:hint="default" w:ascii="Times New Roman" w:hAnsi="Times New Roman" w:cs="Times New Roman"/>
          <w:b w:val="0"/>
          <w:bCs w:val="0"/>
          <w:i w:val="0"/>
          <w:iCs w:val="0"/>
          <w:sz w:val="24"/>
          <w:szCs w:val="24"/>
          <w:lang w:val="en-US"/>
        </w:rPr>
        <w:t xml:space="preserve"> platform through which a </w:t>
      </w:r>
      <w:r>
        <w:rPr>
          <w:rFonts w:hint="default" w:ascii="Times New Roman" w:hAnsi="Times New Roman" w:cs="Times New Roman"/>
          <w:b w:val="0"/>
          <w:bCs w:val="0"/>
          <w:i/>
          <w:iCs/>
          <w:sz w:val="24"/>
          <w:szCs w:val="24"/>
          <w:lang w:val="en-US"/>
        </w:rPr>
        <w:t>large</w:t>
      </w:r>
      <w:r>
        <w:rPr>
          <w:rFonts w:hint="default" w:ascii="Times New Roman" w:hAnsi="Times New Roman" w:cs="Times New Roman"/>
          <w:b w:val="0"/>
          <w:bCs w:val="0"/>
          <w:i w:val="0"/>
          <w:iCs w:val="0"/>
          <w:sz w:val="24"/>
          <w:szCs w:val="24"/>
          <w:lang w:val="en-US"/>
        </w:rPr>
        <w:t xml:space="preserve"> number of users and applications </w:t>
      </w:r>
      <w:r>
        <w:rPr>
          <w:rFonts w:hint="default" w:ascii="Times New Roman" w:hAnsi="Times New Roman" w:cs="Times New Roman"/>
          <w:b w:val="0"/>
          <w:bCs w:val="0"/>
          <w:i/>
          <w:iCs/>
          <w:sz w:val="24"/>
          <w:szCs w:val="24"/>
          <w:lang w:val="en-US"/>
        </w:rPr>
        <w:t>communicate</w:t>
      </w:r>
      <w:r>
        <w:rPr>
          <w:rFonts w:hint="default" w:ascii="Times New Roman" w:hAnsi="Times New Roman" w:cs="Times New Roman"/>
          <w:b w:val="0"/>
          <w:bCs w:val="0"/>
          <w:i w:val="0"/>
          <w:iCs w:val="0"/>
          <w:sz w:val="24"/>
          <w:szCs w:val="24"/>
          <w:lang w:val="en-US"/>
        </w:rPr>
        <w:t xml:space="preserve"> with each other.</w:t>
      </w:r>
    </w:p>
    <w:p>
      <w:pPr>
        <w:ind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 xml:space="preserve">A </w:t>
      </w:r>
      <w:r>
        <w:rPr>
          <w:rFonts w:hint="default" w:ascii="Times New Roman" w:hAnsi="Times New Roman" w:cs="Times New Roman"/>
          <w:b w:val="0"/>
          <w:bCs w:val="0"/>
          <w:i/>
          <w:iCs/>
          <w:sz w:val="24"/>
          <w:szCs w:val="24"/>
          <w:lang w:val="en-US"/>
        </w:rPr>
        <w:t>connected</w:t>
      </w:r>
      <w:r>
        <w:rPr>
          <w:rFonts w:hint="default" w:ascii="Times New Roman" w:hAnsi="Times New Roman" w:cs="Times New Roman"/>
          <w:b w:val="0"/>
          <w:bCs w:val="0"/>
          <w:i w:val="0"/>
          <w:iCs w:val="0"/>
          <w:sz w:val="24"/>
          <w:szCs w:val="24"/>
          <w:lang w:val="en-US"/>
        </w:rPr>
        <w:t xml:space="preserve"> platform constructed from a set of </w:t>
      </w:r>
      <w:r>
        <w:rPr>
          <w:rFonts w:hint="default" w:ascii="Times New Roman" w:hAnsi="Times New Roman" w:cs="Times New Roman"/>
          <w:b w:val="0"/>
          <w:bCs w:val="0"/>
          <w:i/>
          <w:iCs/>
          <w:sz w:val="24"/>
          <w:szCs w:val="24"/>
          <w:lang w:val="en-US"/>
        </w:rPr>
        <w:t>nodes</w:t>
      </w:r>
      <w:r>
        <w:rPr>
          <w:rFonts w:hint="default" w:ascii="Times New Roman" w:hAnsi="Times New Roman" w:cs="Times New Roman"/>
          <w:b w:val="0"/>
          <w:bCs w:val="0"/>
          <w:i w:val="0"/>
          <w:iCs w:val="0"/>
          <w:sz w:val="24"/>
          <w:szCs w:val="24"/>
          <w:lang w:val="en-US"/>
        </w:rPr>
        <w:t xml:space="preserve"> and </w:t>
      </w:r>
      <w:r>
        <w:rPr>
          <w:rFonts w:hint="default" w:ascii="Times New Roman" w:hAnsi="Times New Roman" w:cs="Times New Roman"/>
          <w:b w:val="0"/>
          <w:bCs w:val="0"/>
          <w:i/>
          <w:iCs/>
          <w:sz w:val="24"/>
          <w:szCs w:val="24"/>
          <w:lang w:val="en-US"/>
        </w:rPr>
        <w:t>links</w:t>
      </w:r>
      <w:r>
        <w:rPr>
          <w:rFonts w:hint="default" w:ascii="Times New Roman" w:hAnsi="Times New Roman" w:cs="Times New Roman"/>
          <w:b w:val="0"/>
          <w:bCs w:val="0"/>
          <w:i w:val="0"/>
          <w:iCs w:val="0"/>
          <w:sz w:val="24"/>
          <w:szCs w:val="24"/>
          <w:lang w:val="en-US"/>
        </w:rPr>
        <w:t xml:space="preserve">, where any two nodes can reach each other through a </w:t>
      </w:r>
      <w:r>
        <w:rPr>
          <w:rFonts w:hint="default" w:ascii="Times New Roman" w:hAnsi="Times New Roman" w:cs="Times New Roman"/>
          <w:b w:val="0"/>
          <w:bCs w:val="0"/>
          <w:i/>
          <w:iCs/>
          <w:sz w:val="24"/>
          <w:szCs w:val="24"/>
          <w:lang w:val="en-US"/>
        </w:rPr>
        <w:t>path</w:t>
      </w:r>
      <w:r>
        <w:rPr>
          <w:rFonts w:hint="default" w:ascii="Times New Roman" w:hAnsi="Times New Roman" w:cs="Times New Roman"/>
          <w:b w:val="0"/>
          <w:bCs w:val="0"/>
          <w:i w:val="0"/>
          <w:iCs w:val="0"/>
          <w:sz w:val="24"/>
          <w:szCs w:val="24"/>
          <w:lang w:val="en-US"/>
        </w:rPr>
        <w:t xml:space="preserve"> consisting of a sequence of nodes and links.</w:t>
      </w:r>
    </w:p>
    <w:p>
      <w:pPr>
        <w:ind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 xml:space="preserve">Mạng được truyền thông qua đường truyền vật lý tuân theo một </w:t>
      </w:r>
      <w:r>
        <w:rPr>
          <w:rFonts w:hint="default" w:ascii="Times New Roman" w:hAnsi="Times New Roman" w:cs="Times New Roman"/>
          <w:b/>
          <w:bCs/>
          <w:i w:val="0"/>
          <w:iCs w:val="0"/>
          <w:sz w:val="24"/>
          <w:szCs w:val="24"/>
          <w:lang w:val="en-US"/>
        </w:rPr>
        <w:t>chuẩn.</w:t>
      </w:r>
    </w:p>
    <w:p>
      <w:pPr>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Thông điệp truyền bị </w:t>
      </w:r>
      <w:r>
        <w:rPr>
          <w:rFonts w:hint="default" w:ascii="Times New Roman" w:hAnsi="Times New Roman" w:cs="Times New Roman"/>
          <w:b/>
          <w:bCs/>
          <w:sz w:val="24"/>
          <w:szCs w:val="24"/>
          <w:u w:val="none"/>
          <w:lang w:val="en-US"/>
        </w:rPr>
        <w:t>đụng độ</w:t>
      </w:r>
      <w:r>
        <w:rPr>
          <w:rFonts w:hint="default" w:ascii="Times New Roman" w:hAnsi="Times New Roman" w:cs="Times New Roman"/>
          <w:b w:val="0"/>
          <w:bCs w:val="0"/>
          <w:sz w:val="24"/>
          <w:szCs w:val="24"/>
          <w:u w:val="none"/>
          <w:lang w:val="en-US"/>
        </w:rPr>
        <w:t xml:space="preserve"> không sử dụng được nữa.</w:t>
      </w:r>
    </w:p>
    <w:p>
      <w:pPr>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Đụng độ (Collision): Tại một thời điểm có nhiều hơn một trạm truyền dữ liệu.</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Mạng point-to-point:</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Đơn công (Simplex): Trạm chỉ làm </w:t>
      </w:r>
      <w:r>
        <w:rPr>
          <w:rFonts w:hint="default" w:ascii="Times New Roman" w:hAnsi="Times New Roman" w:cs="Times New Roman"/>
          <w:b/>
          <w:bCs/>
          <w:sz w:val="24"/>
          <w:szCs w:val="24"/>
          <w:lang w:val="en-US"/>
        </w:rPr>
        <w:t>một nhiệm vụ</w:t>
      </w:r>
      <w:r>
        <w:rPr>
          <w:rFonts w:hint="default" w:ascii="Times New Roman" w:hAnsi="Times New Roman" w:cs="Times New Roman"/>
          <w:b w:val="0"/>
          <w:bCs w:val="0"/>
          <w:sz w:val="24"/>
          <w:szCs w:val="24"/>
          <w:lang w:val="en-US"/>
        </w:rPr>
        <w:t xml:space="preserve"> duy nhất. (chỉ truyền hoặc chỉ nhận).</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Song công (Full-duplex): Trạm vừa truyền vừa nhận </w:t>
      </w:r>
      <w:r>
        <w:rPr>
          <w:rFonts w:hint="default" w:ascii="Times New Roman" w:hAnsi="Times New Roman" w:cs="Times New Roman"/>
          <w:b/>
          <w:bCs/>
          <w:sz w:val="24"/>
          <w:szCs w:val="24"/>
          <w:lang w:val="en-US"/>
        </w:rPr>
        <w:t>đồng thời một lúc</w:t>
      </w:r>
      <w:r>
        <w:rPr>
          <w:rFonts w:hint="default" w:ascii="Times New Roman" w:hAnsi="Times New Roman" w:cs="Times New Roman"/>
          <w:b w:val="0"/>
          <w:bCs w:val="0"/>
          <w:sz w:val="24"/>
          <w:szCs w:val="24"/>
          <w:lang w:val="en-US"/>
        </w:rPr>
        <w:t>. (Switch)</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Bán song công (Half-duplex): Trạm có thể truyền và nhận nhưng </w:t>
      </w:r>
      <w:r>
        <w:rPr>
          <w:rFonts w:hint="default" w:ascii="Times New Roman" w:hAnsi="Times New Roman" w:cs="Times New Roman"/>
          <w:b/>
          <w:bCs/>
          <w:sz w:val="24"/>
          <w:szCs w:val="24"/>
          <w:lang w:val="en-US"/>
        </w:rPr>
        <w:t>không làm đồng thời</w:t>
      </w:r>
      <w:r>
        <w:rPr>
          <w:rFonts w:hint="default" w:ascii="Times New Roman" w:hAnsi="Times New Roman" w:cs="Times New Roman"/>
          <w:b w:val="0"/>
          <w:bCs w:val="0"/>
          <w:sz w:val="24"/>
          <w:szCs w:val="24"/>
          <w:lang w:val="en-US"/>
        </w:rPr>
        <w:t>. (Hub + switch)</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Mạng quảng bá:</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Broadcast: </w:t>
      </w:r>
      <w:r>
        <w:rPr>
          <w:rFonts w:hint="default" w:ascii="Times New Roman" w:hAnsi="Times New Roman" w:cs="Times New Roman"/>
          <w:b/>
          <w:bCs/>
          <w:sz w:val="24"/>
          <w:szCs w:val="24"/>
          <w:lang w:val="en-US"/>
        </w:rPr>
        <w:t>Một</w:t>
      </w:r>
      <w:r>
        <w:rPr>
          <w:rFonts w:hint="default" w:ascii="Times New Roman" w:hAnsi="Times New Roman" w:cs="Times New Roman"/>
          <w:b w:val="0"/>
          <w:bCs w:val="0"/>
          <w:sz w:val="24"/>
          <w:szCs w:val="24"/>
          <w:lang w:val="en-US"/>
        </w:rPr>
        <w:t xml:space="preserve"> truyền</w:t>
      </w:r>
      <w:r>
        <w:rPr>
          <w:rFonts w:hint="default" w:ascii="Times New Roman" w:hAnsi="Times New Roman" w:cs="Times New Roman"/>
          <w:b/>
          <w:bCs/>
          <w:sz w:val="24"/>
          <w:szCs w:val="24"/>
          <w:lang w:val="en-US"/>
        </w:rPr>
        <w:t xml:space="preserve"> tất cả</w:t>
      </w:r>
      <w:r>
        <w:rPr>
          <w:rFonts w:hint="default" w:ascii="Times New Roman" w:hAnsi="Times New Roman" w:cs="Times New Roman"/>
          <w:b w:val="0"/>
          <w:bCs w:val="0"/>
          <w:sz w:val="24"/>
          <w:szCs w:val="24"/>
          <w:lang w:val="en-US"/>
        </w:rPr>
        <w:t xml:space="preserve"> nhận (LAN).</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Multicast: </w:t>
      </w:r>
      <w:r>
        <w:rPr>
          <w:rFonts w:hint="default" w:ascii="Times New Roman" w:hAnsi="Times New Roman" w:cs="Times New Roman"/>
          <w:b/>
          <w:bCs/>
          <w:sz w:val="24"/>
          <w:szCs w:val="24"/>
          <w:lang w:val="en-US"/>
        </w:rPr>
        <w:t>Một</w:t>
      </w:r>
      <w:r>
        <w:rPr>
          <w:rFonts w:hint="default" w:ascii="Times New Roman" w:hAnsi="Times New Roman" w:cs="Times New Roman"/>
          <w:b w:val="0"/>
          <w:bCs w:val="0"/>
          <w:sz w:val="24"/>
          <w:szCs w:val="24"/>
          <w:lang w:val="en-US"/>
        </w:rPr>
        <w:t xml:space="preserve"> truyền</w:t>
      </w:r>
      <w:r>
        <w:rPr>
          <w:rFonts w:hint="default" w:ascii="Times New Roman" w:hAnsi="Times New Roman" w:cs="Times New Roman"/>
          <w:b/>
          <w:bCs/>
          <w:sz w:val="24"/>
          <w:szCs w:val="24"/>
          <w:lang w:val="en-US"/>
        </w:rPr>
        <w:t xml:space="preserve"> một nhóm</w:t>
      </w:r>
      <w:r>
        <w:rPr>
          <w:rFonts w:hint="default" w:ascii="Times New Roman" w:hAnsi="Times New Roman" w:cs="Times New Roman"/>
          <w:b w:val="0"/>
          <w:bCs w:val="0"/>
          <w:sz w:val="24"/>
          <w:szCs w:val="24"/>
          <w:lang w:val="en-US"/>
        </w:rPr>
        <w:t xml:space="preserve"> nhận.</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Unicast: </w:t>
      </w:r>
      <w:r>
        <w:rPr>
          <w:rFonts w:hint="default" w:ascii="Times New Roman" w:hAnsi="Times New Roman" w:cs="Times New Roman"/>
          <w:b/>
          <w:bCs/>
          <w:sz w:val="24"/>
          <w:szCs w:val="24"/>
          <w:lang w:val="en-US"/>
        </w:rPr>
        <w:t>Một</w:t>
      </w:r>
      <w:r>
        <w:rPr>
          <w:rFonts w:hint="default" w:ascii="Times New Roman" w:hAnsi="Times New Roman" w:cs="Times New Roman"/>
          <w:b w:val="0"/>
          <w:bCs w:val="0"/>
          <w:sz w:val="24"/>
          <w:szCs w:val="24"/>
          <w:lang w:val="en-US"/>
        </w:rPr>
        <w:t xml:space="preserve"> truyền </w:t>
      </w:r>
      <w:r>
        <w:rPr>
          <w:rFonts w:hint="default" w:ascii="Times New Roman" w:hAnsi="Times New Roman" w:cs="Times New Roman"/>
          <w:b/>
          <w:bCs/>
          <w:sz w:val="24"/>
          <w:szCs w:val="24"/>
          <w:lang w:val="en-US"/>
        </w:rPr>
        <w:t>một</w:t>
      </w:r>
      <w:r>
        <w:rPr>
          <w:rFonts w:hint="default" w:ascii="Times New Roman" w:hAnsi="Times New Roman" w:cs="Times New Roman"/>
          <w:b w:val="0"/>
          <w:bCs w:val="0"/>
          <w:sz w:val="24"/>
          <w:szCs w:val="24"/>
          <w:lang w:val="en-US"/>
        </w:rPr>
        <w:t xml:space="preserve"> nhận.</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Kiến trúc mạng:</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Đường biên mạng (Network edge): Bao gồm các thiết bị đầu cuối và các chương trình ứng dụng mạng.</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Dịch vụ mạng: Dịch vụ hướng nối kết (Connection-oriented service. Ex: TCP) và dịch vụ không nối kết (Connectionless service. Ex: UDP).</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2 mô hình: Client - Server hoặc Peer-to-peer.</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Mạng đường trục (Network core): </w:t>
      </w:r>
      <w:r>
        <w:rPr>
          <w:rFonts w:hint="default" w:ascii="Times New Roman" w:hAnsi="Times New Roman" w:cs="Times New Roman"/>
          <w:b/>
          <w:bCs/>
          <w:sz w:val="24"/>
          <w:szCs w:val="24"/>
          <w:lang w:val="en-US"/>
        </w:rPr>
        <w:t>Mạng của các router</w:t>
      </w:r>
      <w:r>
        <w:rPr>
          <w:rFonts w:hint="default" w:ascii="Times New Roman" w:hAnsi="Times New Roman" w:cs="Times New Roman"/>
          <w:b w:val="0"/>
          <w:bCs w:val="0"/>
          <w:sz w:val="24"/>
          <w:szCs w:val="24"/>
          <w:lang w:val="en-US"/>
        </w:rPr>
        <w:t>, là thành phần kết nối các mạng với nhau.</w:t>
      </w:r>
    </w:p>
    <w:p>
      <w:pPr>
        <w:ind w:left="420" w:leftChars="0"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Cách dữ liệu được truyền:</w:t>
      </w:r>
    </w:p>
    <w:p>
      <w:pPr>
        <w:ind w:left="0" w:leftChars="0"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Mạng chuyển </w:t>
      </w:r>
      <w:r>
        <w:rPr>
          <w:rFonts w:hint="default" w:ascii="Times New Roman" w:hAnsi="Times New Roman" w:cs="Times New Roman"/>
          <w:b/>
          <w:bCs/>
          <w:sz w:val="24"/>
          <w:szCs w:val="24"/>
          <w:lang w:val="en-US"/>
        </w:rPr>
        <w:t>mạch</w:t>
      </w:r>
      <w:r>
        <w:rPr>
          <w:rFonts w:hint="default" w:ascii="Times New Roman" w:hAnsi="Times New Roman" w:cs="Times New Roman"/>
          <w:b w:val="0"/>
          <w:bCs w:val="0"/>
          <w:sz w:val="24"/>
          <w:szCs w:val="24"/>
          <w:lang w:val="en-US"/>
        </w:rPr>
        <w:t xml:space="preserve"> (Circuit switching): Có kênh truyền được thiết lập, theo kênh truyền về điểm đến.</w:t>
      </w:r>
    </w:p>
    <w:p>
      <w:pPr>
        <w:ind w:left="0" w:leftChars="0" w:firstLine="420"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Mạng chuyển </w:t>
      </w:r>
      <w:r>
        <w:rPr>
          <w:rFonts w:hint="default" w:ascii="Times New Roman" w:hAnsi="Times New Roman" w:cs="Times New Roman"/>
          <w:b/>
          <w:bCs/>
          <w:sz w:val="24"/>
          <w:szCs w:val="24"/>
          <w:lang w:val="en-US"/>
        </w:rPr>
        <w:t>gói</w:t>
      </w:r>
      <w:r>
        <w:rPr>
          <w:rFonts w:hint="default" w:ascii="Times New Roman" w:hAnsi="Times New Roman" w:cs="Times New Roman"/>
          <w:b w:val="0"/>
          <w:bCs w:val="0"/>
          <w:sz w:val="24"/>
          <w:szCs w:val="24"/>
          <w:lang w:val="en-US"/>
        </w:rPr>
        <w:t xml:space="preserve"> (Packet switching): Thông điệp được chia nhỏ, đi bằng nhiều con đường khác nhau, được sử dụng nhiều hơn. =&gt; DL đi tự do đến đích =&gt; Cần cơ chế điều khiển tắc nghẽn (dùng kĩ thuật </w:t>
      </w:r>
      <w:r>
        <w:rPr>
          <w:rFonts w:hint="default" w:ascii="Times New Roman" w:hAnsi="Times New Roman" w:cs="Times New Roman"/>
          <w:b w:val="0"/>
          <w:bCs w:val="0"/>
          <w:i w:val="0"/>
          <w:iCs w:val="0"/>
          <w:sz w:val="24"/>
          <w:szCs w:val="24"/>
          <w:u w:val="single"/>
          <w:lang w:val="en-US"/>
        </w:rPr>
        <w:t>lưu và chuyển tiếp</w:t>
      </w:r>
      <w:r>
        <w:rPr>
          <w:rFonts w:hint="default" w:ascii="Times New Roman" w:hAnsi="Times New Roman" w:cs="Times New Roman"/>
          <w:b w:val="0"/>
          <w:bCs w:val="0"/>
          <w:i w:val="0"/>
          <w:iCs w:val="0"/>
          <w:sz w:val="24"/>
          <w:szCs w:val="24"/>
          <w:u w:val="none"/>
          <w:lang w:val="en-US"/>
        </w:rPr>
        <w:t>)</w:t>
      </w:r>
    </w:p>
    <w:p>
      <w:pPr>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w:t>
      </w:r>
      <w:r>
        <w:rPr>
          <w:rFonts w:hint="default" w:ascii="Times New Roman" w:hAnsi="Times New Roman" w:cs="Times New Roman"/>
          <w:b w:val="0"/>
          <w:bCs w:val="0"/>
          <w:i w:val="0"/>
          <w:iCs w:val="0"/>
          <w:sz w:val="24"/>
          <w:szCs w:val="24"/>
          <w:u w:val="none"/>
          <w:lang w:val="en-US"/>
        </w:rPr>
        <w:tab/>
        <w:t>Router có 2 nhiệm vụ: Routing (Vạch đường) và Forwarding (Định hướng).</w:t>
      </w:r>
    </w:p>
    <w:p>
      <w:pPr>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w:t>
      </w:r>
      <w:r>
        <w:rPr>
          <w:rFonts w:hint="default" w:ascii="Times New Roman" w:hAnsi="Times New Roman" w:cs="Times New Roman"/>
          <w:b w:val="0"/>
          <w:bCs w:val="0"/>
          <w:i w:val="0"/>
          <w:iCs w:val="0"/>
          <w:sz w:val="24"/>
          <w:szCs w:val="24"/>
          <w:u w:val="none"/>
          <w:lang w:val="en-US"/>
        </w:rPr>
        <w:tab/>
        <w:t>Mạng truy cập: Cho phép nối các máy tính vào các router ngoài biên. Những loại mạng:</w:t>
      </w:r>
    </w:p>
    <w:p>
      <w:pPr>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ab/>
        <w:t>+</w:t>
      </w:r>
      <w:r>
        <w:rPr>
          <w:rFonts w:hint="default" w:ascii="Times New Roman" w:hAnsi="Times New Roman" w:cs="Times New Roman"/>
          <w:b w:val="0"/>
          <w:bCs w:val="0"/>
          <w:i w:val="0"/>
          <w:iCs w:val="0"/>
          <w:sz w:val="24"/>
          <w:szCs w:val="24"/>
          <w:u w:val="none"/>
          <w:lang w:val="en-US"/>
        </w:rPr>
        <w:tab/>
        <w:t>Mạng try cập từ xa.</w:t>
      </w:r>
    </w:p>
    <w:p>
      <w:pPr>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ab/>
        <w:t>+</w:t>
      </w:r>
      <w:r>
        <w:rPr>
          <w:rFonts w:hint="default" w:ascii="Times New Roman" w:hAnsi="Times New Roman" w:cs="Times New Roman"/>
          <w:b w:val="0"/>
          <w:bCs w:val="0"/>
          <w:i w:val="0"/>
          <w:iCs w:val="0"/>
          <w:sz w:val="24"/>
          <w:szCs w:val="24"/>
          <w:u w:val="none"/>
          <w:lang w:val="en-US"/>
        </w:rPr>
        <w:tab/>
        <w:t>Mạng cục bộ.</w:t>
      </w:r>
    </w:p>
    <w:p>
      <w:pPr>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ab/>
        <w:t>+</w:t>
      </w:r>
      <w:r>
        <w:rPr>
          <w:rFonts w:hint="default" w:ascii="Times New Roman" w:hAnsi="Times New Roman" w:cs="Times New Roman"/>
          <w:b w:val="0"/>
          <w:bCs w:val="0"/>
          <w:i w:val="0"/>
          <w:iCs w:val="0"/>
          <w:sz w:val="24"/>
          <w:szCs w:val="24"/>
          <w:u w:val="none"/>
          <w:lang w:val="en-US"/>
        </w:rPr>
        <w:tab/>
        <w:t>Mạng không dây.</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Có 2 loại mạng phổ biến: </w:t>
      </w:r>
      <w:r>
        <w:rPr>
          <w:rFonts w:hint="default" w:ascii="Times New Roman" w:hAnsi="Times New Roman" w:cs="Times New Roman"/>
          <w:b/>
          <w:bCs/>
          <w:sz w:val="24"/>
          <w:szCs w:val="24"/>
          <w:lang w:val="en-US"/>
        </w:rPr>
        <w:t>Local Area Network</w:t>
      </w:r>
      <w:r>
        <w:rPr>
          <w:rFonts w:hint="default" w:ascii="Times New Roman" w:hAnsi="Times New Roman" w:cs="Times New Roman"/>
          <w:b w:val="0"/>
          <w:bCs w:val="0"/>
          <w:sz w:val="24"/>
          <w:szCs w:val="24"/>
          <w:lang w:val="en-US"/>
        </w:rPr>
        <w:t xml:space="preserve"> (LAN) và </w:t>
      </w:r>
      <w:r>
        <w:rPr>
          <w:rFonts w:hint="default" w:ascii="Times New Roman" w:hAnsi="Times New Roman" w:cs="Times New Roman"/>
          <w:b/>
          <w:bCs/>
          <w:sz w:val="24"/>
          <w:szCs w:val="24"/>
          <w:lang w:val="en-US"/>
        </w:rPr>
        <w:t>Wide Area Network</w:t>
      </w:r>
      <w:r>
        <w:rPr>
          <w:rFonts w:hint="default" w:ascii="Times New Roman" w:hAnsi="Times New Roman" w:cs="Times New Roman"/>
          <w:b w:val="0"/>
          <w:bCs w:val="0"/>
          <w:sz w:val="24"/>
          <w:szCs w:val="24"/>
          <w:lang w:val="en-US"/>
        </w:rPr>
        <w:t xml:space="preserve"> (WAN). Ngoài ra còn có Metropolitan Area Network (MAN), Wireless Network (WLAN) và Storage Network (SAN).</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LAN: Là mạng cục bộ.</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Là mạng thuộc loại mạng quảng bá (broadcast).</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Sử dụng 1 đường truyền có tốc độ cao, bandwidth rộng.</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Có hình trạng mạng đơn giản như mạng hình bus, mạng hình sao, mạng hình vòng.</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WAN: Là mạng diện rộng.</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Hình trạng mạng (Network Topology): Là cách kết nối các thiết bị mạng lại với nhau.</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Mạng hình bus: Các máy tính được kết nối với nhau bằng một </w:t>
      </w:r>
      <w:r>
        <w:rPr>
          <w:rFonts w:hint="default" w:ascii="Times New Roman" w:hAnsi="Times New Roman" w:cs="Times New Roman"/>
          <w:b/>
          <w:bCs/>
          <w:sz w:val="24"/>
          <w:szCs w:val="24"/>
          <w:lang w:val="en-US"/>
        </w:rPr>
        <w:t>backbone</w:t>
      </w:r>
      <w:r>
        <w:rPr>
          <w:rFonts w:hint="default" w:ascii="Times New Roman" w:hAnsi="Times New Roman" w:cs="Times New Roman"/>
          <w:b w:val="0"/>
          <w:bCs w:val="0"/>
          <w:sz w:val="24"/>
          <w:szCs w:val="24"/>
          <w:lang w:val="en-US"/>
        </w:rPr>
        <w:t xml:space="preserve">, với 2 điểm đầu cuối là </w:t>
      </w:r>
      <w:r>
        <w:rPr>
          <w:rFonts w:hint="default" w:ascii="Times New Roman" w:hAnsi="Times New Roman" w:cs="Times New Roman"/>
          <w:b/>
          <w:bCs/>
          <w:sz w:val="24"/>
          <w:szCs w:val="24"/>
          <w:lang w:val="en-US"/>
        </w:rPr>
        <w:t>terminator</w:t>
      </w:r>
      <w:r>
        <w:rPr>
          <w:rFonts w:hint="default" w:ascii="Times New Roman" w:hAnsi="Times New Roman" w:cs="Times New Roman"/>
          <w:b w:val="0"/>
          <w:bCs w:val="0"/>
          <w:sz w:val="24"/>
          <w:szCs w:val="24"/>
          <w:lang w:val="en-US"/>
        </w:rPr>
        <w:t>. Nếu backbone hư thì nghỉ xài.</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Trạm sẽ gửi yêu cầu lên backbone, tín hiệu sẽ đến terminal bắt đầu, dữ liệu sẽ đi từ terminal bắt đầu đến terminal kết thúc =&gt; Done.</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Khi một trong số chúng thực hiện truyền tin, tín hiệu sẽ lan truyền đến tất cả các máy tính còn lại.</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Nếu có hai máy tính truyền tin cùng một lúc thì sẽ dẫn đến tình trạng đụng độ và trạng thái lỗi xảy ra.</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Mạng hình vòng:</w:t>
      </w:r>
    </w:p>
    <w:p>
      <w:pPr>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Một trạm là monitor, trạm chỉ được truyền khi có </w:t>
      </w:r>
      <w:r>
        <w:rPr>
          <w:rFonts w:hint="default" w:ascii="Times New Roman" w:hAnsi="Times New Roman" w:cs="Times New Roman"/>
          <w:b/>
          <w:bCs/>
          <w:sz w:val="24"/>
          <w:szCs w:val="24"/>
          <w:lang w:val="en-US"/>
        </w:rPr>
        <w:t>token</w:t>
      </w:r>
      <w:r>
        <w:rPr>
          <w:rFonts w:hint="default" w:ascii="Times New Roman" w:hAnsi="Times New Roman" w:cs="Times New Roman"/>
          <w:b w:val="0"/>
          <w:bCs w:val="0"/>
          <w:sz w:val="24"/>
          <w:szCs w:val="24"/>
          <w:lang w:val="en-US"/>
        </w:rPr>
        <w:t>. Sau khi truyền thì phải nhả token.</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Bên nhận chỉ được </w:t>
      </w:r>
      <w:r>
        <w:rPr>
          <w:rFonts w:hint="default" w:ascii="Times New Roman" w:hAnsi="Times New Roman" w:cs="Times New Roman"/>
          <w:b/>
          <w:bCs/>
          <w:sz w:val="24"/>
          <w:szCs w:val="24"/>
          <w:lang w:val="en-US"/>
        </w:rPr>
        <w:t>sao chép</w:t>
      </w:r>
      <w:r>
        <w:rPr>
          <w:rFonts w:hint="default" w:ascii="Times New Roman" w:hAnsi="Times New Roman" w:cs="Times New Roman"/>
          <w:b w:val="0"/>
          <w:bCs w:val="0"/>
          <w:sz w:val="24"/>
          <w:szCs w:val="24"/>
          <w:lang w:val="en-US"/>
        </w:rPr>
        <w:t xml:space="preserve"> thông điệp.</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Thông điệp chỉ được xóa khi quá trình truyền thành công. (bởi trạm gửi)</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r>
      <w:r>
        <w:rPr>
          <w:rFonts w:hint="default" w:ascii="Times New Roman" w:hAnsi="Times New Roman" w:eastAsia="SimSun" w:cs="Times New Roman"/>
          <w:i/>
          <w:iCs/>
          <w:sz w:val="24"/>
          <w:szCs w:val="24"/>
        </w:rPr>
        <w:t>Hệ thống sẽ có 1 monitor và cấp phát token cho trạm nào muốn gửi dl và lấy token đi, khi dl đi đến trạm nhận, trạm nhận sẽ copy dl đó và lưu vào bộ đệm để xử lý. Sau đó sẽ chuyển tiếp dl về trạm gửi. Nếu dl đúng với ban đầu, quá trình gửi thành công, sau đó đưa t</w:t>
      </w:r>
      <w:r>
        <w:rPr>
          <w:rFonts w:hint="default" w:ascii="Times New Roman" w:hAnsi="Times New Roman" w:eastAsia="SimSun" w:cs="Times New Roman"/>
          <w:i/>
          <w:iCs/>
          <w:sz w:val="24"/>
          <w:szCs w:val="24"/>
          <w:lang w:val="en-US"/>
        </w:rPr>
        <w:t>o</w:t>
      </w:r>
      <w:r>
        <w:rPr>
          <w:rFonts w:hint="default" w:ascii="Times New Roman" w:hAnsi="Times New Roman" w:eastAsia="SimSun" w:cs="Times New Roman"/>
          <w:i/>
          <w:iCs/>
          <w:sz w:val="24"/>
          <w:szCs w:val="24"/>
        </w:rPr>
        <w:t>ken cho trạm kế tiếp</w:t>
      </w:r>
      <w:r>
        <w:rPr>
          <w:rFonts w:hint="default" w:ascii="Times New Roman" w:hAnsi="Times New Roman" w:eastAsia="SimSun" w:cs="Times New Roman"/>
          <w:i/>
          <w:iCs/>
          <w:sz w:val="24"/>
          <w:szCs w:val="24"/>
          <w:lang w:val="en-US"/>
        </w:rPr>
        <w:t>.</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Khắc phục: Trang bị thêm khóa K hoặc quấn thêm một vòng cho mạng (FDDI).</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Bầu monitor: Khi mạng vừa hình thành hoặc có một trạm gia nhập hệ thống hoặc monitor cũ gặp vấn đề. Cụ thể:</w:t>
      </w:r>
    </w:p>
    <w:p>
      <w:pPr>
        <w:numPr>
          <w:ilvl w:val="0"/>
          <w:numId w:val="12"/>
        </w:numPr>
        <w:ind w:left="0" w:leftChars="0" w:firstLine="126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Một monitor mạnh khỏe sẽ định kỳ thông báo sự hiện diện của nó cho toàn vòng bằng một message đặc biệt. Nếu một trạm không nhận được thông điệp của monitor trong một khoảng thời gian, nó sẽ cho rằng monitor bị hư và cố trở thành new monitor.</w:t>
      </w:r>
    </w:p>
    <w:p>
      <w:pPr>
        <w:numPr>
          <w:ilvl w:val="0"/>
          <w:numId w:val="12"/>
        </w:numPr>
        <w:ind w:left="0" w:leftChars="0" w:firstLine="126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Khi một trạm muốn trở thành monitor, nó sẽ phát thông điệp rằng nó muốn làm monitor cho các trạm trong mạng. Nếu thông điệp này quay về nơi bắt đầu thì trạm gửi thông điệp đó được xem là monitor.</w:t>
      </w:r>
    </w:p>
    <w:p>
      <w:pPr>
        <w:numPr>
          <w:ilvl w:val="0"/>
          <w:numId w:val="12"/>
        </w:numPr>
        <w:ind w:left="0" w:leftChars="0" w:firstLine="126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Nếu thông điệp của trạm muốn trở thành monitor nhận được không phải của nó, thì xem như nó mất lượt. (Vì có thể trạm khác có thứ tự ưu tiên cao hơn)</w:t>
      </w:r>
    </w:p>
    <w:p>
      <w:pPr>
        <w:numPr>
          <w:ilvl w:val="0"/>
          <w:numId w:val="12"/>
        </w:numPr>
        <w:ind w:left="0" w:leftChars="0" w:firstLine="126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Nếu có nhiều trạm muốn trở thành monitor, chúng sẽ áp dụng một luật nào đó, ví dụ thứ tự ưu tiên để quyết định trạm nào làm monitor.</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Công việc của monitor: Đảm bảo sức khỏe cho toàn bộ vòng và quản lý token. Để phát hiện thẻ bài có bị mất hay không, mỗi khi thẻ bài lướt ngang qua monitor, nó sẽ bật một bộ đếm thời gian để tính giờ.</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Mạng hình sao: Các thiết bị kết nối trực tiếp vào Bộ tập trung kết nối, có thể là Hub hoặc Switch. Nếu Hub/Switch hư thì nghỉ xài.</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
      </w: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Một trạm sẽ gửi tín hiệu lên center device, sau đó nó sẽ gửi dữ liệu đến cho tất cả các trạm còn lại.</w:t>
      </w:r>
    </w:p>
    <w:p>
      <w:pPr>
        <w:ind w:left="0" w:leftChars="0" w:firstLine="0" w:firstLineChars="0"/>
        <w:jc w:val="center"/>
        <w:rPr>
          <w:rFonts w:hint="default" w:ascii="Times New Roman" w:hAnsi="Times New Roman" w:cs="Times New Roman"/>
          <w:b w:val="0"/>
          <w:bCs w:val="0"/>
          <w:sz w:val="24"/>
          <w:szCs w:val="24"/>
          <w:lang w:val="en-US"/>
        </w:rPr>
      </w:pPr>
      <w:r>
        <w:drawing>
          <wp:inline distT="0" distB="0" distL="114300" distR="114300">
            <wp:extent cx="4981575" cy="1209675"/>
            <wp:effectExtent l="0" t="0" r="1905" b="9525"/>
            <wp:docPr id="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
                    <pic:cNvPicPr>
                      <a:picLocks noChangeAspect="1"/>
                    </pic:cNvPicPr>
                  </pic:nvPicPr>
                  <pic:blipFill>
                    <a:blip r:embed="rId6"/>
                    <a:stretch>
                      <a:fillRect/>
                    </a:stretch>
                  </pic:blipFill>
                  <pic:spPr>
                    <a:xfrm>
                      <a:off x="0" y="0"/>
                      <a:ext cx="4981575" cy="1209675"/>
                    </a:xfrm>
                    <a:prstGeom prst="rect">
                      <a:avLst/>
                    </a:prstGeom>
                    <a:noFill/>
                    <a:ln>
                      <a:noFill/>
                    </a:ln>
                  </pic:spPr>
                </pic:pic>
              </a:graphicData>
            </a:graphic>
          </wp:inline>
        </w:drawing>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Mạng dạng mesh: Khó phá bỏ.</w:t>
      </w:r>
    </w:p>
    <w:p>
      <w:pPr>
        <w:ind w:left="0" w:leftChars="0" w:firstLine="0" w:firstLineChars="0"/>
        <w:jc w:val="both"/>
        <w:rPr>
          <w:rFonts w:hint="default" w:ascii="Times New Roman" w:hAnsi="Times New Roman" w:cs="Times New Roman"/>
          <w:b w:val="0"/>
          <w:bCs w:val="0"/>
          <w:sz w:val="24"/>
          <w:szCs w:val="24"/>
          <w:lang w:val="en-US"/>
        </w:rPr>
      </w:pP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Giao thức (Protocol): Cách thức giao tiếp, liên lạc với nhau.</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t>Dịch vụ: Mô tả những gì mà 1 MMT cung cấp cho các thành phần muốn giao tiếp với nó. Có 2 kiểu:</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DV hướng nối kết:</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DV hướng !nối kết.</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t>Giao diện: Mô tả:</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Cách thức mà 1 customer can use được các DV mạng.</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Cách thức các DV có thể được truy cập đến.</w:t>
      </w:r>
    </w:p>
    <w:p>
      <w:pPr>
        <w:ind w:left="0" w:leftChars="0" w:firstLine="0" w:firstLineChars="0"/>
        <w:jc w:val="both"/>
        <w:rPr>
          <w:rFonts w:hint="default" w:ascii="Times New Roman" w:hAnsi="Times New Roman" w:cs="Times New Roman"/>
          <w:b/>
          <w:bCs/>
          <w:sz w:val="24"/>
          <w:szCs w:val="24"/>
          <w:lang w:val="en-US"/>
        </w:rPr>
      </w:pP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*Mô hình OSI</w:t>
      </w:r>
      <w:r>
        <w:rPr>
          <w:rFonts w:hint="default" w:ascii="Times New Roman" w:hAnsi="Times New Roman" w:cs="Times New Roman"/>
          <w:b w:val="0"/>
          <w:bCs w:val="0"/>
          <w:sz w:val="24"/>
          <w:szCs w:val="24"/>
          <w:lang w:val="en-US"/>
        </w:rPr>
        <w:t>:</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Được phát triển bởi ISO.</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Mô tả luồng dữ liệu từ một máy tính sang các thiết bị khác.</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0288" behindDoc="0" locked="0" layoutInCell="1" allowOverlap="1">
                <wp:simplePos x="0" y="0"/>
                <wp:positionH relativeFrom="column">
                  <wp:posOffset>3372485</wp:posOffset>
                </wp:positionH>
                <wp:positionV relativeFrom="paragraph">
                  <wp:posOffset>168910</wp:posOffset>
                </wp:positionV>
                <wp:extent cx="624840" cy="281940"/>
                <wp:effectExtent l="0" t="0" r="0" b="7620"/>
                <wp:wrapNone/>
                <wp:docPr id="3" name="Text Box 3"/>
                <wp:cNvGraphicFramePr/>
                <a:graphic xmlns:a="http://schemas.openxmlformats.org/drawingml/2006/main">
                  <a:graphicData uri="http://schemas.microsoft.com/office/word/2010/wordprocessingShape">
                    <wps:wsp>
                      <wps:cNvSpPr txBox="1"/>
                      <wps:spPr>
                        <a:xfrm>
                          <a:off x="3936365" y="1940560"/>
                          <a:ext cx="624840" cy="2819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Sender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55pt;margin-top:13.3pt;height:22.2pt;width:49.2pt;z-index:251660288;mso-width-relative:page;mso-height-relative:page;" fillcolor="#FFFFFF [3201]" filled="t" stroked="f" coordsize="21600,21600" o:gfxdata="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sSr/tUAAAAJAQAADwAAAAAAAAABACAAAAAi&#10;AAAAZHJzL2Rvd25yZXYueG1sUEsBAhQAFAAAAAgAh07iQBx0nvdGAgAAmQQAAA4AAAAAAAAAAQAg&#10;AAAAJAEAAGRycy9lMm9Eb2MueG1sUEsFBgAAAAAGAAYAWQEAANwFAAAAAA==&#10;">
                <v:fill on="t"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Sender</w:t>
                      </w:r>
                    </w:p>
                  </w:txbxContent>
                </v:textbox>
              </v:shape>
            </w:pict>
          </mc:Fallback>
        </mc:AlternateConten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Bao gồm 7 tầng: (Từ cao xuống thấp)</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1312" behindDoc="0" locked="0" layoutInCell="1" allowOverlap="1">
                <wp:simplePos x="0" y="0"/>
                <wp:positionH relativeFrom="column">
                  <wp:posOffset>4347845</wp:posOffset>
                </wp:positionH>
                <wp:positionV relativeFrom="paragraph">
                  <wp:posOffset>46990</wp:posOffset>
                </wp:positionV>
                <wp:extent cx="0" cy="1051560"/>
                <wp:effectExtent l="50800" t="0" r="55880" b="0"/>
                <wp:wrapNone/>
                <wp:docPr id="4" name="Straight Arrow Connector 4"/>
                <wp:cNvGraphicFramePr/>
                <a:graphic xmlns:a="http://schemas.openxmlformats.org/drawingml/2006/main">
                  <a:graphicData uri="http://schemas.microsoft.com/office/word/2010/wordprocessingShape">
                    <wps:wsp>
                      <wps:cNvCnPr/>
                      <wps:spPr>
                        <a:xfrm flipV="1">
                          <a:off x="0" y="0"/>
                          <a:ext cx="0" cy="105156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342.35pt;margin-top:3.7pt;height:82.8pt;width:0pt;z-index:251661312;mso-width-relative:page;mso-height-relative:page;" filled="f" stroked="t" coordsize="21600,21600" o:gfxdata="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ijUjPYAAAACQEAAA8AAAAAAAAAAQAgAAAAIgAAAGRycy9kb3ducmV2Lnht&#10;bFBLAQIUABQAAAAIAIdO4kAXzRzU+QEAAP0DAAAOAAAAAAAAAAEAIAAAACcBAABkcnMvZTJvRG9j&#10;LnhtbFBLBQYAAAAABgAGAFkBAACSBQ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59264" behindDoc="0" locked="0" layoutInCell="1" allowOverlap="1">
                <wp:simplePos x="0" y="0"/>
                <wp:positionH relativeFrom="column">
                  <wp:posOffset>3364865</wp:posOffset>
                </wp:positionH>
                <wp:positionV relativeFrom="paragraph">
                  <wp:posOffset>62230</wp:posOffset>
                </wp:positionV>
                <wp:extent cx="0" cy="1059180"/>
                <wp:effectExtent l="50800" t="0" r="55880" b="7620"/>
                <wp:wrapNone/>
                <wp:docPr id="1" name="Straight Arrow Connector 1"/>
                <wp:cNvGraphicFramePr/>
                <a:graphic xmlns:a="http://schemas.openxmlformats.org/drawingml/2006/main">
                  <a:graphicData uri="http://schemas.microsoft.com/office/word/2010/wordprocessingShape">
                    <wps:wsp>
                      <wps:cNvCnPr/>
                      <wps:spPr>
                        <a:xfrm>
                          <a:off x="5368925" y="1643380"/>
                          <a:ext cx="0" cy="105918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64.95pt;margin-top:4.9pt;height:83.4pt;width:0pt;z-index:251659264;mso-width-relative:page;mso-height-relative:page;" filled="f" stroked="t" coordsize="21600,21600" o:gfxdata="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d3vpw1QAAAAkBAAAPAAAAAAAAAAEAIAAAACIAAABkcnMvZG93bnJl&#10;di54bWxQSwECFAAUAAAACACHTuJA+aGGzgACAAD/AwAADgAAAAAAAAABACAAAAAkAQAAZHJzL2Uy&#10;b0RvYy54bWxQSwUGAAAAAAYABgBZAQAAlgU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ứng dụng (Application layer).</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trình bày (Presentation layer).</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giao dịch (Session layer).</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vận chuyển (Transport layer).</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4431665</wp:posOffset>
                </wp:positionH>
                <wp:positionV relativeFrom="paragraph">
                  <wp:posOffset>100330</wp:posOffset>
                </wp:positionV>
                <wp:extent cx="753110" cy="281940"/>
                <wp:effectExtent l="0" t="0" r="8890" b="7620"/>
                <wp:wrapNone/>
                <wp:docPr id="5" name="Text Box 5"/>
                <wp:cNvGraphicFramePr/>
                <a:graphic xmlns:a="http://schemas.openxmlformats.org/drawingml/2006/main">
                  <a:graphicData uri="http://schemas.microsoft.com/office/word/2010/wordprocessingShape">
                    <wps:wsp>
                      <wps:cNvSpPr txBox="1"/>
                      <wps:spPr>
                        <a:xfrm>
                          <a:off x="0" y="0"/>
                          <a:ext cx="753110" cy="2819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Receiver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95pt;margin-top:7.9pt;height:22.2pt;width:59.3pt;z-index:251662336;mso-width-relative:page;mso-height-relative:page;" fillcolor="#FFFFFF [3201]" filled="t" stroked="f" coordsize="21600,21600" o:gfxdata="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Y5cE61AAAAAkBAAAPAAAAAAAAAAEAIAAAACIAAABkcnMv&#10;ZG93bnJldi54bWxQSwECFAAUAAAACACHTuJAldGni0ACAACNBAAADgAAAAAAAAABACAAAAAjAQAA&#10;ZHJzL2Uyb0RvYy54bWxQSwUGAAAAAAYABgBZAQAA1QUAAAAA&#10;">
                <v:fill on="t"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Receiver</w:t>
                      </w:r>
                    </w:p>
                  </w:txbxContent>
                </v:textbox>
              </v:shape>
            </w:pict>
          </mc:Fallback>
        </mc:AlternateConten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mạng (Network layer).</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liên kết dữ liệu (Data-Link layer).</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vật lý (Physical layer).</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Đơn vị truyền dữ liệu:</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vật lý: Bit.</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liên kết dữ liệu:</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 Khung (Frame).</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mạng: Gói tin (Packet).</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vận chuyển: Đoạn (Segment).</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Hai tầng ngang nhau mới hiểu nhau.</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trên sử dụng dịch vụ của tầng dưới cung cấp.</w:t>
      </w:r>
    </w:p>
    <w:p>
      <w:pPr>
        <w:ind w:left="0" w:leftChars="0" w:firstLine="0" w:firstLineChars="0"/>
        <w:jc w:val="both"/>
        <w:rPr>
          <w:rFonts w:hint="default" w:ascii="Times New Roman" w:hAnsi="Times New Roman" w:cs="Times New Roman"/>
          <w:b w:val="0"/>
          <w:bCs w:val="0"/>
          <w:sz w:val="24"/>
          <w:szCs w:val="24"/>
          <w:lang w:val="en-US"/>
        </w:rPr>
      </w:pPr>
    </w:p>
    <w:p>
      <w:pPr>
        <w:ind w:left="0" w:leftChars="0" w:firstLine="0" w:firstLineChars="0"/>
        <w:jc w:val="both"/>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4384" behindDoc="0" locked="0" layoutInCell="1" allowOverlap="1">
                <wp:simplePos x="0" y="0"/>
                <wp:positionH relativeFrom="column">
                  <wp:posOffset>3700145</wp:posOffset>
                </wp:positionH>
                <wp:positionV relativeFrom="paragraph">
                  <wp:posOffset>1045210</wp:posOffset>
                </wp:positionV>
                <wp:extent cx="0" cy="2247900"/>
                <wp:effectExtent l="9525" t="0" r="20955" b="7620"/>
                <wp:wrapNone/>
                <wp:docPr id="7" name="Straight Connector 7"/>
                <wp:cNvGraphicFramePr/>
                <a:graphic xmlns:a="http://schemas.openxmlformats.org/drawingml/2006/main">
                  <a:graphicData uri="http://schemas.microsoft.com/office/word/2010/wordprocessingShape">
                    <wps:wsp>
                      <wps:cNvCnPr/>
                      <wps:spPr>
                        <a:xfrm>
                          <a:off x="0" y="0"/>
                          <a:ext cx="0" cy="224790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1.35pt;margin-top:82.3pt;height:177pt;width:0pt;z-index:251664384;mso-width-relative:page;mso-height-relative:page;" filled="f" stroked="t" coordsize="21600,21600" o:gfxdata="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u5+sPZAAAACwEAAA8AAAAAAAAAAQAg&#10;AAAAIgAAAGRycy9kb3ducmV2LnhtbFBLAQIUABQAAAAIAIdO4kB+AxG/1AEAALQDAAAOAAAAAAAA&#10;AAEAIAAAACgBAABkcnMvZTJvRG9jLnhtbFBLBQYAAAAABgAGAFkBAABuBQAAAAA=&#10;">
                <v:fill on="f" focussize="0,0"/>
                <v:stroke weight="1.5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63360" behindDoc="0" locked="0" layoutInCell="1" allowOverlap="1">
                <wp:simplePos x="0" y="0"/>
                <wp:positionH relativeFrom="column">
                  <wp:posOffset>1519555</wp:posOffset>
                </wp:positionH>
                <wp:positionV relativeFrom="paragraph">
                  <wp:posOffset>1083310</wp:posOffset>
                </wp:positionV>
                <wp:extent cx="0" cy="2209800"/>
                <wp:effectExtent l="9525" t="0" r="20955" b="0"/>
                <wp:wrapNone/>
                <wp:docPr id="6" name="Straight Connector 6"/>
                <wp:cNvGraphicFramePr/>
                <a:graphic xmlns:a="http://schemas.openxmlformats.org/drawingml/2006/main">
                  <a:graphicData uri="http://schemas.microsoft.com/office/word/2010/wordprocessingShape">
                    <wps:wsp>
                      <wps:cNvCnPr/>
                      <wps:spPr>
                        <a:xfrm>
                          <a:off x="1989455" y="5923915"/>
                          <a:ext cx="0" cy="220980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19.65pt;margin-top:85.3pt;height:174pt;width:0pt;z-index:251663360;mso-width-relative:page;mso-height-relative:page;" filled="f" stroked="t" coordsize="21600,21600" o:gfxdata="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wIQh9kAAAAL&#10;AQAADwAAAAAAAAABACAAAAAiAAAAZHJzL2Rvd25yZXYueG1sUEsBAhQAFAAAAAgAh07iQImk1C7i&#10;AQAAwAMAAA4AAAAAAAAAAQAgAAAAKAEAAGRycy9lMm9Eb2MueG1sUEsFBgAAAAAGAAYAWQEAAHwF&#10;AAAAAA==&#10;">
                <v:fill on="f" focussize="0,0"/>
                <v:stroke weight="1.5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Hủy nối kết:</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1 chiều: Nhanh, đỡ tốn nhưng mất dữ liệu.</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3 chiều:</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Lâu, tốn nhưng mất ít dữ liệu hơn.</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Time out.</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                            B</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1530350</wp:posOffset>
                </wp:positionH>
                <wp:positionV relativeFrom="paragraph">
                  <wp:posOffset>100330</wp:posOffset>
                </wp:positionV>
                <wp:extent cx="2170430" cy="308610"/>
                <wp:effectExtent l="635" t="6350" r="8255" b="50800"/>
                <wp:wrapNone/>
                <wp:docPr id="9" name="Straight Arrow Connector 9"/>
                <wp:cNvGraphicFramePr/>
                <a:graphic xmlns:a="http://schemas.openxmlformats.org/drawingml/2006/main">
                  <a:graphicData uri="http://schemas.microsoft.com/office/word/2010/wordprocessingShape">
                    <wps:wsp>
                      <wps:cNvCnPr/>
                      <wps:spPr>
                        <a:xfrm>
                          <a:off x="1981200" y="6359525"/>
                          <a:ext cx="2170430" cy="3086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20.5pt;margin-top:7.9pt;height:24.3pt;width:170.9pt;z-index:251665408;mso-width-relative:page;mso-height-relative:page;" filled="f" stroked="t" coordsize="21600,21600" o:gfxdata="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E5P7tYAAAAJAQAADwAAAAAAAAABACAAAAAiAAAAZHJz&#10;L2Rvd25yZXYueG1sUEsBAhQAFAAAAAgAh07iQJz24oYGAgAABAQAAA4AAAAAAAAAAQAgAAAAJQEA&#10;AGRycy9lMm9Eb2MueG1sUEsFBgAAAAAGAAYAWQEAAJ0FAAAAAA==&#10;">
                <v:fill on="f" focussize="0,0"/>
                <v:stroke weight="1pt" color="#000000" miterlimit="8" joinstyle="miter" endarrow="open"/>
                <v:imagedata o:title=""/>
                <o:lock v:ext="edit" aspectratio="f"/>
              </v:shape>
            </w:pict>
          </mc:Fallback>
        </mc:AlternateConten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Connection</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Request                                   ACK (Đồng ý thiết lập kết nối)</w:t>
      </w:r>
    </w:p>
    <w:p>
      <w:pPr>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6432" behindDoc="0" locked="0" layoutInCell="1" allowOverlap="1">
                <wp:simplePos x="0" y="0"/>
                <wp:positionH relativeFrom="column">
                  <wp:posOffset>1510030</wp:posOffset>
                </wp:positionH>
                <wp:positionV relativeFrom="paragraph">
                  <wp:posOffset>-88265</wp:posOffset>
                </wp:positionV>
                <wp:extent cx="2184400" cy="435610"/>
                <wp:effectExtent l="0" t="6350" r="10160" b="45720"/>
                <wp:wrapNone/>
                <wp:docPr id="10" name="Straight Arrow Connector 10"/>
                <wp:cNvGraphicFramePr/>
                <a:graphic xmlns:a="http://schemas.openxmlformats.org/drawingml/2006/main">
                  <a:graphicData uri="http://schemas.microsoft.com/office/word/2010/wordprocessingShape">
                    <wps:wsp>
                      <wps:cNvCnPr/>
                      <wps:spPr>
                        <a:xfrm flipH="1">
                          <a:off x="2006600" y="7146925"/>
                          <a:ext cx="2184400" cy="43561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18.9pt;margin-top:-6.95pt;height:34.3pt;width:172pt;z-index:251666432;mso-width-relative:page;mso-height-relative:page;" filled="f" stroked="t" coordsize="21600,21600" o:gfxdata="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CIINwAAAAKAQAADwAAAAAAAAABACAA&#10;AAAiAAAAZHJzL2Rvd25yZXYueG1sUEsBAhQAFAAAAAgAh07iQKFODy0JAgAAEAQAAA4AAAAAAAAA&#10;AQAgAAAAKwEAAGRycy9lMm9Eb2MueG1sUEsFBgAAAAAGAAYAWQEAAKYFAAAAAA==&#10;">
                <v:fill on="f" focussize="0,0"/>
                <v:stroke weight="1pt" color="#000000" miterlimit="8" joinstyle="miter" endarrow="open"/>
                <v:imagedata o:title=""/>
                <o:lock v:ext="edit" aspectratio="f"/>
              </v:shape>
            </w:pict>
          </mc:Fallback>
        </mc:AlternateConten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1517650</wp:posOffset>
                </wp:positionH>
                <wp:positionV relativeFrom="paragraph">
                  <wp:posOffset>27305</wp:posOffset>
                </wp:positionV>
                <wp:extent cx="2183130" cy="464820"/>
                <wp:effectExtent l="1270" t="6350" r="10160" b="31750"/>
                <wp:wrapNone/>
                <wp:docPr id="11" name="Straight Arrow Connector 11"/>
                <wp:cNvGraphicFramePr/>
                <a:graphic xmlns:a="http://schemas.openxmlformats.org/drawingml/2006/main">
                  <a:graphicData uri="http://schemas.microsoft.com/office/word/2010/wordprocessingShape">
                    <wps:wsp>
                      <wps:cNvCnPr/>
                      <wps:spPr>
                        <a:xfrm>
                          <a:off x="1981200" y="7740015"/>
                          <a:ext cx="2183130" cy="46482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19.5pt;margin-top:2.15pt;height:36.6pt;width:171.9pt;z-index:251667456;mso-width-relative:page;mso-height-relative:page;" filled="f" stroked="t" coordsize="21600,21600" o:gfxdata="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&#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GWmcZ1wAAAAgBAAAPAAAAAAAAAAEAIAAAACIAAABk&#10;cnMvZG93bnJldi54bWxQSwECFAAUAAAACACHTuJAUl9hDQcCAAAGBAAADgAAAAAAAAABACAAAAAm&#10;AQAAZHJzL2Uyb0RvYy54bWxQSwUGAAAAAAYABgBZAQAAnwU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         Data</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1544955</wp:posOffset>
                </wp:positionH>
                <wp:positionV relativeFrom="paragraph">
                  <wp:posOffset>99695</wp:posOffset>
                </wp:positionV>
                <wp:extent cx="2176145" cy="465455"/>
                <wp:effectExtent l="1270" t="6350" r="1905" b="31115"/>
                <wp:wrapNone/>
                <wp:docPr id="12" name="Straight Arrow Connector 12"/>
                <wp:cNvGraphicFramePr/>
                <a:graphic xmlns:a="http://schemas.openxmlformats.org/drawingml/2006/main">
                  <a:graphicData uri="http://schemas.microsoft.com/office/word/2010/wordprocessingShape">
                    <wps:wsp>
                      <wps:cNvCnPr/>
                      <wps:spPr>
                        <a:xfrm>
                          <a:off x="1989455" y="8815070"/>
                          <a:ext cx="2176145" cy="46545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21.65pt;margin-top:7.85pt;height:36.65pt;width:171.35pt;z-index:251668480;mso-width-relative:page;mso-height-relative:page;" filled="f" stroked="t" coordsize="21600,21600" o:gfxdata="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F59lo1wAAAAkBAAAPAAAAAAAAAAEAIAAAACIAAABkcnMv&#10;ZG93bnJldi54bWxQSwECFAAUAAAACACHTuJAzTu8GwQCAAAGBAAADgAAAAAAAAABACAAAAAmAQAA&#10;ZHJzL2Uyb0RvYy54bWxQSwUGAAAAAAYABgBZAQAAnAU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lang w:val="en-US"/>
        </w:rPr>
        <w:t xml:space="preserve">         Disconnect</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Request</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br w:type="page"/>
      </w:r>
    </w:p>
    <w:p>
      <w:pPr>
        <w:rPr>
          <w:rFonts w:hint="default" w:ascii="Times New Roman" w:hAnsi="Times New Roman" w:cs="Times New Roman"/>
          <w:b w:val="0"/>
          <w:bCs w:val="0"/>
          <w:sz w:val="24"/>
          <w:szCs w:val="24"/>
          <w:lang w:val="en-US"/>
        </w:rPr>
      </w:pPr>
      <w:r>
        <w:drawing>
          <wp:inline distT="0" distB="0" distL="114300" distR="114300">
            <wp:extent cx="5314950" cy="3667125"/>
            <wp:effectExtent l="0" t="0" r="3810" b="5715"/>
            <wp:docPr id="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
                    <pic:cNvPicPr>
                      <a:picLocks noChangeAspect="1"/>
                    </pic:cNvPicPr>
                  </pic:nvPicPr>
                  <pic:blipFill>
                    <a:blip r:embed="rId7"/>
                    <a:stretch>
                      <a:fillRect/>
                    </a:stretch>
                  </pic:blipFill>
                  <pic:spPr>
                    <a:xfrm>
                      <a:off x="0" y="0"/>
                      <a:ext cx="5314950" cy="3667125"/>
                    </a:xfrm>
                    <a:prstGeom prst="rect">
                      <a:avLst/>
                    </a:prstGeom>
                    <a:noFill/>
                    <a:ln>
                      <a:noFill/>
                    </a:ln>
                  </pic:spPr>
                </pic:pic>
              </a:graphicData>
            </a:graphic>
          </wp:inline>
        </w:drawing>
      </w:r>
    </w:p>
    <w:p>
      <w:pPr>
        <w:rPr>
          <w:rFonts w:hint="default" w:ascii="Times New Roman" w:hAnsi="Times New Roman" w:cs="Times New Roman"/>
          <w:b/>
          <w:bCs/>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t>Thiết bị mạng hoạt động ở:</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 xml:space="preserve">+ </w:t>
      </w:r>
      <w:r>
        <w:rPr>
          <w:rFonts w:hint="default" w:ascii="Times New Roman" w:hAnsi="Times New Roman" w:cs="Times New Roman"/>
          <w:b w:val="0"/>
          <w:bCs w:val="0"/>
          <w:sz w:val="24"/>
          <w:szCs w:val="24"/>
          <w:lang w:val="en-US"/>
        </w:rPr>
        <w:tab/>
        <w:t>Tầng vật lý: Hub và Repeater.</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Tầng lk dl: Switch và Bridge.</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w:t>
      </w:r>
      <w:r>
        <w:rPr>
          <w:rFonts w:hint="default" w:ascii="Times New Roman" w:hAnsi="Times New Roman" w:cs="Times New Roman"/>
          <w:b w:val="0"/>
          <w:bCs w:val="0"/>
          <w:sz w:val="24"/>
          <w:szCs w:val="24"/>
          <w:lang w:val="en-US"/>
        </w:rPr>
        <w:tab/>
        <w:t>Tầng mạng: Router.</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Chương 2: TẦNG VẬT LÝ (PHYSICAL LAYER)</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Đơn vị dữ liệu giao thức (PDU): Bit thô.</w:t>
      </w:r>
    </w:p>
    <w:p>
      <w:pPr>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Cáp xoắn đôi: 8 sợi cáp đc xoắn lại từng cặp</w:t>
      </w:r>
      <w:r>
        <w:rPr>
          <w:rFonts w:hint="default" w:ascii="Times New Roman" w:hAnsi="Times New Roman" w:cs="Times New Roman"/>
          <w:sz w:val="22"/>
          <w:szCs w:val="22"/>
          <w:lang w:val="en-US"/>
        </w:rPr>
        <w:t xml:space="preserve"> =&gt;</w:t>
      </w:r>
      <w:r>
        <w:rPr>
          <w:rFonts w:hint="default" w:ascii="Times New Roman" w:hAnsi="Times New Roman" w:cs="Times New Roman"/>
          <w:sz w:val="22"/>
          <w:szCs w:val="22"/>
        </w:rPr>
        <w:t xml:space="preserve"> 4 cặp. Chuẩn mạng 10BASE-T sử dụng đầu nối RJ-45 dùng trong mạng hình sao-star</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Có 2 loại cáp xoắn đôi: </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STP (Shielded Twisted Pair): cáp xoắn đôi có vỏ bọc.  </w:t>
      </w:r>
    </w:p>
    <w:p>
      <w:pPr>
        <w:ind w:left="420" w:leftChars="0" w:firstLine="420" w:firstLineChars="0"/>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Sử dụng 1 vỏ bọc đặc biệt quấn xung quanh dây dẫn có tác dụng chống nhiễ</w:t>
      </w:r>
      <w:r>
        <w:rPr>
          <w:rFonts w:hint="default" w:ascii="Times New Roman" w:hAnsi="Times New Roman" w:cs="Times New Roman"/>
          <w:sz w:val="22"/>
          <w:szCs w:val="22"/>
          <w:lang w:val="en-US"/>
        </w:rPr>
        <w:t xml:space="preserve">u =&gt; </w:t>
      </w:r>
      <w:r>
        <w:rPr>
          <w:rFonts w:hint="default" w:ascii="Times New Roman" w:hAnsi="Times New Roman" w:cs="Times New Roman"/>
          <w:sz w:val="22"/>
          <w:szCs w:val="22"/>
        </w:rPr>
        <w:t>truyền đi xa.</w:t>
      </w:r>
    </w:p>
    <w:p>
      <w:pPr>
        <w:ind w:left="420" w:leftChars="0" w:firstLine="420" w:firstLineChars="0"/>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Chi phí cao hơn </w:t>
      </w:r>
    </w:p>
    <w:p>
      <w:pPr>
        <w:ind w:firstLine="420" w:firstLineChars="0"/>
        <w:rPr>
          <w:rFonts w:hint="default" w:ascii="Times New Roman" w:hAnsi="Times New Roman" w:cs="Times New Roman"/>
          <w:sz w:val="22"/>
          <w:szCs w:val="22"/>
        </w:rPr>
      </w:pPr>
      <w:r>
        <w:rPr>
          <w:rFonts w:hint="default" w:ascii="Times New Roman" w:hAnsi="Times New Roman" w:cs="Times New Roman"/>
          <w:sz w:val="22"/>
          <w:szCs w:val="22"/>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UTP (Unshielded Twisted Pair): cáp xoắn đôi ko có vỏ bọc </w:t>
      </w:r>
    </w:p>
    <w:p>
      <w:pPr>
        <w:ind w:left="42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Được sử dụng trong HT mạng hình sao-star và sử dụng đầu nối RJ-45  </w:t>
      </w:r>
    </w:p>
    <w:p>
      <w:pPr>
        <w:ind w:left="42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Khả năng chống nhiễu kém</w:t>
      </w:r>
      <w:r>
        <w:rPr>
          <w:rFonts w:hint="default" w:ascii="Times New Roman" w:hAnsi="Times New Roman" w:cs="Times New Roman"/>
          <w:sz w:val="22"/>
          <w:szCs w:val="22"/>
          <w:lang w:val="en-US"/>
        </w:rPr>
        <w:t xml:space="preserve"> =&gt;</w:t>
      </w:r>
      <w:r>
        <w:rPr>
          <w:rFonts w:hint="default" w:ascii="Times New Roman" w:hAnsi="Times New Roman" w:cs="Times New Roman"/>
          <w:sz w:val="22"/>
          <w:szCs w:val="22"/>
        </w:rPr>
        <w:t xml:space="preserve"> chỉ nên sử dụng bên trong tòa nhà  </w:t>
      </w:r>
    </w:p>
    <w:p>
      <w:pPr>
        <w:ind w:left="42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Hiện nay đc use phổ biến nhất trong mạng LAN </w:t>
      </w:r>
    </w:p>
    <w:p>
      <w:pPr>
        <w:ind w:left="42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Các loại cáp UTP: </w:t>
      </w:r>
    </w:p>
    <w:p>
      <w:pPr>
        <w:ind w:left="840" w:leftChars="0" w:firstLine="420" w:firstLine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Cáp bấm thẳng (Straight-through cable): cả 2 đầu cáp đều dùng chuẩn T568A or đều chuẩn T568B</w:t>
      </w:r>
      <w:r>
        <w:rPr>
          <w:rFonts w:hint="default" w:ascii="Times New Roman" w:hAnsi="Times New Roman" w:cs="Times New Roman"/>
          <w:sz w:val="22"/>
          <w:szCs w:val="22"/>
          <w:lang w:val="en-US"/>
        </w:rPr>
        <w:t xml:space="preserve"> =&gt; </w:t>
      </w:r>
      <w:r>
        <w:rPr>
          <w:rFonts w:hint="default" w:ascii="Times New Roman" w:hAnsi="Times New Roman" w:cs="Times New Roman"/>
          <w:sz w:val="22"/>
          <w:szCs w:val="22"/>
        </w:rPr>
        <w:t>Kết nối 2 thiết bị khác nhau</w:t>
      </w:r>
      <w:r>
        <w:rPr>
          <w:rFonts w:hint="default" w:ascii="Times New Roman" w:hAnsi="Times New Roman" w:cs="Times New Roman"/>
          <w:sz w:val="22"/>
          <w:szCs w:val="22"/>
          <w:lang w:val="en-US"/>
        </w:rPr>
        <w:t>.</w:t>
      </w:r>
    </w:p>
    <w:p>
      <w:pPr>
        <w:ind w:left="126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Switch or Hub ⇔ PC or Router or Server  </w:t>
      </w:r>
    </w:p>
    <w:p>
      <w:pPr>
        <w:ind w:left="84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Cáp bấm chéo (Crossover cable): 1 đầu cáp dùng chuẩn T568A và 1 đầu cáp dùng chuẩn T568B</w:t>
      </w:r>
      <w:r>
        <w:rPr>
          <w:rFonts w:hint="default" w:ascii="Times New Roman" w:hAnsi="Times New Roman" w:cs="Times New Roman"/>
          <w:sz w:val="22"/>
          <w:szCs w:val="22"/>
          <w:lang w:val="en-US"/>
        </w:rPr>
        <w:t xml:space="preserve"> =&gt; </w:t>
      </w:r>
      <w:r>
        <w:rPr>
          <w:rFonts w:hint="default" w:ascii="Times New Roman" w:hAnsi="Times New Roman" w:cs="Times New Roman"/>
          <w:sz w:val="22"/>
          <w:szCs w:val="22"/>
        </w:rPr>
        <w:t>Kết nối 2 thiết bị giống nhau.</w:t>
      </w:r>
    </w:p>
    <w:p>
      <w:pPr>
        <w:ind w:left="126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 Trường hợp thiết bị khác nhau nhưng cùng loại</w:t>
      </w:r>
      <w:r>
        <w:rPr>
          <w:rFonts w:hint="default" w:ascii="Times New Roman" w:hAnsi="Times New Roman" w:cs="Times New Roman"/>
          <w:sz w:val="22"/>
          <w:szCs w:val="22"/>
          <w:lang w:val="en-US"/>
        </w:rPr>
        <w:t xml:space="preserve"> =&gt; </w:t>
      </w:r>
      <w:r>
        <w:rPr>
          <w:rFonts w:hint="default" w:ascii="Times New Roman" w:hAnsi="Times New Roman" w:cs="Times New Roman"/>
          <w:sz w:val="22"/>
          <w:szCs w:val="22"/>
        </w:rPr>
        <w:t xml:space="preserve">dùng cáp bấm chéo:  </w:t>
      </w:r>
    </w:p>
    <w:p>
      <w:pPr>
        <w:ind w:left="168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Switch ⇔ Hub  </w:t>
      </w:r>
    </w:p>
    <w:p>
      <w:pPr>
        <w:ind w:left="168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Router ⇔ PC </w:t>
      </w:r>
    </w:p>
    <w:p>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Cáp đồng trục</w:t>
      </w:r>
      <w:r>
        <w:rPr>
          <w:rFonts w:hint="default" w:ascii="Times New Roman" w:hAnsi="Times New Roman" w:cs="Times New Roman"/>
          <w:sz w:val="22"/>
          <w:szCs w:val="22"/>
          <w:lang w:val="en-US"/>
        </w:rPr>
        <w:t>:</w:t>
      </w:r>
    </w:p>
    <w:p>
      <w:p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Cáp đồng trục béo (Thick coaxial cable)  </w:t>
      </w:r>
    </w:p>
    <w:p>
      <w:pPr>
        <w:ind w:left="42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Ký hiệu: RG-11  </w:t>
      </w:r>
    </w:p>
    <w:p>
      <w:pPr>
        <w:ind w:left="42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Chuẩn mạng 10BASE-5 dùng trong mạng bus </w:t>
      </w:r>
    </w:p>
    <w:p>
      <w:p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Cáp đồng trục gầy (Thin coaxial cable)  </w:t>
      </w:r>
    </w:p>
    <w:p>
      <w:pPr>
        <w:ind w:left="42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Ký hiệu: RG-58AU  </w:t>
      </w:r>
    </w:p>
    <w:p>
      <w:pPr>
        <w:ind w:left="420" w:leftChars="0"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Chuẩn mạng 10BASE-2 dùng trong mạng bus </w:t>
      </w:r>
    </w:p>
    <w:p>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Cáp quang</w:t>
      </w:r>
      <w:r>
        <w:rPr>
          <w:rFonts w:hint="default" w:ascii="Times New Roman" w:hAnsi="Times New Roman" w:cs="Times New Roman"/>
          <w:sz w:val="22"/>
          <w:szCs w:val="22"/>
          <w:lang w:val="en-US"/>
        </w:rPr>
        <w:t xml:space="preserve">: </w:t>
      </w:r>
    </w:p>
    <w:p>
      <w:pPr>
        <w:ind w:firstLine="42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 xml:space="preserve">Được sử dụng trong mạng hình sao </w:t>
      </w:r>
    </w:p>
    <w:p>
      <w:pPr>
        <w:ind w:firstLine="420" w:firstLineChars="0"/>
        <w:jc w:val="both"/>
        <w:rPr>
          <w:rFonts w:hint="default"/>
          <w:lang w:val="en-US"/>
        </w:rPr>
      </w:pPr>
      <w:r>
        <w:rPr>
          <w:rFonts w:hint="default" w:ascii="Times New Roman" w:hAnsi="Times New Roman" w:cs="Times New Roman"/>
          <w:sz w:val="22"/>
          <w:szCs w:val="22"/>
          <w:lang w:val="en-US"/>
        </w:rPr>
        <w:t>+</w:t>
      </w:r>
      <w:r>
        <w:rPr>
          <w:rFonts w:hint="default" w:ascii="Times New Roman" w:hAnsi="Times New Roman" w:cs="Times New Roman"/>
          <w:sz w:val="22"/>
          <w:szCs w:val="22"/>
          <w:lang w:val="en-US"/>
        </w:rPr>
        <w:tab/>
      </w:r>
      <w:r>
        <w:rPr>
          <w:rFonts w:hint="default" w:ascii="Times New Roman" w:hAnsi="Times New Roman" w:cs="Times New Roman"/>
          <w:sz w:val="22"/>
          <w:szCs w:val="22"/>
        </w:rPr>
        <w:t>Sử dụng đầu nối SC, ST, LC, FC</w:t>
      </w:r>
      <w:r>
        <w:rPr>
          <w:rFonts w:hint="default" w:ascii="Times New Roman" w:hAnsi="Times New Roman" w:cs="Times New Roman"/>
          <w:sz w:val="22"/>
          <w:szCs w:val="22"/>
          <w:lang w:val="en-US"/>
        </w:rPr>
        <w:t>.</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Băng thông (Bandwidth): Lượng dữ liệu tối đa mà kênh truyền có thể truyền tải được, tính bằng giây.</w:t>
      </w:r>
    </w:p>
    <w:p>
      <w:pPr>
        <w:rPr>
          <w:rFonts w:hint="default" w:ascii="Times New Roman" w:hAnsi="Times New Roman" w:cs="Times New Roman"/>
          <w:sz w:val="22"/>
          <w:szCs w:val="22"/>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Chương 3: TẦNG LIÊN KẾT DỮ LIỆU</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Đơn vị truyền dữ liệu: Khung (Frame).</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Main service: Truyền tải dữ liệu nhận được từ tầng mạng trên máy gởi đến tầng mạng trên máy nhận.</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Điều khiển luồng: Giúp cho bên truyền nhanh không làm tràn ngập dữ liệu bên nhận chậm.</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Địa chỉ MAC:</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Gồm 48 bits, hệ thập lục phân, chia làm 6 bytes, nằm trong card mạng.</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Không thay đổi được.</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24 bits đầu dùng để </w:t>
      </w:r>
      <w:r>
        <w:rPr>
          <w:rFonts w:hint="default" w:ascii="Times New Roman" w:hAnsi="Times New Roman" w:cs="Times New Roman"/>
          <w:b/>
          <w:bCs/>
          <w:sz w:val="24"/>
          <w:szCs w:val="24"/>
          <w:lang w:val="en-US"/>
        </w:rPr>
        <w:t>định dạng nhà sản xuất</w:t>
      </w:r>
      <w:r>
        <w:rPr>
          <w:rFonts w:hint="default" w:ascii="Times New Roman" w:hAnsi="Times New Roman" w:cs="Times New Roman"/>
          <w:b w:val="0"/>
          <w:bCs w:val="0"/>
          <w:sz w:val="24"/>
          <w:szCs w:val="24"/>
          <w:lang w:val="en-US"/>
        </w:rPr>
        <w:t xml:space="preserve">, còn 24 bits còn lại dùng để </w:t>
      </w:r>
      <w:r>
        <w:rPr>
          <w:rFonts w:hint="default" w:ascii="Times New Roman" w:hAnsi="Times New Roman" w:cs="Times New Roman"/>
          <w:b/>
          <w:bCs/>
          <w:sz w:val="24"/>
          <w:szCs w:val="24"/>
          <w:lang w:val="en-US"/>
        </w:rPr>
        <w:t>định dạng card mạng</w:t>
      </w:r>
      <w:r>
        <w:rPr>
          <w:rFonts w:hint="default" w:ascii="Times New Roman" w:hAnsi="Times New Roman" w:cs="Times New Roman"/>
          <w:b w:val="0"/>
          <w:bCs w:val="0"/>
          <w:sz w:val="24"/>
          <w:szCs w:val="24"/>
          <w:lang w:val="en-US"/>
        </w:rPr>
        <w:t>.</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Địa chỉ quảng bá: 12f.</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Phương pháp định khung (Framing methods):</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Đếm kí tự (Counting).</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Nếu nội dung khung bị lỗi thì bên nhận không phát hiện được.</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Rối loạn việc định khung ở vị trí bị lỗi (Lỗi ở header).</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bCs/>
          <w:sz w:val="24"/>
          <w:szCs w:val="24"/>
          <w:lang w:val="en-US"/>
        </w:rPr>
        <w:t>VD:</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color w:val="FF0000"/>
          <w:sz w:val="24"/>
          <w:szCs w:val="24"/>
          <w:lang w:val="en-US"/>
        </w:rPr>
        <w:t>4</w:t>
      </w:r>
      <w:r>
        <w:rPr>
          <w:rFonts w:hint="default" w:ascii="Times New Roman" w:hAnsi="Times New Roman" w:cs="Times New Roman"/>
          <w:b w:val="0"/>
          <w:bCs w:val="0"/>
          <w:sz w:val="24"/>
          <w:szCs w:val="24"/>
          <w:lang w:val="en-US"/>
        </w:rPr>
        <w:t xml:space="preserve"> 3 2 6  =&gt; Có 4 kí tự, kí tự đầu là </w:t>
      </w:r>
      <w:r>
        <w:rPr>
          <w:rFonts w:hint="default" w:ascii="Times New Roman" w:hAnsi="Times New Roman" w:cs="Times New Roman"/>
          <w:b/>
          <w:bCs/>
          <w:sz w:val="24"/>
          <w:szCs w:val="24"/>
          <w:lang w:val="en-US"/>
        </w:rPr>
        <w:t>header</w:t>
      </w:r>
      <w:r>
        <w:rPr>
          <w:rFonts w:hint="default" w:ascii="Times New Roman" w:hAnsi="Times New Roman" w:cs="Times New Roman"/>
          <w:b w:val="0"/>
          <w:bCs w:val="0"/>
          <w:sz w:val="24"/>
          <w:szCs w:val="24"/>
          <w:lang w:val="en-US"/>
        </w:rPr>
        <w:t>, các kí tự còn lại là dữ liệu.</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Sử dụng cờ bắt đầu và kết thúc khung cùng với các byte độn. (Flag bytes with byte stuffing)</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ESC là byte độn. Sau 1 ESC là dữ liệu.</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bCs/>
          <w:sz w:val="24"/>
          <w:szCs w:val="24"/>
          <w:lang w:val="en-US"/>
        </w:rPr>
        <w:t>VD1:</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A  B  Flag  =&gt; </w:t>
      </w:r>
      <w:r>
        <w:rPr>
          <w:rFonts w:hint="default" w:ascii="Times New Roman" w:hAnsi="Times New Roman" w:cs="Times New Roman"/>
          <w:b w:val="0"/>
          <w:bCs w:val="0"/>
          <w:color w:val="FF0000"/>
          <w:sz w:val="24"/>
          <w:szCs w:val="24"/>
          <w:lang w:val="en-US"/>
        </w:rPr>
        <w:t>Flag</w:t>
      </w:r>
      <w:r>
        <w:rPr>
          <w:rFonts w:hint="default" w:ascii="Times New Roman" w:hAnsi="Times New Roman" w:cs="Times New Roman"/>
          <w:b w:val="0"/>
          <w:bCs w:val="0"/>
          <w:sz w:val="24"/>
          <w:szCs w:val="24"/>
          <w:lang w:val="en-US"/>
        </w:rPr>
        <w:t xml:space="preserve">  A  B  </w:t>
      </w:r>
      <w:r>
        <w:rPr>
          <w:rFonts w:hint="default" w:ascii="Times New Roman" w:hAnsi="Times New Roman" w:cs="Times New Roman"/>
          <w:b/>
          <w:bCs/>
          <w:sz w:val="24"/>
          <w:szCs w:val="24"/>
          <w:lang w:val="en-US"/>
        </w:rPr>
        <w:t>ESC</w:t>
      </w:r>
      <w:r>
        <w:rPr>
          <w:rFonts w:hint="default" w:ascii="Times New Roman" w:hAnsi="Times New Roman" w:cs="Times New Roman"/>
          <w:b w:val="0"/>
          <w:bCs w:val="0"/>
          <w:sz w:val="24"/>
          <w:szCs w:val="24"/>
          <w:lang w:val="en-US"/>
        </w:rPr>
        <w:t xml:space="preserve">  Flag  </w:t>
      </w:r>
      <w:r>
        <w:rPr>
          <w:rFonts w:hint="default" w:ascii="Times New Roman" w:hAnsi="Times New Roman" w:cs="Times New Roman"/>
          <w:b w:val="0"/>
          <w:bCs w:val="0"/>
          <w:color w:val="FF0000"/>
          <w:sz w:val="24"/>
          <w:szCs w:val="24"/>
          <w:lang w:val="en-US"/>
        </w:rPr>
        <w:t>Flag</w:t>
      </w:r>
      <w:r>
        <w:rPr>
          <w:rFonts w:hint="default" w:ascii="Times New Roman" w:hAnsi="Times New Roman" w:cs="Times New Roman"/>
          <w:b w:val="0"/>
          <w:bCs w:val="0"/>
          <w:sz w:val="24"/>
          <w:szCs w:val="24"/>
          <w:lang w:val="en-US"/>
        </w:rPr>
        <w:t>.</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bCs/>
          <w:sz w:val="24"/>
          <w:szCs w:val="24"/>
          <w:lang w:val="en-US"/>
        </w:rPr>
        <w:t>VD2:</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  B  ESC  ESC  Flag</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color w:val="FF0000"/>
          <w:sz w:val="24"/>
          <w:szCs w:val="24"/>
          <w:lang w:val="en-US"/>
        </w:rPr>
        <w:t>Flag</w:t>
      </w:r>
      <w:r>
        <w:rPr>
          <w:rFonts w:hint="default" w:ascii="Times New Roman" w:hAnsi="Times New Roman" w:cs="Times New Roman"/>
          <w:b w:val="0"/>
          <w:bCs w:val="0"/>
          <w:sz w:val="24"/>
          <w:szCs w:val="24"/>
          <w:lang w:val="en-US"/>
        </w:rPr>
        <w:t xml:space="preserve">  A  B  </w:t>
      </w:r>
      <w:r>
        <w:rPr>
          <w:rFonts w:hint="default" w:ascii="Times New Roman" w:hAnsi="Times New Roman" w:cs="Times New Roman"/>
          <w:b/>
          <w:bCs/>
          <w:sz w:val="24"/>
          <w:szCs w:val="24"/>
          <w:lang w:val="en-US"/>
        </w:rPr>
        <w:t>ESC</w:t>
      </w:r>
      <w:r>
        <w:rPr>
          <w:rFonts w:hint="default" w:ascii="Times New Roman" w:hAnsi="Times New Roman" w:cs="Times New Roman"/>
          <w:b w:val="0"/>
          <w:bCs w:val="0"/>
          <w:sz w:val="24"/>
          <w:szCs w:val="24"/>
          <w:lang w:val="en-US"/>
        </w:rPr>
        <w:t xml:space="preserve">  ESC  </w:t>
      </w:r>
      <w:r>
        <w:rPr>
          <w:rFonts w:hint="default" w:ascii="Times New Roman" w:hAnsi="Times New Roman" w:cs="Times New Roman"/>
          <w:b/>
          <w:bCs/>
          <w:sz w:val="24"/>
          <w:szCs w:val="24"/>
          <w:lang w:val="en-US"/>
        </w:rPr>
        <w:t>ESC</w:t>
      </w:r>
      <w:r>
        <w:rPr>
          <w:rFonts w:hint="default" w:ascii="Times New Roman" w:hAnsi="Times New Roman" w:cs="Times New Roman"/>
          <w:b w:val="0"/>
          <w:bCs w:val="0"/>
          <w:sz w:val="24"/>
          <w:szCs w:val="24"/>
          <w:lang w:val="en-US"/>
        </w:rPr>
        <w:t xml:space="preserve">  ESC  </w:t>
      </w:r>
      <w:r>
        <w:rPr>
          <w:rFonts w:hint="default" w:ascii="Times New Roman" w:hAnsi="Times New Roman" w:cs="Times New Roman"/>
          <w:b/>
          <w:bCs/>
          <w:sz w:val="24"/>
          <w:szCs w:val="24"/>
          <w:lang w:val="en-US"/>
        </w:rPr>
        <w:t>ESC</w:t>
      </w:r>
      <w:r>
        <w:rPr>
          <w:rFonts w:hint="default" w:ascii="Times New Roman" w:hAnsi="Times New Roman" w:cs="Times New Roman"/>
          <w:b w:val="0"/>
          <w:bCs w:val="0"/>
          <w:sz w:val="24"/>
          <w:szCs w:val="24"/>
          <w:lang w:val="en-US"/>
        </w:rPr>
        <w:t xml:space="preserve">  Flag  </w:t>
      </w:r>
      <w:r>
        <w:rPr>
          <w:rFonts w:hint="default" w:ascii="Times New Roman" w:hAnsi="Times New Roman" w:cs="Times New Roman"/>
          <w:b w:val="0"/>
          <w:bCs w:val="0"/>
          <w:color w:val="FF0000"/>
          <w:sz w:val="24"/>
          <w:szCs w:val="24"/>
          <w:lang w:val="en-US"/>
        </w:rPr>
        <w:t>Flag</w:t>
      </w:r>
      <w:r>
        <w:rPr>
          <w:rFonts w:hint="default" w:ascii="Times New Roman" w:hAnsi="Times New Roman" w:cs="Times New Roman"/>
          <w:b w:val="0"/>
          <w:bCs w:val="0"/>
          <w:sz w:val="24"/>
          <w:szCs w:val="24"/>
          <w:lang w:val="en-US"/>
        </w:rPr>
        <w:t xml:space="preserve"> </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Sử dụng cờ bắt đầu và kết thúc khung cùng với các bit độn. (Flag bits with bit stuffing).</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Cờ bắt đầu và kết thúc: </w:t>
      </w:r>
      <w:r>
        <w:rPr>
          <w:rFonts w:hint="default" w:ascii="Times New Roman" w:hAnsi="Times New Roman" w:cs="Times New Roman"/>
          <w:b/>
          <w:bCs/>
          <w:sz w:val="24"/>
          <w:szCs w:val="24"/>
          <w:lang w:val="en-US"/>
        </w:rPr>
        <w:t>01111110</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Sau 5 bit 1 liên tiếp thì độn ngay sau đó 1 bit 0.</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Sau 5 bit 0 liên tiếp thì kệ nó.</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bCs/>
          <w:sz w:val="24"/>
          <w:szCs w:val="24"/>
          <w:lang w:val="en-US"/>
        </w:rPr>
        <w:t>VD1:</w:t>
      </w:r>
      <w:r>
        <w:rPr>
          <w:rFonts w:hint="default" w:ascii="Times New Roman" w:hAnsi="Times New Roman" w:cs="Times New Roman"/>
          <w:b w:val="0"/>
          <w:bCs w:val="0"/>
          <w:sz w:val="24"/>
          <w:szCs w:val="24"/>
          <w:lang w:val="en-US"/>
        </w:rPr>
        <w:t xml:space="preserve">  0110101111110</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color w:val="FF0000"/>
          <w:sz w:val="24"/>
          <w:szCs w:val="24"/>
          <w:lang w:val="en-US"/>
        </w:rPr>
        <w:t>01111110</w:t>
      </w:r>
      <w:r>
        <w:rPr>
          <w:rFonts w:hint="default" w:ascii="Times New Roman" w:hAnsi="Times New Roman" w:cs="Times New Roman"/>
          <w:b w:val="0"/>
          <w:bCs w:val="0"/>
          <w:sz w:val="24"/>
          <w:szCs w:val="24"/>
          <w:lang w:val="en-US"/>
        </w:rPr>
        <w:t>01101011111</w:t>
      </w:r>
      <w:r>
        <w:rPr>
          <w:rFonts w:hint="default" w:ascii="Times New Roman" w:hAnsi="Times New Roman" w:cs="Times New Roman"/>
          <w:b/>
          <w:bCs/>
          <w:sz w:val="24"/>
          <w:szCs w:val="24"/>
          <w:lang w:val="en-US"/>
        </w:rPr>
        <w:t>0</w:t>
      </w:r>
      <w:r>
        <w:rPr>
          <w:rFonts w:hint="default" w:ascii="Times New Roman" w:hAnsi="Times New Roman" w:cs="Times New Roman"/>
          <w:b w:val="0"/>
          <w:bCs w:val="0"/>
          <w:sz w:val="24"/>
          <w:szCs w:val="24"/>
          <w:lang w:val="en-US"/>
        </w:rPr>
        <w:t>10</w:t>
      </w:r>
      <w:r>
        <w:rPr>
          <w:rFonts w:hint="default" w:ascii="Times New Roman" w:hAnsi="Times New Roman" w:cs="Times New Roman"/>
          <w:b w:val="0"/>
          <w:bCs w:val="0"/>
          <w:color w:val="FF0000"/>
          <w:sz w:val="24"/>
          <w:szCs w:val="24"/>
          <w:lang w:val="en-US"/>
        </w:rPr>
        <w:t>01111110</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bCs/>
          <w:color w:val="auto"/>
          <w:sz w:val="24"/>
          <w:szCs w:val="24"/>
          <w:lang w:val="en-US"/>
        </w:rPr>
        <w:t>VD2:</w:t>
      </w:r>
      <w:r>
        <w:rPr>
          <w:rFonts w:hint="default" w:ascii="Times New Roman" w:hAnsi="Times New Roman" w:cs="Times New Roman"/>
          <w:b w:val="0"/>
          <w:bCs w:val="0"/>
          <w:color w:val="auto"/>
          <w:sz w:val="24"/>
          <w:szCs w:val="24"/>
          <w:lang w:val="en-US"/>
        </w:rPr>
        <w:t xml:space="preserve">  01111110101010111110</w:t>
      </w:r>
    </w:p>
    <w:p>
      <w:pPr>
        <w:ind w:left="0" w:leftChars="0" w:firstLine="0" w:firstLineChars="0"/>
        <w:jc w:val="both"/>
        <w:rPr>
          <w:rFonts w:hint="default" w:ascii="Times New Roman" w:hAnsi="Times New Roman" w:cs="Times New Roman"/>
          <w:b w:val="0"/>
          <w:bCs w:val="0"/>
          <w:color w:val="FF0000"/>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 xml:space="preserve">=&gt;  </w:t>
      </w:r>
      <w:r>
        <w:rPr>
          <w:rFonts w:hint="default" w:ascii="Times New Roman" w:hAnsi="Times New Roman" w:cs="Times New Roman"/>
          <w:b w:val="0"/>
          <w:bCs w:val="0"/>
          <w:color w:val="FF0000"/>
          <w:sz w:val="24"/>
          <w:szCs w:val="24"/>
          <w:lang w:val="en-US"/>
        </w:rPr>
        <w:t>01111110</w:t>
      </w:r>
      <w:r>
        <w:rPr>
          <w:rFonts w:hint="default" w:ascii="Times New Roman" w:hAnsi="Times New Roman" w:cs="Times New Roman"/>
          <w:b w:val="0"/>
          <w:bCs w:val="0"/>
          <w:color w:val="auto"/>
          <w:sz w:val="24"/>
          <w:szCs w:val="24"/>
          <w:lang w:val="en-US"/>
        </w:rPr>
        <w:t>011111</w:t>
      </w:r>
      <w:r>
        <w:rPr>
          <w:rFonts w:hint="default" w:ascii="Times New Roman" w:hAnsi="Times New Roman" w:cs="Times New Roman"/>
          <w:b/>
          <w:bCs/>
          <w:color w:val="auto"/>
          <w:sz w:val="24"/>
          <w:szCs w:val="24"/>
          <w:lang w:val="en-US"/>
        </w:rPr>
        <w:t>0</w:t>
      </w:r>
      <w:r>
        <w:rPr>
          <w:rFonts w:hint="default" w:ascii="Times New Roman" w:hAnsi="Times New Roman" w:cs="Times New Roman"/>
          <w:b w:val="0"/>
          <w:bCs w:val="0"/>
          <w:color w:val="auto"/>
          <w:sz w:val="24"/>
          <w:szCs w:val="24"/>
          <w:lang w:val="en-US"/>
        </w:rPr>
        <w:t>1010101011111</w:t>
      </w:r>
      <w:r>
        <w:rPr>
          <w:rFonts w:hint="default" w:ascii="Times New Roman" w:hAnsi="Times New Roman" w:cs="Times New Roman"/>
          <w:b/>
          <w:bCs/>
          <w:color w:val="auto"/>
          <w:sz w:val="24"/>
          <w:szCs w:val="24"/>
          <w:lang w:val="en-US"/>
        </w:rPr>
        <w:t>0</w:t>
      </w:r>
      <w:r>
        <w:rPr>
          <w:rFonts w:hint="default" w:ascii="Times New Roman" w:hAnsi="Times New Roman" w:cs="Times New Roman"/>
          <w:b w:val="0"/>
          <w:bCs w:val="0"/>
          <w:color w:val="auto"/>
          <w:sz w:val="24"/>
          <w:szCs w:val="24"/>
          <w:lang w:val="en-US"/>
        </w:rPr>
        <w:t>10</w:t>
      </w:r>
      <w:r>
        <w:rPr>
          <w:rFonts w:hint="default" w:ascii="Times New Roman" w:hAnsi="Times New Roman" w:cs="Times New Roman"/>
          <w:b w:val="0"/>
          <w:bCs w:val="0"/>
          <w:color w:val="FF0000"/>
          <w:sz w:val="24"/>
          <w:szCs w:val="24"/>
          <w:lang w:val="en-US"/>
        </w:rPr>
        <w:t>01111110</w:t>
      </w:r>
    </w:p>
    <w:p>
      <w:pPr>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bCs/>
          <w:sz w:val="24"/>
          <w:szCs w:val="24"/>
          <w:lang w:val="en-US"/>
        </w:rPr>
        <w:t>VD3:</w:t>
      </w:r>
      <w:r>
        <w:rPr>
          <w:rFonts w:hint="default" w:ascii="Times New Roman" w:hAnsi="Times New Roman" w:cs="Times New Roman"/>
          <w:b w:val="0"/>
          <w:bCs w:val="0"/>
          <w:sz w:val="24"/>
          <w:szCs w:val="24"/>
          <w:lang w:val="en-US"/>
        </w:rPr>
        <w:t xml:space="preserve">  011111101110111010100000001</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color w:val="FF0000"/>
          <w:sz w:val="24"/>
          <w:szCs w:val="24"/>
          <w:lang w:val="en-US"/>
        </w:rPr>
        <w:t>01111110</w:t>
      </w:r>
      <w:r>
        <w:rPr>
          <w:rFonts w:hint="default" w:ascii="Times New Roman" w:hAnsi="Times New Roman" w:cs="Times New Roman"/>
          <w:b w:val="0"/>
          <w:bCs w:val="0"/>
          <w:sz w:val="24"/>
          <w:szCs w:val="24"/>
          <w:lang w:val="en-US"/>
        </w:rPr>
        <w:t>011111</w:t>
      </w:r>
      <w:r>
        <w:rPr>
          <w:rFonts w:hint="default" w:ascii="Times New Roman" w:hAnsi="Times New Roman" w:cs="Times New Roman"/>
          <w:b/>
          <w:bCs/>
          <w:sz w:val="24"/>
          <w:szCs w:val="24"/>
          <w:lang w:val="en-US"/>
        </w:rPr>
        <w:t>0</w:t>
      </w:r>
      <w:r>
        <w:rPr>
          <w:rFonts w:hint="default" w:ascii="Times New Roman" w:hAnsi="Times New Roman" w:cs="Times New Roman"/>
          <w:b w:val="0"/>
          <w:bCs w:val="0"/>
          <w:sz w:val="24"/>
          <w:szCs w:val="24"/>
          <w:lang w:val="en-US"/>
        </w:rPr>
        <w:t>101110111010100000001</w:t>
      </w:r>
      <w:r>
        <w:rPr>
          <w:rFonts w:hint="default" w:ascii="Times New Roman" w:hAnsi="Times New Roman" w:cs="Times New Roman"/>
          <w:b w:val="0"/>
          <w:bCs w:val="0"/>
          <w:color w:val="FF0000"/>
          <w:sz w:val="24"/>
          <w:szCs w:val="24"/>
          <w:lang w:val="en-US"/>
        </w:rPr>
        <w:t>01111110</w:t>
      </w:r>
      <w:r>
        <w:rPr>
          <w:rFonts w:hint="default" w:ascii="Times New Roman" w:hAnsi="Times New Roman" w:cs="Times New Roman"/>
          <w:b w:val="0"/>
          <w:bCs w:val="0"/>
          <w:color w:val="auto"/>
          <w:sz w:val="24"/>
          <w:szCs w:val="24"/>
          <w:lang w:val="en-US"/>
        </w:rPr>
        <w:t>.</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Error detection:</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t>+</w:t>
      </w:r>
      <w:r>
        <w:rPr>
          <w:rFonts w:hint="default" w:ascii="Times New Roman" w:hAnsi="Times New Roman" w:cs="Times New Roman"/>
          <w:b w:val="0"/>
          <w:bCs w:val="0"/>
          <w:color w:val="auto"/>
          <w:sz w:val="24"/>
          <w:szCs w:val="24"/>
          <w:lang w:val="en-US"/>
        </w:rPr>
        <w:tab/>
        <w:t>Phát hiện lỗi, thông báo gửi lại.</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t>+</w:t>
      </w:r>
      <w:r>
        <w:rPr>
          <w:rFonts w:hint="default" w:ascii="Times New Roman" w:hAnsi="Times New Roman" w:cs="Times New Roman"/>
          <w:b w:val="0"/>
          <w:bCs w:val="0"/>
          <w:color w:val="auto"/>
          <w:sz w:val="24"/>
          <w:szCs w:val="24"/>
          <w:lang w:val="en-US"/>
        </w:rPr>
        <w:tab/>
        <w:t>Chạy thuật toán tìm và sửa.</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Kiểm tra chẵn lẻ (Parity check):  =&gt; Khắc phục được 88% số lỗi xảy ra trên đường truyền.</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 xml:space="preserve">Kiểm tra chẵn: Thêm một bit </w:t>
      </w:r>
      <w:r>
        <w:rPr>
          <w:rFonts w:hint="default" w:ascii="Times New Roman" w:hAnsi="Times New Roman" w:cs="Times New Roman"/>
          <w:b/>
          <w:bCs/>
          <w:i/>
          <w:iCs/>
          <w:color w:val="auto"/>
          <w:sz w:val="24"/>
          <w:szCs w:val="24"/>
          <w:lang w:val="en-US"/>
        </w:rPr>
        <w:t>p</w:t>
      </w:r>
      <w:r>
        <w:rPr>
          <w:rFonts w:hint="default" w:ascii="Times New Roman" w:hAnsi="Times New Roman" w:cs="Times New Roman"/>
          <w:b w:val="0"/>
          <w:bCs w:val="0"/>
          <w:color w:val="auto"/>
          <w:sz w:val="24"/>
          <w:szCs w:val="24"/>
          <w:lang w:val="en-US"/>
        </w:rPr>
        <w:t xml:space="preserve"> vào sao cho số bit 1 là chẵn.</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bCs/>
          <w:color w:val="auto"/>
          <w:sz w:val="24"/>
          <w:szCs w:val="24"/>
          <w:lang w:val="en-US"/>
        </w:rPr>
        <w:t>VD:</w:t>
      </w:r>
      <w:r>
        <w:rPr>
          <w:rFonts w:hint="default" w:ascii="Times New Roman" w:hAnsi="Times New Roman" w:cs="Times New Roman"/>
          <w:b w:val="0"/>
          <w:bCs w:val="0"/>
          <w:color w:val="auto"/>
          <w:sz w:val="24"/>
          <w:szCs w:val="24"/>
          <w:lang w:val="en-US"/>
        </w:rPr>
        <w:t xml:space="preserve"> 010 =&gt; 010</w:t>
      </w:r>
      <w:r>
        <w:rPr>
          <w:rFonts w:hint="default" w:ascii="Times New Roman" w:hAnsi="Times New Roman" w:cs="Times New Roman"/>
          <w:b/>
          <w:bCs/>
          <w:color w:val="auto"/>
          <w:sz w:val="24"/>
          <w:szCs w:val="24"/>
          <w:lang w:val="en-US"/>
        </w:rPr>
        <w:t>1</w:t>
      </w:r>
      <w:r>
        <w:rPr>
          <w:rFonts w:hint="default" w:ascii="Times New Roman" w:hAnsi="Times New Roman" w:cs="Times New Roman"/>
          <w:b w:val="0"/>
          <w:bCs w:val="0"/>
          <w:color w:val="auto"/>
          <w:sz w:val="24"/>
          <w:szCs w:val="24"/>
          <w:lang w:val="en-US"/>
        </w:rPr>
        <w:t xml:space="preserve"> (Kiểm tra chẵn).</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Kiểm tra lẽ: 1 - kiểm tra chẵn.</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bCs/>
          <w:color w:val="auto"/>
          <w:sz w:val="24"/>
          <w:szCs w:val="24"/>
          <w:lang w:val="en-US"/>
        </w:rPr>
        <w:t xml:space="preserve">VD2: </w:t>
      </w:r>
      <w:r>
        <w:rPr>
          <w:rFonts w:hint="default" w:ascii="Times New Roman" w:hAnsi="Times New Roman" w:cs="Times New Roman"/>
          <w:b w:val="0"/>
          <w:bCs w:val="0"/>
          <w:color w:val="auto"/>
          <w:sz w:val="24"/>
          <w:szCs w:val="24"/>
          <w:lang w:val="en-US"/>
        </w:rPr>
        <w:t xml:space="preserve">0 1 0 </w:t>
      </w:r>
      <w:r>
        <w:rPr>
          <w:rFonts w:hint="default" w:ascii="Times New Roman" w:hAnsi="Times New Roman" w:cs="Times New Roman"/>
          <w:b w:val="0"/>
          <w:bCs w:val="0"/>
          <w:color w:val="FF0000"/>
          <w:sz w:val="24"/>
          <w:szCs w:val="24"/>
          <w:lang w:val="en-US"/>
        </w:rPr>
        <w:t>0</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 xml:space="preserve">  </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 xml:space="preserve">     1 1 0 </w:t>
      </w:r>
      <w:r>
        <w:rPr>
          <w:rFonts w:hint="default" w:ascii="Times New Roman" w:hAnsi="Times New Roman" w:cs="Times New Roman"/>
          <w:b w:val="0"/>
          <w:bCs w:val="0"/>
          <w:color w:val="FF0000"/>
          <w:sz w:val="24"/>
          <w:szCs w:val="24"/>
          <w:lang w:val="en-US"/>
        </w:rPr>
        <w:t>1</w:t>
      </w:r>
      <w:r>
        <w:rPr>
          <w:rFonts w:hint="default" w:ascii="Times New Roman" w:hAnsi="Times New Roman" w:cs="Times New Roman"/>
          <w:b w:val="0"/>
          <w:bCs w:val="0"/>
          <w:color w:val="auto"/>
          <w:sz w:val="24"/>
          <w:szCs w:val="24"/>
          <w:lang w:val="en-US"/>
        </w:rPr>
        <w:t xml:space="preserve">     =&gt; Lỗi nếu 4 vị trí lỗi tạo thành hình chữ nhật.</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 xml:space="preserve">     1 1 0 </w:t>
      </w:r>
      <w:r>
        <w:rPr>
          <w:rFonts w:hint="default" w:ascii="Times New Roman" w:hAnsi="Times New Roman" w:cs="Times New Roman"/>
          <w:b w:val="0"/>
          <w:bCs w:val="0"/>
          <w:color w:val="FF0000"/>
          <w:sz w:val="24"/>
          <w:szCs w:val="24"/>
          <w:lang w:val="en-US"/>
        </w:rPr>
        <w:t>1</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 xml:space="preserve">     </w:t>
      </w:r>
      <w:r>
        <w:rPr>
          <w:rFonts w:hint="default" w:ascii="Times New Roman" w:hAnsi="Times New Roman" w:cs="Times New Roman"/>
          <w:b w:val="0"/>
          <w:bCs w:val="0"/>
          <w:color w:val="FF0000"/>
          <w:sz w:val="24"/>
          <w:szCs w:val="24"/>
          <w:lang w:val="en-US"/>
        </w:rPr>
        <w:t>1 0 1 1</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Checksum.</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w:t>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Kiểm tra vòng dư tuần hoàn (Cyclic Reduncancy Check - CRC) (*)</w:t>
      </w:r>
    </w:p>
    <w:p>
      <w:pPr>
        <w:ind w:left="0" w:leftChars="0" w:firstLine="0" w:firstLineChars="0"/>
        <w:jc w:val="both"/>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val="0"/>
          <w:bCs w:val="0"/>
          <w:color w:val="auto"/>
          <w:sz w:val="24"/>
          <w:szCs w:val="24"/>
          <w:lang w:val="en-US"/>
        </w:rPr>
        <w:tab/>
      </w:r>
      <w:r>
        <w:rPr>
          <w:rFonts w:hint="default" w:ascii="Times New Roman" w:hAnsi="Times New Roman" w:cs="Times New Roman"/>
          <w:b/>
          <w:bCs/>
          <w:color w:val="auto"/>
          <w:sz w:val="24"/>
          <w:szCs w:val="24"/>
          <w:lang w:val="en-US"/>
        </w:rPr>
        <w:t>Form:</w:t>
      </w:r>
      <w:r>
        <w:rPr>
          <w:rFonts w:hint="default" w:ascii="Times New Roman" w:hAnsi="Times New Roman" w:cs="Times New Roman"/>
          <w:b w:val="0"/>
          <w:bCs w:val="0"/>
          <w:color w:val="auto"/>
          <w:sz w:val="24"/>
          <w:szCs w:val="24"/>
          <w:lang w:val="en-US"/>
        </w:rPr>
        <w:t xml:space="preserve"> </w:t>
      </w:r>
    </w:p>
    <w:p>
      <w:pPr>
        <w:numPr>
          <w:ilvl w:val="0"/>
          <w:numId w:val="13"/>
        </w:numPr>
        <w:ind w:left="840" w:leftChars="0" w:firstLine="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color w:val="auto"/>
          <w:sz w:val="24"/>
          <w:szCs w:val="24"/>
          <w:lang w:val="en-US"/>
        </w:rPr>
        <w:t xml:space="preserve">Cho dữ liệu cần gửi </w:t>
      </w:r>
      <w:r>
        <w:rPr>
          <w:rFonts w:hint="default" w:ascii="Times New Roman" w:hAnsi="Times New Roman" w:cs="Times New Roman"/>
          <w:b/>
          <w:bCs/>
          <w:color w:val="auto"/>
          <w:sz w:val="24"/>
          <w:szCs w:val="24"/>
          <w:lang w:val="en-US"/>
        </w:rPr>
        <w:t>M</w:t>
      </w:r>
      <w:r>
        <w:rPr>
          <w:rFonts w:hint="default" w:ascii="Times New Roman" w:hAnsi="Times New Roman" w:cs="Times New Roman"/>
          <w:b w:val="0"/>
          <w:bCs w:val="0"/>
          <w:color w:val="auto"/>
          <w:sz w:val="24"/>
          <w:szCs w:val="24"/>
          <w:lang w:val="en-US"/>
        </w:rPr>
        <w:t xml:space="preserve"> sang bên nhận và một đa thức </w:t>
      </w:r>
      <w:r>
        <w:rPr>
          <w:rFonts w:hint="default" w:ascii="Times New Roman" w:hAnsi="Times New Roman" w:cs="Times New Roman"/>
          <w:b/>
          <w:bCs/>
          <w:color w:val="auto"/>
          <w:sz w:val="24"/>
          <w:szCs w:val="24"/>
          <w:lang w:val="en-US"/>
        </w:rPr>
        <w:t>G</w:t>
      </w:r>
      <w:r>
        <w:rPr>
          <w:rFonts w:hint="default" w:ascii="Times New Roman" w:hAnsi="Times New Roman" w:cs="Times New Roman"/>
          <w:b w:val="0"/>
          <w:bCs w:val="0"/>
          <w:color w:val="auto"/>
          <w:sz w:val="24"/>
          <w:szCs w:val="24"/>
          <w:lang w:val="en-US"/>
        </w:rPr>
        <w:t xml:space="preserve"> hoặc chuỗi công khai giữa gửi và nhận </w:t>
      </w:r>
      <w:r>
        <w:rPr>
          <w:rFonts w:hint="default" w:ascii="Times New Roman" w:hAnsi="Times New Roman" w:cs="Times New Roman"/>
          <w:b/>
          <w:bCs/>
          <w:color w:val="auto"/>
          <w:sz w:val="24"/>
          <w:szCs w:val="24"/>
          <w:lang w:val="en-US"/>
        </w:rPr>
        <w:t>P</w:t>
      </w:r>
      <w:r>
        <w:rPr>
          <w:rFonts w:hint="default" w:ascii="Times New Roman" w:hAnsi="Times New Roman" w:cs="Times New Roman"/>
          <w:b w:val="0"/>
          <w:bCs w:val="0"/>
          <w:color w:val="auto"/>
          <w:sz w:val="24"/>
          <w:szCs w:val="24"/>
          <w:lang w:val="en-US"/>
        </w:rPr>
        <w:t xml:space="preserve">. Xác định từ mã </w:t>
      </w:r>
      <w:r>
        <w:rPr>
          <w:rFonts w:hint="default" w:ascii="Times New Roman" w:hAnsi="Times New Roman" w:cs="Times New Roman"/>
          <w:b/>
          <w:bCs/>
          <w:color w:val="auto"/>
          <w:sz w:val="24"/>
          <w:szCs w:val="24"/>
          <w:lang w:val="en-US"/>
        </w:rPr>
        <w:t>T</w:t>
      </w:r>
      <w:r>
        <w:rPr>
          <w:rFonts w:hint="default" w:ascii="Times New Roman" w:hAnsi="Times New Roman" w:cs="Times New Roman"/>
          <w:b w:val="0"/>
          <w:bCs w:val="0"/>
          <w:color w:val="auto"/>
          <w:sz w:val="24"/>
          <w:szCs w:val="24"/>
          <w:lang w:val="en-US"/>
        </w:rPr>
        <w:t xml:space="preserve"> để kênh truyền có thể truyền qua bên nhận.</w:t>
      </w:r>
    </w:p>
    <w:p>
      <w:pPr>
        <w:numPr>
          <w:ilvl w:val="0"/>
          <w:numId w:val="0"/>
        </w:numPr>
        <w:ind w:left="1256" w:leftChars="628"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Số bit của FCS bằng số bit của </w:t>
      </w:r>
      <w:r>
        <w:rPr>
          <w:rFonts w:hint="default" w:ascii="Times New Roman" w:hAnsi="Times New Roman" w:cs="Times New Roman"/>
          <w:b/>
          <w:bCs/>
          <w:sz w:val="24"/>
          <w:szCs w:val="24"/>
          <w:lang w:val="en-US"/>
        </w:rPr>
        <w:t>G/P</w:t>
      </w:r>
      <w:r>
        <w:rPr>
          <w:rFonts w:hint="default" w:ascii="Times New Roman" w:hAnsi="Times New Roman" w:cs="Times New Roman"/>
          <w:b w:val="0"/>
          <w:bCs w:val="0"/>
          <w:sz w:val="24"/>
          <w:szCs w:val="24"/>
          <w:lang w:val="en-US"/>
        </w:rPr>
        <w:t xml:space="preserve"> trừ đi 1. Sau đó ghép </w:t>
      </w:r>
      <w:r>
        <w:rPr>
          <w:rFonts w:hint="default" w:ascii="Times New Roman" w:hAnsi="Times New Roman" w:cs="Times New Roman"/>
          <w:b/>
          <w:bCs/>
          <w:sz w:val="24"/>
          <w:szCs w:val="24"/>
          <w:lang w:val="en-US"/>
        </w:rPr>
        <w:t>M</w:t>
      </w:r>
      <w:r>
        <w:rPr>
          <w:rFonts w:hint="default" w:ascii="Times New Roman" w:hAnsi="Times New Roman" w:cs="Times New Roman"/>
          <w:b w:val="0"/>
          <w:bCs w:val="0"/>
          <w:sz w:val="24"/>
          <w:szCs w:val="24"/>
          <w:lang w:val="en-US"/>
        </w:rPr>
        <w:t xml:space="preserve"> cùng với số lượng bit 0 bằng với số bit của FCS đem chia cho </w:t>
      </w:r>
      <w:r>
        <w:rPr>
          <w:rFonts w:hint="default" w:ascii="Times New Roman" w:hAnsi="Times New Roman" w:cs="Times New Roman"/>
          <w:b/>
          <w:bCs/>
          <w:sz w:val="24"/>
          <w:szCs w:val="24"/>
          <w:lang w:val="en-US"/>
        </w:rPr>
        <w:t>G/P</w:t>
      </w:r>
      <w:r>
        <w:rPr>
          <w:rFonts w:hint="default" w:ascii="Times New Roman" w:hAnsi="Times New Roman" w:cs="Times New Roman"/>
          <w:b w:val="0"/>
          <w:bCs w:val="0"/>
          <w:sz w:val="24"/>
          <w:szCs w:val="24"/>
          <w:lang w:val="en-US"/>
        </w:rPr>
        <w:t xml:space="preserve">. FCS được xác định khi phần dư cuối cùng được tìm thấy và số bit của FCS được lấy bằng với số bit được xác định ban đầu lấy từ bên phải qua. Cách chia: </w:t>
      </w:r>
      <w:r>
        <w:rPr>
          <w:rFonts w:hint="default" w:ascii="Times New Roman" w:hAnsi="Times New Roman" w:cs="Times New Roman"/>
          <w:b/>
          <w:bCs/>
          <w:i/>
          <w:iCs/>
          <w:sz w:val="24"/>
          <w:szCs w:val="24"/>
          <w:lang w:val="en-US"/>
        </w:rPr>
        <w:t>Chia không nhớ</w:t>
      </w:r>
      <w:r>
        <w:rPr>
          <w:rFonts w:hint="default" w:ascii="Times New Roman" w:hAnsi="Times New Roman" w:cs="Times New Roman"/>
          <w:b w:val="0"/>
          <w:bCs w:val="0"/>
          <w:i w:val="0"/>
          <w:iCs w:val="0"/>
          <w:sz w:val="24"/>
          <w:szCs w:val="24"/>
          <w:lang w:val="en-US"/>
        </w:rPr>
        <w:t>.</w:t>
      </w:r>
    </w:p>
    <w:p>
      <w:pPr>
        <w:numPr>
          <w:ilvl w:val="0"/>
          <w:numId w:val="0"/>
        </w:numPr>
        <w:ind w:left="1256" w:leftChars="628"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Từ mã </w:t>
      </w:r>
      <w:r>
        <w:rPr>
          <w:rFonts w:hint="default" w:ascii="Times New Roman" w:hAnsi="Times New Roman" w:cs="Times New Roman"/>
          <w:b/>
          <w:bCs/>
          <w:sz w:val="24"/>
          <w:szCs w:val="24"/>
          <w:lang w:val="en-US"/>
        </w:rPr>
        <w:t>T</w:t>
      </w:r>
      <w:r>
        <w:rPr>
          <w:rFonts w:hint="default" w:ascii="Times New Roman" w:hAnsi="Times New Roman" w:cs="Times New Roman"/>
          <w:b w:val="0"/>
          <w:bCs w:val="0"/>
          <w:sz w:val="24"/>
          <w:szCs w:val="24"/>
          <w:lang w:val="en-US"/>
        </w:rPr>
        <w:t xml:space="preserve"> có dạng: T = Data + FCS. (Ghép chuỗi)</w:t>
      </w:r>
    </w:p>
    <w:p>
      <w:pPr>
        <w:numPr>
          <w:ilvl w:val="0"/>
          <w:numId w:val="13"/>
        </w:numPr>
        <w:ind w:left="840" w:leftChars="0" w:firstLine="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Cho một </w:t>
      </w:r>
      <w:r>
        <w:rPr>
          <w:rFonts w:hint="default" w:ascii="Times New Roman" w:hAnsi="Times New Roman" w:cs="Times New Roman"/>
          <w:b w:val="0"/>
          <w:bCs w:val="0"/>
          <w:color w:val="auto"/>
          <w:sz w:val="24"/>
          <w:szCs w:val="24"/>
          <w:lang w:val="en-US"/>
        </w:rPr>
        <w:t xml:space="preserve">đa thức </w:t>
      </w:r>
      <w:r>
        <w:rPr>
          <w:rFonts w:hint="default" w:ascii="Times New Roman" w:hAnsi="Times New Roman" w:cs="Times New Roman"/>
          <w:b/>
          <w:bCs/>
          <w:color w:val="auto"/>
          <w:sz w:val="24"/>
          <w:szCs w:val="24"/>
          <w:lang w:val="en-US"/>
        </w:rPr>
        <w:t>G</w:t>
      </w:r>
      <w:r>
        <w:rPr>
          <w:rFonts w:hint="default" w:ascii="Times New Roman" w:hAnsi="Times New Roman" w:cs="Times New Roman"/>
          <w:b w:val="0"/>
          <w:bCs w:val="0"/>
          <w:color w:val="auto"/>
          <w:sz w:val="24"/>
          <w:szCs w:val="24"/>
          <w:lang w:val="en-US"/>
        </w:rPr>
        <w:t xml:space="preserve"> hoặc chuỗi công khai giữa gửi và nhận </w:t>
      </w:r>
      <w:r>
        <w:rPr>
          <w:rFonts w:hint="default" w:ascii="Times New Roman" w:hAnsi="Times New Roman" w:cs="Times New Roman"/>
          <w:b/>
          <w:bCs/>
          <w:color w:val="auto"/>
          <w:sz w:val="24"/>
          <w:szCs w:val="24"/>
          <w:lang w:val="en-US"/>
        </w:rPr>
        <w:t>P</w:t>
      </w:r>
      <w:r>
        <w:rPr>
          <w:rFonts w:hint="default" w:ascii="Times New Roman" w:hAnsi="Times New Roman" w:cs="Times New Roman"/>
          <w:b w:val="0"/>
          <w:bCs w:val="0"/>
          <w:color w:val="auto"/>
          <w:sz w:val="24"/>
          <w:szCs w:val="24"/>
          <w:lang w:val="en-US"/>
        </w:rPr>
        <w:t xml:space="preserve"> và từ mã </w:t>
      </w:r>
      <w:r>
        <w:rPr>
          <w:rFonts w:hint="default" w:ascii="Times New Roman" w:hAnsi="Times New Roman" w:cs="Times New Roman"/>
          <w:b/>
          <w:bCs/>
          <w:color w:val="auto"/>
          <w:sz w:val="24"/>
          <w:szCs w:val="24"/>
          <w:lang w:val="en-US"/>
        </w:rPr>
        <w:t>T</w:t>
      </w:r>
      <w:r>
        <w:rPr>
          <w:rFonts w:hint="default" w:ascii="Times New Roman" w:hAnsi="Times New Roman" w:cs="Times New Roman"/>
          <w:b w:val="0"/>
          <w:bCs w:val="0"/>
          <w:color w:val="auto"/>
          <w:sz w:val="24"/>
          <w:szCs w:val="24"/>
          <w:lang w:val="en-US"/>
        </w:rPr>
        <w:t xml:space="preserve">. Xác định từ mã </w:t>
      </w:r>
      <w:r>
        <w:rPr>
          <w:rFonts w:hint="default" w:ascii="Times New Roman" w:hAnsi="Times New Roman" w:cs="Times New Roman"/>
          <w:b/>
          <w:bCs/>
          <w:sz w:val="24"/>
          <w:szCs w:val="24"/>
          <w:vertAlign w:val="baseline"/>
          <w:lang w:val="en-US"/>
        </w:rPr>
        <w:t>T</w:t>
      </w:r>
      <w:r>
        <w:rPr>
          <w:rFonts w:hint="default" w:ascii="Times New Roman" w:hAnsi="Times New Roman" w:cs="Times New Roman"/>
          <w:b w:val="0"/>
          <w:bCs w:val="0"/>
          <w:sz w:val="24"/>
          <w:szCs w:val="24"/>
          <w:vertAlign w:val="baseline"/>
          <w:lang w:val="en-US"/>
        </w:rPr>
        <w:t xml:space="preserve"> mà bên nhận được có đúng hay không?</w:t>
      </w:r>
    </w:p>
    <w:p>
      <w:pPr>
        <w:numPr>
          <w:ilvl w:val="0"/>
          <w:numId w:val="0"/>
        </w:numPr>
        <w:ind w:left="1260"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Lấy từ mã </w:t>
      </w:r>
      <w:r>
        <w:rPr>
          <w:rFonts w:hint="default" w:ascii="Times New Roman" w:hAnsi="Times New Roman" w:cs="Times New Roman"/>
          <w:b/>
          <w:bCs/>
          <w:sz w:val="24"/>
          <w:szCs w:val="24"/>
          <w:vertAlign w:val="baseline"/>
          <w:lang w:val="en-US"/>
        </w:rPr>
        <w:t>T</w:t>
      </w:r>
      <w:r>
        <w:rPr>
          <w:rFonts w:hint="default" w:ascii="Times New Roman" w:hAnsi="Times New Roman" w:cs="Times New Roman"/>
          <w:b w:val="0"/>
          <w:bCs w:val="0"/>
          <w:sz w:val="24"/>
          <w:szCs w:val="24"/>
          <w:vertAlign w:val="baseline"/>
          <w:lang w:val="en-US"/>
        </w:rPr>
        <w:t xml:space="preserve"> đã cho đem chia cho </w:t>
      </w:r>
      <w:r>
        <w:rPr>
          <w:rFonts w:hint="default" w:ascii="Times New Roman" w:hAnsi="Times New Roman" w:cs="Times New Roman"/>
          <w:b/>
          <w:bCs/>
          <w:sz w:val="24"/>
          <w:szCs w:val="24"/>
          <w:vertAlign w:val="baseline"/>
          <w:lang w:val="en-US"/>
        </w:rPr>
        <w:t>G/P</w:t>
      </w:r>
      <w:r>
        <w:rPr>
          <w:rFonts w:hint="default" w:ascii="Times New Roman" w:hAnsi="Times New Roman" w:cs="Times New Roman"/>
          <w:b w:val="0"/>
          <w:bCs w:val="0"/>
          <w:sz w:val="24"/>
          <w:szCs w:val="24"/>
          <w:vertAlign w:val="baseline"/>
          <w:lang w:val="en-US"/>
        </w:rPr>
        <w:t>. Nếu số dư chỉ là các bit 0, từ mã bên nhận được là đúng, ngược lại, bên nhận đã nhận sai.</w:t>
      </w: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bCs/>
          <w:sz w:val="24"/>
          <w:szCs w:val="24"/>
          <w:vertAlign w:val="baseline"/>
          <w:lang w:val="en-US"/>
        </w:rPr>
        <w:t>VD:</w:t>
      </w:r>
      <w:r>
        <w:rPr>
          <w:rFonts w:hint="default" w:ascii="Times New Roman" w:hAnsi="Times New Roman" w:cs="Times New Roman"/>
          <w:b w:val="0"/>
          <w:bCs w:val="0"/>
          <w:sz w:val="24"/>
          <w:szCs w:val="24"/>
          <w:vertAlign w:val="baseline"/>
          <w:lang w:val="en-US"/>
        </w:rPr>
        <w:t xml:space="preserve"> Cho M = 11010001110, P = 101011. Xác định từ mã T.</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M = 11010001110</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P = 101011</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=&gt; FCS có 5 bits.</w:t>
      </w:r>
    </w:p>
    <w:tbl>
      <w:tblPr>
        <w:tblStyle w:val="111"/>
        <w:tblpPr w:leftFromText="180" w:rightFromText="180" w:vertAnchor="text" w:horzAnchor="page" w:tblpX="3296" w:tblpY="26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0"/>
        <w:gridCol w:w="2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0"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1 1 0 1 0 0 0 1 1 1 </w:t>
            </w:r>
            <w:r>
              <w:rPr>
                <w:rFonts w:hint="default" w:ascii="Times New Roman" w:hAnsi="Times New Roman" w:cs="Times New Roman"/>
                <w:b/>
                <w:bCs/>
                <w:sz w:val="24"/>
                <w:szCs w:val="24"/>
                <w:vertAlign w:val="baseline"/>
                <w:lang w:val="en-US"/>
              </w:rPr>
              <w:t>0 0 0 0 0 0</w:t>
            </w:r>
          </w:p>
        </w:tc>
        <w:tc>
          <w:tcPr>
            <w:tcW w:w="2144" w:type="dxa"/>
            <w:tcBorders>
              <w:top w:val="nil"/>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1 0 1 0 1 1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3040"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69504" behindDoc="0" locked="0" layoutInCell="1" allowOverlap="1">
                      <wp:simplePos x="0" y="0"/>
                      <wp:positionH relativeFrom="column">
                        <wp:posOffset>-54610</wp:posOffset>
                      </wp:positionH>
                      <wp:positionV relativeFrom="paragraph">
                        <wp:posOffset>-3175</wp:posOffset>
                      </wp:positionV>
                      <wp:extent cx="701040" cy="0"/>
                      <wp:effectExtent l="0" t="6350" r="0" b="6350"/>
                      <wp:wrapNone/>
                      <wp:docPr id="8" name="Straight Connector 8"/>
                      <wp:cNvGraphicFramePr/>
                      <a:graphic xmlns:a="http://schemas.openxmlformats.org/drawingml/2006/main">
                        <a:graphicData uri="http://schemas.microsoft.com/office/word/2010/wordprocessingShape">
                          <wps:wsp>
                            <wps:cNvCnPr/>
                            <wps:spPr>
                              <a:xfrm>
                                <a:off x="2023745" y="2210435"/>
                                <a:ext cx="70104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3pt;margin-top:-0.25pt;height:0pt;width:55.2pt;z-index:251669504;mso-width-relative:page;mso-height-relative:page;" filled="f" stroked="t" coordsize="21600,21600" o:gfxdata="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jbyqlNUAAAAGAQAADwAA&#10;AAAAAAABACAAAAAiAAAAZHJzL2Rvd25yZXYueG1sUEsBAhQAFAAAAAgAh07iQIxzmIbgAQAAvwMA&#10;AA4AAAAAAAAAAQAgAAAAJAEAAGRycy9lMm9Eb2MueG1sUEsFBgAAAAAGAAYAWQEAAHYFA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vertAlign w:val="baseline"/>
                <w:lang w:val="en-US"/>
              </w:rPr>
              <w:t>1 0 1 0 1 1</w:t>
            </w:r>
          </w:p>
        </w:tc>
        <w:tc>
          <w:tcPr>
            <w:tcW w:w="2144" w:type="dxa"/>
            <w:vMerge w:val="restart"/>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1 1 1 0 0 0 0 0 1 1 1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0"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0 1 1 1 1 1 0</w:t>
            </w:r>
          </w:p>
        </w:tc>
        <w:tc>
          <w:tcPr>
            <w:tcW w:w="2144" w:type="dxa"/>
            <w:vMerge w:val="continue"/>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0"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1 0 1 0 1 1</w:t>
            </w:r>
          </w:p>
        </w:tc>
        <w:tc>
          <w:tcPr>
            <w:tcW w:w="2144" w:type="dxa"/>
            <w:vMerge w:val="continue"/>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0" w:type="dxa"/>
            <w:tcBorders>
              <w:top w:val="nil"/>
              <w:left w:val="nil"/>
              <w:bottom w:val="nil"/>
            </w:tcBorders>
          </w:tcPr>
          <w:p>
            <w:pPr>
              <w:widowControl w:val="0"/>
              <w:numPr>
                <w:ilvl w:val="0"/>
                <w:numId w:val="0"/>
              </w:numPr>
              <w:jc w:val="both"/>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70528" behindDoc="0" locked="0" layoutInCell="1" allowOverlap="1">
                      <wp:simplePos x="0" y="0"/>
                      <wp:positionH relativeFrom="column">
                        <wp:posOffset>91440</wp:posOffset>
                      </wp:positionH>
                      <wp:positionV relativeFrom="paragraph">
                        <wp:posOffset>-5080</wp:posOffset>
                      </wp:positionV>
                      <wp:extent cx="701040" cy="0"/>
                      <wp:effectExtent l="0" t="6350" r="0" b="6350"/>
                      <wp:wrapNone/>
                      <wp:docPr id="13" name="Straight Connector 13"/>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2pt;margin-top:-0.4pt;height:0pt;width:55.2pt;z-index:251670528;mso-width-relative:page;mso-height-relative:page;" filled="f" stroked="t" coordsize="21600,21600" o:gfxdata="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yhNbE1AAAAAYBAAAPAAAAAAAAAAEAIAAAACIAAABk&#10;cnMvZG93bnJldi54bWxQSwECFAAUAAAACACHTuJA+xEZENEBAAC1AwAADgAAAAAAAAABACAAAAAj&#10;AQAAZHJzL2Uyb0RvYy54bWxQSwUGAAAAAAYABgBZAQAAZg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color w:val="auto"/>
                <w:sz w:val="24"/>
                <w:szCs w:val="24"/>
                <w:vertAlign w:val="baseline"/>
                <w:lang w:val="en-US"/>
              </w:rPr>
              <w:t xml:space="preserve"> 0 1 0 1 0 1 1</w:t>
            </w:r>
          </w:p>
          <w:p>
            <w:pPr>
              <w:widowControl w:val="0"/>
              <w:numPr>
                <w:ilvl w:val="0"/>
                <w:numId w:val="0"/>
              </w:numPr>
              <w:jc w:val="both"/>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   1 0 1 0 1 1</w:t>
            </w:r>
          </w:p>
          <w:p>
            <w:pPr>
              <w:widowControl w:val="0"/>
              <w:numPr>
                <w:ilvl w:val="0"/>
                <w:numId w:val="0"/>
              </w:numPr>
              <w:jc w:val="both"/>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71552" behindDoc="0" locked="0" layoutInCell="1" allowOverlap="1">
                      <wp:simplePos x="0" y="0"/>
                      <wp:positionH relativeFrom="column">
                        <wp:posOffset>198120</wp:posOffset>
                      </wp:positionH>
                      <wp:positionV relativeFrom="paragraph">
                        <wp:posOffset>3175</wp:posOffset>
                      </wp:positionV>
                      <wp:extent cx="701040" cy="0"/>
                      <wp:effectExtent l="0" t="6350" r="0" b="6350"/>
                      <wp:wrapNone/>
                      <wp:docPr id="14" name="Straight Connector 14"/>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6pt;margin-top:0.25pt;height:0pt;width:55.2pt;z-index:251671552;mso-width-relative:page;mso-height-relative:page;" filled="f" stroked="t" coordsize="21600,21600" o:gfxdata="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&#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HuDQinTAAAABAEAAA8AAAAAAAAAAQAgAAAAIgAAAGRy&#10;cy9kb3ducmV2LnhtbFBLAQIUABQAAAAIAIdO4kA/HJm10QEAALUDAAAOAAAAAAAAAAEAIAAAACIB&#10;AABkcnMvZTJvRG9jLnhtbFBLBQYAAAAABgAGAFkBAABlBQ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auto"/>
                <w:sz w:val="24"/>
                <w:szCs w:val="24"/>
                <w:vertAlign w:val="baseline"/>
                <w:lang w:val="en-US"/>
              </w:rPr>
              <w:t xml:space="preserve">   0 0 0 0 0 0 1 1 0 0 0 0</w:t>
            </w:r>
          </w:p>
          <w:p>
            <w:pPr>
              <w:widowControl w:val="0"/>
              <w:numPr>
                <w:ilvl w:val="0"/>
                <w:numId w:val="0"/>
              </w:numPr>
              <w:jc w:val="both"/>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            1 0 1 0 1 1</w:t>
            </w:r>
          </w:p>
          <w:p>
            <w:pPr>
              <w:widowControl w:val="0"/>
              <w:numPr>
                <w:ilvl w:val="0"/>
                <w:numId w:val="0"/>
              </w:numPr>
              <w:jc w:val="both"/>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72576" behindDoc="0" locked="0" layoutInCell="1" allowOverlap="1">
                      <wp:simplePos x="0" y="0"/>
                      <wp:positionH relativeFrom="column">
                        <wp:posOffset>883920</wp:posOffset>
                      </wp:positionH>
                      <wp:positionV relativeFrom="paragraph">
                        <wp:posOffset>3175</wp:posOffset>
                      </wp:positionV>
                      <wp:extent cx="701040" cy="0"/>
                      <wp:effectExtent l="0" t="6350" r="0" b="6350"/>
                      <wp:wrapNone/>
                      <wp:docPr id="15" name="Straight Connector 15"/>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9.6pt;margin-top:0.25pt;height:0pt;width:55.2pt;z-index:251672576;mso-width-relative:page;mso-height-relative:page;" filled="f" stroked="t" coordsize="21600,21600" o:gfxdata="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Z6m9P1AAAAAUBAAAPAAAAAAAAAAEAIAAAACIAAABk&#10;cnMvZG93bnJldi54bWxQSwECFAAUAAAACACHTuJAJcc5BdEBAAC1AwAADgAAAAAAAAABACAAAAAj&#10;AQAAZHJzL2Uyb0RvYy54bWxQSwUGAAAAAAYABgBZAQAAZg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auto"/>
                <w:sz w:val="24"/>
                <w:szCs w:val="24"/>
                <w:vertAlign w:val="baseline"/>
                <w:lang w:val="en-US"/>
              </w:rPr>
              <w:t xml:space="preserve">            0 1 1 0 1 1 0</w:t>
            </w:r>
          </w:p>
          <w:p>
            <w:pPr>
              <w:widowControl w:val="0"/>
              <w:numPr>
                <w:ilvl w:val="0"/>
                <w:numId w:val="0"/>
              </w:numPr>
              <w:jc w:val="both"/>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color w:val="auto"/>
                <w:sz w:val="24"/>
                <w:szCs w:val="24"/>
                <w:vertAlign w:val="baseline"/>
                <w:lang w:val="en-US"/>
              </w:rPr>
              <w:t xml:space="preserve"> 1 0 1 0 1 1</w:t>
            </w:r>
          </w:p>
          <w:p>
            <w:pPr>
              <w:widowControl w:val="0"/>
              <w:numPr>
                <w:ilvl w:val="0"/>
                <w:numId w:val="0"/>
              </w:numPr>
              <w:jc w:val="both"/>
              <w:rPr>
                <w:rFonts w:hint="default" w:ascii="Times New Roman" w:hAnsi="Times New Roman" w:cs="Times New Roman"/>
                <w:color w:val="auto"/>
                <w:sz w:val="24"/>
                <w:lang w:val="en-US"/>
              </w:rPr>
            </w:pPr>
            <w:r>
              <w:rPr>
                <w:rFonts w:hint="default" w:ascii="Times New Roman" w:hAnsi="Times New Roman" w:cs="Times New Roman"/>
                <w:color w:val="auto"/>
                <w:sz w:val="24"/>
              </w:rPr>
              <mc:AlternateContent>
                <mc:Choice Requires="wps">
                  <w:drawing>
                    <wp:anchor distT="0" distB="0" distL="114300" distR="114300" simplePos="0" relativeHeight="251673600" behindDoc="0" locked="0" layoutInCell="1" allowOverlap="1">
                      <wp:simplePos x="0" y="0"/>
                      <wp:positionH relativeFrom="column">
                        <wp:posOffset>998220</wp:posOffset>
                      </wp:positionH>
                      <wp:positionV relativeFrom="paragraph">
                        <wp:posOffset>3175</wp:posOffset>
                      </wp:positionV>
                      <wp:extent cx="701040" cy="0"/>
                      <wp:effectExtent l="0" t="6350" r="0" b="6350"/>
                      <wp:wrapNone/>
                      <wp:docPr id="16" name="Straight Connector 16"/>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8.6pt;margin-top:0.25pt;height:0pt;width:55.2pt;z-index:251673600;mso-width-relative:page;mso-height-relative:page;" filled="f" stroked="t" coordsize="21600,21600" o:gfxdata="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5z2241AAAAAUBAAAPAAAAAAAAAAEAIAAAACIAAABk&#10;cnMvZG93bnJldi54bWxQSwECFAAUAAAACACHTuJASqypD9EBAAC1AwAADgAAAAAAAAABACAAAAAj&#10;AQAAZHJzL2Uyb0RvYy54bWxQSwUGAAAAAAYABgBZAQAAZg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auto"/>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 xml:space="preserve">0 </w:t>
            </w:r>
            <w:r>
              <w:rPr>
                <w:rFonts w:hint="default" w:ascii="Times New Roman" w:hAnsi="Times New Roman" w:cs="Times New Roman"/>
                <w:color w:val="auto"/>
                <w:sz w:val="24"/>
                <w:lang w:val="en-US"/>
              </w:rPr>
              <w:t>0 1 1 1 0 1 0</w:t>
            </w:r>
          </w:p>
          <w:p>
            <w:pPr>
              <w:widowControl w:val="0"/>
              <w:numPr>
                <w:ilvl w:val="0"/>
                <w:numId w:val="0"/>
              </w:numPr>
              <w:jc w:val="both"/>
              <w:rPr>
                <w:rFonts w:hint="default" w:ascii="Times New Roman" w:hAnsi="Times New Roman" w:cs="Times New Roman"/>
                <w:color w:val="auto"/>
                <w:sz w:val="24"/>
                <w:lang w:val="en-US"/>
              </w:rPr>
            </w:pPr>
            <w:r>
              <w:rPr>
                <w:rFonts w:hint="default" w:ascii="Times New Roman" w:hAnsi="Times New Roman" w:cs="Times New Roman"/>
                <w:b w:val="0"/>
                <w:bCs w:val="0"/>
                <w:color w:val="auto"/>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 xml:space="preserve">0 </w:t>
            </w:r>
            <w:r>
              <w:rPr>
                <w:rFonts w:hint="default" w:ascii="Times New Roman" w:hAnsi="Times New Roman" w:cs="Times New Roman"/>
                <w:color w:val="auto"/>
                <w:sz w:val="24"/>
                <w:lang w:val="en-US"/>
              </w:rPr>
              <w:t>0 1 0 1 0 1 1</w:t>
            </w:r>
          </w:p>
          <w:p>
            <w:pPr>
              <w:widowControl w:val="0"/>
              <w:numPr>
                <w:ilvl w:val="0"/>
                <w:numId w:val="0"/>
              </w:numPr>
              <w:jc w:val="both"/>
              <w:rPr>
                <w:rFonts w:hint="default" w:ascii="Times New Roman" w:hAnsi="Times New Roman" w:cs="Times New Roman"/>
                <w:color w:val="auto"/>
                <w:sz w:val="24"/>
                <w:lang w:val="en-US"/>
              </w:rPr>
            </w:pPr>
            <w:r>
              <w:rPr>
                <w:rFonts w:hint="default" w:ascii="Times New Roman" w:hAnsi="Times New Roman" w:cs="Times New Roman"/>
                <w:color w:val="auto"/>
                <w:sz w:val="24"/>
              </w:rPr>
              <mc:AlternateContent>
                <mc:Choice Requires="wps">
                  <w:drawing>
                    <wp:anchor distT="0" distB="0" distL="114300" distR="114300" simplePos="0" relativeHeight="251674624" behindDoc="0" locked="0" layoutInCell="1" allowOverlap="1">
                      <wp:simplePos x="0" y="0"/>
                      <wp:positionH relativeFrom="column">
                        <wp:posOffset>1104900</wp:posOffset>
                      </wp:positionH>
                      <wp:positionV relativeFrom="paragraph">
                        <wp:posOffset>10795</wp:posOffset>
                      </wp:positionV>
                      <wp:extent cx="701040" cy="0"/>
                      <wp:effectExtent l="0" t="6350" r="0" b="6350"/>
                      <wp:wrapNone/>
                      <wp:docPr id="19" name="Straight Connector 19"/>
                      <wp:cNvGraphicFramePr/>
                      <a:graphic xmlns:a="http://schemas.openxmlformats.org/drawingml/2006/main">
                        <a:graphicData uri="http://schemas.microsoft.com/office/word/2010/wordprocessingShape">
                          <wps:wsp>
                            <wps:cNvCnPr/>
                            <wps:spPr>
                              <a:xfrm>
                                <a:off x="0" y="0"/>
                                <a:ext cx="70104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7pt;margin-top:0.85pt;height:0pt;width:55.2pt;z-index:251674624;mso-width-relative:page;mso-height-relative:page;" filled="f" stroked="t" coordsize="21600,21600" o:gfxdata="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bX1FHWAAAABwEAAA8AAAAAAAAAAQAgAAAAIgAA&#10;AGRycy9kb3ducmV2LnhtbFBLAQIUABQAAAAIAIdO4kCZangv0QEAALUDAAAOAAAAAAAAAAEAIAAA&#10;ACUBAABkcnMvZTJvRG9jLnhtbFBLBQYAAAAABgAGAFkBAABoBQ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auto"/>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 xml:space="preserve">0 </w:t>
            </w:r>
            <w:r>
              <w:rPr>
                <w:rFonts w:hint="default" w:ascii="Times New Roman" w:hAnsi="Times New Roman" w:cs="Times New Roman"/>
                <w:color w:val="FFFFFF" w:themeColor="background1"/>
                <w:sz w:val="24"/>
                <w:lang w:val="en-US"/>
                <w14:textFill>
                  <w14:solidFill>
                    <w14:schemeClr w14:val="bg1"/>
                  </w14:solidFill>
                </w14:textFill>
              </w:rPr>
              <w:t>0</w:t>
            </w:r>
            <w:r>
              <w:rPr>
                <w:rFonts w:hint="default" w:ascii="Times New Roman" w:hAnsi="Times New Roman" w:cs="Times New Roman"/>
                <w:color w:val="auto"/>
                <w:sz w:val="24"/>
                <w:lang w:val="en-US"/>
              </w:rPr>
              <w:t xml:space="preserve"> 0 1 0 0 0 1</w:t>
            </w:r>
          </w:p>
        </w:tc>
        <w:tc>
          <w:tcPr>
            <w:tcW w:w="2144" w:type="dxa"/>
            <w:vMerge w:val="continue"/>
            <w:tcBorders>
              <w:bottom w:val="nil"/>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bl>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=&gt; FCS = 10001 =&gt; Từ mã T = 1101000111010001.</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76672" behindDoc="0" locked="0" layoutInCell="1" allowOverlap="1">
                <wp:simplePos x="0" y="0"/>
                <wp:positionH relativeFrom="column">
                  <wp:posOffset>1200785</wp:posOffset>
                </wp:positionH>
                <wp:positionV relativeFrom="paragraph">
                  <wp:posOffset>153670</wp:posOffset>
                </wp:positionV>
                <wp:extent cx="0" cy="175260"/>
                <wp:effectExtent l="6350" t="0" r="8890" b="7620"/>
                <wp:wrapNone/>
                <wp:docPr id="21" name="Straight Connector 21"/>
                <wp:cNvGraphicFramePr/>
                <a:graphic xmlns:a="http://schemas.openxmlformats.org/drawingml/2006/main">
                  <a:graphicData uri="http://schemas.microsoft.com/office/word/2010/wordprocessingShape">
                    <wps:wsp>
                      <wps:cNvCnPr/>
                      <wps:spPr>
                        <a:xfrm>
                          <a:off x="1657985" y="4599940"/>
                          <a:ext cx="0" cy="17526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4.55pt;margin-top:12.1pt;height:13.8pt;width:0pt;z-index:251676672;mso-width-relative:page;mso-height-relative:page;" filled="f" stroked="t" coordsize="21600,21600" o:gfxdata="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fXhKnXAAAACQEA&#10;AA8AAAAAAAAAAQAgAAAAIgAAAGRycy9kb3ducmV2LnhtbFBLAQIUABQAAAAIAIdO4kAY4TwZ4gEA&#10;AMEDAAAOAAAAAAAAAAEAIAAAACYBAABkcnMvZTJvRG9jLnhtbFBLBQYAAAAABgAGAFkBAAB6BQAA&#10;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Error control:</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75648" behindDoc="0" locked="0" layoutInCell="1" allowOverlap="1">
                <wp:simplePos x="0" y="0"/>
                <wp:positionH relativeFrom="column">
                  <wp:posOffset>537845</wp:posOffset>
                </wp:positionH>
                <wp:positionV relativeFrom="paragraph">
                  <wp:posOffset>77470</wp:posOffset>
                </wp:positionV>
                <wp:extent cx="670560" cy="0"/>
                <wp:effectExtent l="0" t="50800" r="0" b="55880"/>
                <wp:wrapNone/>
                <wp:docPr id="20" name="Straight Arrow Connector 20"/>
                <wp:cNvGraphicFramePr/>
                <a:graphic xmlns:a="http://schemas.openxmlformats.org/drawingml/2006/main">
                  <a:graphicData uri="http://schemas.microsoft.com/office/word/2010/wordprocessingShape">
                    <wps:wsp>
                      <wps:cNvCnPr/>
                      <wps:spPr>
                        <a:xfrm>
                          <a:off x="995045" y="4699000"/>
                          <a:ext cx="670560" cy="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2.35pt;margin-top:6.1pt;height:0pt;width:52.8pt;z-index:251675648;mso-width-relative:page;mso-height-relative:page;" filled="f" stroked="t" coordsize="21600,21600" o:gfxdata="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YuyxD1AAAAAgBAAAPAAAAAAAAAAEAIAAAACIAAABkcnMvZG93bnJl&#10;di54bWxQSwECFAAUAAAACACHTuJA1rbiJwECAAD/AwAADgAAAAAAAAABACAAAAAjAQAAZHJzL2Uy&#10;b0RvYy54bWxQSwUGAAAAAAYABgBZAQAAlgU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          : Dữ liệu bị lạc.</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78720" behindDoc="0" locked="0" layoutInCell="1" allowOverlap="1">
                <wp:simplePos x="0" y="0"/>
                <wp:positionH relativeFrom="column">
                  <wp:posOffset>766445</wp:posOffset>
                </wp:positionH>
                <wp:positionV relativeFrom="paragraph">
                  <wp:posOffset>17780</wp:posOffset>
                </wp:positionV>
                <wp:extent cx="129540" cy="144780"/>
                <wp:effectExtent l="0" t="0" r="3175" b="0"/>
                <wp:wrapNone/>
                <wp:docPr id="23" name="Multiply 23"/>
                <wp:cNvGraphicFramePr/>
                <a:graphic xmlns:a="http://schemas.openxmlformats.org/drawingml/2006/main">
                  <a:graphicData uri="http://schemas.microsoft.com/office/word/2010/wordprocessingShape">
                    <wps:wsp>
                      <wps:cNvSpPr/>
                      <wps:spPr>
                        <a:xfrm>
                          <a:off x="1200785" y="4843780"/>
                          <a:ext cx="129540" cy="144780"/>
                        </a:xfrm>
                        <a:prstGeom prst="mathMultiply">
                          <a:avLst/>
                        </a:prstGeom>
                      </wps:spPr>
                      <wps:style>
                        <a:lnRef idx="0">
                          <a:srgbClr val="FFFFFF"/>
                        </a:lnRef>
                        <a:fillRef idx="1">
                          <a:prstClr val="black"/>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0.35pt;margin-top:1.4pt;height:11.4pt;width:10.2pt;z-index:251678720;v-text-anchor:middle;mso-width-relative:page;mso-height-relative:page;" fillcolor="#000000" filled="t" stroked="f" coordsize="129540,144780" o:gfxdata="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Jlzl9UAAAAIAQAADwAAAAAAAAABACAAAAAiAAAAZHJzL2Rvd25yZXYueG1s&#10;UEsBAhQAFAAAAAgAh07iQMeDGT40AgAAdQQAAA4AAAAAAAAAAQAgAAAAJAEAAGRycy9lMm9Eb2Mu&#10;eG1sUEsFBgAAAAAGAAYAWQEAAMoFAAAAAA==&#10;" path="m19759,44930l42465,24614,64770,49543,87074,24614,109780,44930,85211,72390,109780,99849,87074,120165,64770,95236,42465,120165,19759,99849,44328,72390xe">
                <v:path o:connectlocs="31112,34772;98427,34772;98427,110007;31112,110007" o:connectangles="164,247,0,82"/>
                <v:fill on="t" focussize="0,0"/>
                <v:stroke on="f"/>
                <v:imagedata o:title=""/>
                <o:lock v:ext="edit" aspectratio="f"/>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77696" behindDoc="0" locked="0" layoutInCell="1" allowOverlap="1">
                <wp:simplePos x="0" y="0"/>
                <wp:positionH relativeFrom="column">
                  <wp:posOffset>530225</wp:posOffset>
                </wp:positionH>
                <wp:positionV relativeFrom="paragraph">
                  <wp:posOffset>92710</wp:posOffset>
                </wp:positionV>
                <wp:extent cx="670560" cy="0"/>
                <wp:effectExtent l="0" t="50800" r="0" b="55880"/>
                <wp:wrapNone/>
                <wp:docPr id="22" name="Straight Arrow Connector 22"/>
                <wp:cNvGraphicFramePr/>
                <a:graphic xmlns:a="http://schemas.openxmlformats.org/drawingml/2006/main">
                  <a:graphicData uri="http://schemas.microsoft.com/office/word/2010/wordprocessingShape">
                    <wps:wsp>
                      <wps:cNvCnPr/>
                      <wps:spPr>
                        <a:xfrm>
                          <a:off x="0" y="0"/>
                          <a:ext cx="670560" cy="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1.75pt;margin-top:7.3pt;height:0pt;width:52.8pt;z-index:251677696;mso-width-relative:page;mso-height-relative:page;" filled="f" stroked="t" coordsize="21600,21600" o:gfxdata="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CVKgmNUAAAAIAQAADwAAAAAAAAABACAAAAAiAAAAZHJzL2Rvd25yZXYueG1sUEsBAhQAFAAA&#10;AAgAh07iQFGk/57yAQAA9AMAAA4AAAAAAAAAAQAgAAAAJAEAAGRycy9lMm9Eb2MueG1sUEsFBgAA&#10;AAAGAAYAWQEAAIgFA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          : Dữ liệu bị lỗi.</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Bên gửi không biết dữ liệu có được nhận tốt hay không. =&gt; Bên nhận phải gửi về khung ACK để thông báo tình hình.</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Trường hợp các khung ACK bị lạc? =&gt; Bên gửi sẽ thiết lập một bộ đếm thời gian </w:t>
      </w:r>
      <w:r>
        <w:rPr>
          <w:rFonts w:hint="default" w:ascii="Times New Roman" w:hAnsi="Times New Roman" w:cs="Times New Roman"/>
          <w:b/>
          <w:bCs/>
          <w:sz w:val="24"/>
          <w:szCs w:val="24"/>
          <w:vertAlign w:val="baseline"/>
          <w:lang w:val="en-US"/>
        </w:rPr>
        <w:t>Timer</w:t>
      </w:r>
      <w:r>
        <w:rPr>
          <w:rFonts w:hint="default" w:ascii="Times New Roman" w:hAnsi="Times New Roman" w:cs="Times New Roman"/>
          <w:b w:val="0"/>
          <w:bCs w:val="0"/>
          <w:sz w:val="24"/>
          <w:szCs w:val="24"/>
          <w:vertAlign w:val="baseline"/>
          <w:lang w:val="en-US"/>
        </w:rPr>
        <w:t xml:space="preserve">. Nếu sau một khoảng thời gian </w:t>
      </w:r>
      <w:r>
        <w:rPr>
          <w:rFonts w:hint="default" w:ascii="Times New Roman" w:hAnsi="Times New Roman" w:cs="Times New Roman"/>
          <w:b/>
          <w:bCs/>
          <w:sz w:val="24"/>
          <w:szCs w:val="24"/>
          <w:vertAlign w:val="baseline"/>
          <w:lang w:val="en-US"/>
        </w:rPr>
        <w:t>time-out</w:t>
      </w:r>
      <w:r>
        <w:rPr>
          <w:rFonts w:hint="default" w:ascii="Times New Roman" w:hAnsi="Times New Roman" w:cs="Times New Roman"/>
          <w:b w:val="0"/>
          <w:bCs w:val="0"/>
          <w:sz w:val="24"/>
          <w:szCs w:val="24"/>
          <w:vertAlign w:val="baseline"/>
          <w:lang w:val="en-US"/>
        </w:rPr>
        <w:t xml:space="preserve"> mà không nhận được khung phản hồi, bên gửi sẽ gửi lại các khung không được báo nhận.</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Bên nhận không phân biệt được các khung trùng lặp do bên gửi gửi lại =&gt; Đánh số thứ tự cho mỗi khung, mỗi ACK được gửi.</w:t>
      </w:r>
    </w:p>
    <w:p>
      <w:pPr>
        <w:numPr>
          <w:ilvl w:val="0"/>
          <w:numId w:val="0"/>
        </w:numPr>
        <w:ind w:firstLine="420" w:firstLineChars="0"/>
        <w:jc w:val="both"/>
        <w:rPr>
          <w:rFonts w:hint="default" w:ascii="Times New Roman" w:hAnsi="Times New Roman" w:cs="Times New Roman"/>
          <w:b w:val="0"/>
          <w:bCs w:val="0"/>
          <w:i w:val="0"/>
          <w:iCs w:val="0"/>
          <w:sz w:val="24"/>
          <w:szCs w:val="24"/>
          <w:vertAlign w:val="baseline"/>
          <w:lang w:val="en-US"/>
        </w:rPr>
      </w:pP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Kĩ thuật </w:t>
      </w:r>
      <w:r>
        <w:rPr>
          <w:rFonts w:hint="default" w:ascii="Times New Roman" w:hAnsi="Times New Roman" w:cs="Times New Roman"/>
          <w:b/>
          <w:bCs/>
          <w:i/>
          <w:iCs/>
          <w:sz w:val="24"/>
          <w:szCs w:val="24"/>
          <w:vertAlign w:val="baseline"/>
          <w:lang w:val="en-US"/>
        </w:rPr>
        <w:t>piggybacking</w:t>
      </w:r>
      <w:r>
        <w:rPr>
          <w:rFonts w:hint="default" w:ascii="Times New Roman" w:hAnsi="Times New Roman" w:cs="Times New Roman"/>
          <w:b w:val="0"/>
          <w:bCs w:val="0"/>
          <w:i w:val="0"/>
          <w:iCs w:val="0"/>
          <w:sz w:val="24"/>
          <w:szCs w:val="24"/>
          <w:vertAlign w:val="baseline"/>
          <w:lang w:val="en-US"/>
        </w:rPr>
        <w:t>: Gói báo nhận vào bên trong nội dung của khung dữ liệu.</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Flow control:</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Giao thức “Stop-and-wait”: Gửi và dừng lại đợi cho đến khi nhận được báo nhận.</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Giao thức “Go-back-N”: Lỗi ở khung nào lại gửi lại tất cả các khung kể từ khung bị lỗi.</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Giao thức “Selective repeat”: Lỗi ở khung nào thì gửi lại khung đó.</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Giao thức cửa sổ trượt: (Sliding window protocol)</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Kích thước của cửa sổ = khả năng xử lý.</w:t>
      </w:r>
    </w:p>
    <w:p>
      <w:pPr>
        <w:numPr>
          <w:ilvl w:val="0"/>
          <w:numId w:val="0"/>
        </w:numPr>
        <w:ind w:firstLine="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2</w:t>
      </w:r>
      <w:r>
        <w:rPr>
          <w:rFonts w:hint="default" w:ascii="Times New Roman" w:hAnsi="Times New Roman" w:cs="Times New Roman"/>
          <w:b w:val="0"/>
          <w:bCs w:val="0"/>
          <w:sz w:val="24"/>
          <w:szCs w:val="24"/>
          <w:vertAlign w:val="superscript"/>
          <w:lang w:val="en-US"/>
        </w:rPr>
        <w:t>k</w:t>
      </w:r>
      <w:r>
        <w:rPr>
          <w:rFonts w:hint="default" w:ascii="Times New Roman" w:hAnsi="Times New Roman" w:cs="Times New Roman"/>
          <w:b w:val="0"/>
          <w:bCs w:val="0"/>
          <w:sz w:val="24"/>
          <w:szCs w:val="24"/>
          <w:vertAlign w:val="baseline"/>
          <w:lang w:val="en-US"/>
        </w:rPr>
        <w:t>: Không phân biệt được.</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97152" behindDoc="0" locked="0" layoutInCell="1" allowOverlap="1">
                <wp:simplePos x="0" y="0"/>
                <wp:positionH relativeFrom="column">
                  <wp:posOffset>3237230</wp:posOffset>
                </wp:positionH>
                <wp:positionV relativeFrom="paragraph">
                  <wp:posOffset>135255</wp:posOffset>
                </wp:positionV>
                <wp:extent cx="615950" cy="286385"/>
                <wp:effectExtent l="0" t="0" r="8890" b="3175"/>
                <wp:wrapNone/>
                <wp:docPr id="43" name="Text Box 43"/>
                <wp:cNvGraphicFramePr/>
                <a:graphic xmlns:a="http://schemas.openxmlformats.org/drawingml/2006/main">
                  <a:graphicData uri="http://schemas.microsoft.com/office/word/2010/wordprocessingShape">
                    <wps:wsp>
                      <wps:cNvSpPr txBox="1"/>
                      <wps:spPr>
                        <a:xfrm>
                          <a:off x="3694430" y="8264525"/>
                          <a:ext cx="615950"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Cửa sau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9pt;margin-top:10.65pt;height:22.55pt;width:48.5pt;z-index:251697152;mso-width-relative:page;mso-height-relative:page;" fillcolor="#FFFFFF [3201]" filled="t" stroked="f" coordsize="21600,21600" o:gfxdata="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tcZu3UAAAACQEAAA8AAAAAAAAAAQAg&#10;AAAAIgAAAGRycy9kb3ducmV2LnhtbFBLAQIUABQAAAAIAIdO4kB3kFTPSwIAAJsEAAAOAAAAAAAA&#10;AAEAIAAAACMBAABkcnMvZTJvRG9jLnhtbFBLBQYAAAAABgAGAFkBAADgBQAAAAA=&#10;">
                <v:fill on="t" focussize="0,0"/>
                <v:stroke on="f" weight="0.5pt"/>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Cửa sau</w:t>
                      </w:r>
                    </w:p>
                  </w:txbxContent>
                </v:textbox>
              </v:shape>
            </w:pict>
          </mc:Fallback>
        </mc:AlternateConten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2</w:t>
      </w:r>
      <w:r>
        <w:rPr>
          <w:rFonts w:hint="default" w:ascii="Times New Roman" w:hAnsi="Times New Roman" w:cs="Times New Roman"/>
          <w:b w:val="0"/>
          <w:bCs w:val="0"/>
          <w:sz w:val="24"/>
          <w:szCs w:val="24"/>
          <w:vertAlign w:val="superscript"/>
          <w:lang w:val="en-US"/>
        </w:rPr>
        <w:t>k-1</w:t>
      </w:r>
      <w:r>
        <w:rPr>
          <w:rFonts w:hint="default" w:ascii="Times New Roman" w:hAnsi="Times New Roman" w:cs="Times New Roman"/>
          <w:b w:val="0"/>
          <w:bCs w:val="0"/>
          <w:sz w:val="24"/>
          <w:szCs w:val="24"/>
          <w:vertAlign w:val="baseline"/>
          <w:lang w:val="en-US"/>
        </w:rPr>
        <w:t>: Không bị trùng.</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2</w:t>
      </w:r>
      <w:r>
        <w:rPr>
          <w:rFonts w:hint="default" w:ascii="Times New Roman" w:hAnsi="Times New Roman" w:cs="Times New Roman"/>
          <w:b w:val="0"/>
          <w:bCs w:val="0"/>
          <w:sz w:val="24"/>
          <w:szCs w:val="24"/>
          <w:vertAlign w:val="superscript"/>
          <w:lang w:val="en-US"/>
        </w:rPr>
        <w:t>k</w:t>
      </w:r>
      <w:r>
        <w:rPr>
          <w:rFonts w:hint="default" w:ascii="Times New Roman" w:hAnsi="Times New Roman" w:cs="Times New Roman"/>
          <w:b w:val="0"/>
          <w:bCs w:val="0"/>
          <w:sz w:val="24"/>
          <w:szCs w:val="24"/>
          <w:vertAlign w:val="baseline"/>
          <w:lang w:val="en-US"/>
        </w:rPr>
        <w:t xml:space="preserve"> - 1: Trùng lắp khung data.</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88960" behindDoc="0" locked="0" layoutInCell="1" allowOverlap="1">
                <wp:simplePos x="0" y="0"/>
                <wp:positionH relativeFrom="column">
                  <wp:posOffset>2904490</wp:posOffset>
                </wp:positionH>
                <wp:positionV relativeFrom="paragraph">
                  <wp:posOffset>109855</wp:posOffset>
                </wp:positionV>
                <wp:extent cx="216535" cy="228600"/>
                <wp:effectExtent l="0" t="0" r="12065" b="0"/>
                <wp:wrapNone/>
                <wp:docPr id="35" name="Text Box 35"/>
                <wp:cNvGraphicFramePr/>
                <a:graphic xmlns:a="http://schemas.openxmlformats.org/drawingml/2006/main">
                  <a:graphicData uri="http://schemas.microsoft.com/office/word/2010/wordprocessingShape">
                    <wps:wsp>
                      <wps:cNvSpPr txBox="1"/>
                      <wps:spPr>
                        <a:xfrm>
                          <a:off x="3395980" y="8734425"/>
                          <a:ext cx="21653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7pt;margin-top:8.65pt;height:18pt;width:17.05pt;z-index:251688960;mso-width-relative:page;mso-height-relative:page;" fillcolor="#FFFFFF [3201]" filled="t" stroked="f" coordsize="21600,21600" o:gfxdata="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Vvz3tUAAAAJAQAADwAAAAAA&#10;AAABACAAAAAiAAAAZHJzL2Rvd25yZXYueG1sUEsBAhQAFAAAAAgAh07iQOOf5eNPAgAAmwQAAA4A&#10;AAAAAAAAAQAgAAAAJAEAAGRycy9lMm9Eb2MueG1sUEsFBgAAAAAGAAYAWQEAAOUFAAAAAA==&#10;">
                <v:fill on="t" focussize="0,0"/>
                <v:stroke on="f" weight="0.5pt"/>
                <v:imagedata o:title=""/>
                <o:lock v:ext="edit" aspectratio="f"/>
                <v:textbox>
                  <w:txbxContent>
                    <w:p>
                      <w:pPr>
                        <w:rPr>
                          <w:rFonts w:hint="default"/>
                          <w:lang w:val="en-US"/>
                        </w:rPr>
                      </w:pPr>
                      <w:r>
                        <w:rPr>
                          <w:rFonts w:hint="default"/>
                          <w:lang w:val="en-US"/>
                        </w:rPr>
                        <w:t>0</w:t>
                      </w: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98176" behindDoc="0" locked="0" layoutInCell="1" allowOverlap="1">
                <wp:simplePos x="0" y="0"/>
                <wp:positionH relativeFrom="column">
                  <wp:posOffset>3084830</wp:posOffset>
                </wp:positionH>
                <wp:positionV relativeFrom="paragraph">
                  <wp:posOffset>19050</wp:posOffset>
                </wp:positionV>
                <wp:extent cx="304800" cy="431800"/>
                <wp:effectExtent l="0" t="3810" r="15240" b="6350"/>
                <wp:wrapNone/>
                <wp:docPr id="44" name="Straight Arrow Connector 44"/>
                <wp:cNvGraphicFramePr/>
                <a:graphic xmlns:a="http://schemas.openxmlformats.org/drawingml/2006/main">
                  <a:graphicData uri="http://schemas.microsoft.com/office/word/2010/wordprocessingShape">
                    <wps:wsp>
                      <wps:cNvCnPr/>
                      <wps:spPr>
                        <a:xfrm flipH="1">
                          <a:off x="3522980" y="8550910"/>
                          <a:ext cx="304800" cy="4318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42.9pt;margin-top:1.5pt;height:34pt;width:24pt;z-index:251698176;mso-width-relative:page;mso-height-relative:page;" filled="f" stroked="t" coordsize="21600,21600" o:gfxdata="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F4yr/ZAAAACAEAAA8AAAAAAAAAAQAgAAAA&#10;IgAAAGRycy9kb3ducmV2LnhtbFBLAQIUABQAAAAIAIdO4kBGnLl/CgIAAA8EAAAOAAAAAAAAAAEA&#10;IAAAACgBAABkcnMvZTJvRG9jLnhtbFBLBQYAAAAABgAGAFkBAACkBQ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=&gt;</w:t>
      </w:r>
      <w:r>
        <w:rPr>
          <w:rFonts w:hint="default" w:ascii="Times New Roman" w:hAnsi="Times New Roman" w:cs="Times New Roman"/>
          <w:b w:val="0"/>
          <w:bCs w:val="0"/>
          <w:sz w:val="24"/>
          <w:szCs w:val="24"/>
          <w:vertAlign w:val="baseline"/>
          <w:lang w:val="en-US"/>
        </w:rPr>
        <w:tab/>
        <w:t>K bị trùng lắp: Kích thước nên là 2</w:t>
      </w:r>
      <w:r>
        <w:rPr>
          <w:rFonts w:hint="default" w:ascii="Times New Roman" w:hAnsi="Times New Roman" w:cs="Times New Roman"/>
          <w:b w:val="0"/>
          <w:bCs w:val="0"/>
          <w:sz w:val="24"/>
          <w:szCs w:val="24"/>
          <w:vertAlign w:val="superscript"/>
          <w:lang w:val="en-US"/>
        </w:rPr>
        <w:t>k</w:t>
      </w:r>
      <w:r>
        <w:rPr>
          <w:rFonts w:hint="default" w:ascii="Times New Roman" w:hAnsi="Times New Roman" w:cs="Times New Roman"/>
          <w:b w:val="0"/>
          <w:bCs w:val="0"/>
          <w:sz w:val="24"/>
          <w:szCs w:val="24"/>
          <w:vertAlign w:val="baseline"/>
          <w:lang w:val="en-US"/>
        </w:rPr>
        <w:t xml:space="preserve"> / 2</w:t>
      </w:r>
      <w:bookmarkStart w:id="0" w:name="_GoBack"/>
      <w:bookmarkEnd w:id="0"/>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96128" behindDoc="0" locked="0" layoutInCell="1" allowOverlap="1">
                <wp:simplePos x="0" y="0"/>
                <wp:positionH relativeFrom="column">
                  <wp:posOffset>2419350</wp:posOffset>
                </wp:positionH>
                <wp:positionV relativeFrom="paragraph">
                  <wp:posOffset>161925</wp:posOffset>
                </wp:positionV>
                <wp:extent cx="216535" cy="228600"/>
                <wp:effectExtent l="0" t="0" r="12065" b="0"/>
                <wp:wrapNone/>
                <wp:docPr id="42" name="Text Box 42"/>
                <wp:cNvGraphicFramePr/>
                <a:graphic xmlns:a="http://schemas.openxmlformats.org/drawingml/2006/main">
                  <a:graphicData uri="http://schemas.microsoft.com/office/word/2010/wordprocessingShape">
                    <wps:wsp>
                      <wps:cNvSpPr txBox="1"/>
                      <wps:spPr>
                        <a:xfrm>
                          <a:off x="0" y="0"/>
                          <a:ext cx="21653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5pt;margin-top:12.75pt;height:18pt;width:17.05pt;z-index:251696128;mso-width-relative:page;mso-height-relative:page;" fillcolor="#FFFFFF [3201]" filled="t" stroked="f" coordsize="21600,21600" o:gfxdata="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&#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4CsG81QAAAAkBAAAPAAAAAAAAAAEAIAAAACIAAABk&#10;cnMvZG93bnJldi54bWxQSwECFAAUAAAACACHTuJA8tI610ICAACPBAAADgAAAAAAAAABACAAAAAk&#10;AQAAZHJzL2Uyb0RvYy54bWxQSwUGAAAAAAYABgBZAQAA2AUAAAAA&#10;">
                <v:fill on="t" focussize="0,0"/>
                <v:stroke on="f" weight="0.5pt"/>
                <v:imagedata o:title=""/>
                <o:lock v:ext="edit" aspectratio="f"/>
                <v:textbox>
                  <w:txbxContent>
                    <w:p>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99200" behindDoc="0" locked="0" layoutInCell="1" allowOverlap="1">
                <wp:simplePos x="0" y="0"/>
                <wp:positionH relativeFrom="column">
                  <wp:posOffset>3891280</wp:posOffset>
                </wp:positionH>
                <wp:positionV relativeFrom="paragraph">
                  <wp:posOffset>167640</wp:posOffset>
                </wp:positionV>
                <wp:extent cx="710565" cy="286385"/>
                <wp:effectExtent l="0" t="0" r="5715" b="3175"/>
                <wp:wrapNone/>
                <wp:docPr id="45" name="Text Box 45"/>
                <wp:cNvGraphicFramePr/>
                <a:graphic xmlns:a="http://schemas.openxmlformats.org/drawingml/2006/main">
                  <a:graphicData uri="http://schemas.microsoft.com/office/word/2010/wordprocessingShape">
                    <wps:wsp>
                      <wps:cNvSpPr txBox="1"/>
                      <wps:spPr>
                        <a:xfrm>
                          <a:off x="0" y="0"/>
                          <a:ext cx="710565" cy="2863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hint="default" w:ascii="Times New Roman" w:hAnsi="Times New Roman" w:cs="Times New Roman"/>
                                <w:lang w:val="en-US"/>
                              </w:rPr>
                              <w:t>Cửa trước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4pt;margin-top:13.2pt;height:22.55pt;width:55.95pt;z-index:251699200;mso-width-relative:page;mso-height-relative:page;" fillcolor="#FFFFFF [3201]" filled="t" stroked="f" coordsize="21600,21600" o:gfxdata="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3Su/9QAAAAJAQAADwAAAAAAAAABACAAAAAiAAAAZHJz&#10;L2Rvd25yZXYueG1sUEsBAhQAFAAAAAgAh07iQN1A5lNBAgAAjwQAAA4AAAAAAAAAAQAgAAAAIwEA&#10;AGRycy9lMm9Eb2MueG1sUEsFBgAAAAAGAAYAWQEAANYFAAAAAA==&#10;">
                <v:fill on="t" focussize="0,0"/>
                <v:stroke on="f" weight="0.5pt"/>
                <v:imagedata o:title=""/>
                <o:lock v:ext="edit" aspectratio="f"/>
                <v:textbox>
                  <w:txbxContent>
                    <w:p>
                      <w:pPr>
                        <w:rPr>
                          <w:rFonts w:hint="default" w:ascii="Times New Roman" w:hAnsi="Times New Roman" w:cs="Times New Roman"/>
                          <w:lang w:val="en-US"/>
                        </w:rPr>
                      </w:pPr>
                      <w:r>
                        <w:rPr>
                          <w:rFonts w:hint="default" w:ascii="Times New Roman" w:hAnsi="Times New Roman" w:cs="Times New Roman"/>
                          <w:lang w:val="en-US"/>
                        </w:rPr>
                        <w:t>Cửa trước</w:t>
                      </w:r>
                    </w:p>
                  </w:txbxContent>
                </v:textbox>
              </v:shape>
            </w:pict>
          </mc:Fallback>
        </mc:AlternateContent>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Cấu trúc cửa sổ trượt:</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00224" behindDoc="0" locked="0" layoutInCell="1" allowOverlap="1">
                <wp:simplePos x="0" y="0"/>
                <wp:positionH relativeFrom="column">
                  <wp:posOffset>3497580</wp:posOffset>
                </wp:positionH>
                <wp:positionV relativeFrom="paragraph">
                  <wp:posOffset>135890</wp:posOffset>
                </wp:positionV>
                <wp:extent cx="393700" cy="129540"/>
                <wp:effectExtent l="0" t="5715" r="2540" b="32385"/>
                <wp:wrapNone/>
                <wp:docPr id="46" name="Straight Arrow Connector 46"/>
                <wp:cNvGraphicFramePr/>
                <a:graphic xmlns:a="http://schemas.openxmlformats.org/drawingml/2006/main">
                  <a:graphicData uri="http://schemas.microsoft.com/office/word/2010/wordprocessingShape">
                    <wps:wsp>
                      <wps:cNvCnPr>
                        <a:stCxn id="45" idx="1"/>
                      </wps:cNvCnPr>
                      <wps:spPr>
                        <a:xfrm flipH="1">
                          <a:off x="0" y="0"/>
                          <a:ext cx="393700" cy="12954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75.4pt;margin-top:10.7pt;height:10.2pt;width:31pt;z-index:251700224;mso-width-relative:page;mso-height-relative:page;" filled="f" stroked="t" coordsize="21600,21600" o:gfxdata="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vdGXEdoAAAAJAQAADwAAAAAAAAAB&#10;ACAAAAAiAAAAZHJzL2Rvd25yZXYueG1sUEsBAhQAFAAAAAgAh07iQIv3ubwOAgAAKgQAAA4AAAAA&#10;AAAAAQAgAAAAKQEAAGRycy9lMm9Eb2MueG1sUEsFBgAAAAAGAAYAWQEAAKkFA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80768" behindDoc="0" locked="0" layoutInCell="1" allowOverlap="1">
                <wp:simplePos x="0" y="0"/>
                <wp:positionH relativeFrom="column">
                  <wp:posOffset>3046730</wp:posOffset>
                </wp:positionH>
                <wp:positionV relativeFrom="paragraph">
                  <wp:posOffset>142240</wp:posOffset>
                </wp:positionV>
                <wp:extent cx="0" cy="520700"/>
                <wp:effectExtent l="6350" t="0" r="8890" b="12700"/>
                <wp:wrapNone/>
                <wp:docPr id="25" name="Straight Connector 25"/>
                <wp:cNvGraphicFramePr/>
                <a:graphic xmlns:a="http://schemas.openxmlformats.org/drawingml/2006/main">
                  <a:graphicData uri="http://schemas.microsoft.com/office/word/2010/wordprocessingShape">
                    <wps:wsp>
                      <wps:cNvCnPr/>
                      <wps:spPr>
                        <a:xfrm>
                          <a:off x="3484880" y="8931275"/>
                          <a:ext cx="0" cy="52070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39.9pt;margin-top:11.2pt;height:41pt;width:0pt;z-index:251680768;mso-width-relative:page;mso-height-relative:page;" filled="f" stroked="t" coordsize="21600,21600" o:gfxdata="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94RwV2AAAAAoB&#10;AAAPAAAAAAAAAAEAIAAAACIAAABkcnMvZG93bnJldi54bWxQSwECFAAUAAAACACHTuJAmz48hOIB&#10;AADBAwAADgAAAAAAAAABACAAAAAnAQAAZHJzL2Uyb0RvYy54bWxQSwUGAAAAAAYABgBZAQAAewUA&#10;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vertAlign w:val="baseline"/>
          <w:lang w:val="en-US"/>
        </w:rPr>
        <w:t xml:space="preserve">                                        </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89984" behindDoc="0" locked="0" layoutInCell="1" allowOverlap="1">
                <wp:simplePos x="0" y="0"/>
                <wp:positionH relativeFrom="column">
                  <wp:posOffset>3515360</wp:posOffset>
                </wp:positionH>
                <wp:positionV relativeFrom="paragraph">
                  <wp:posOffset>110490</wp:posOffset>
                </wp:positionV>
                <wp:extent cx="216535" cy="228600"/>
                <wp:effectExtent l="0" t="0" r="12065" b="0"/>
                <wp:wrapNone/>
                <wp:docPr id="36" name="Text Box 36"/>
                <wp:cNvGraphicFramePr/>
                <a:graphic xmlns:a="http://schemas.openxmlformats.org/drawingml/2006/main">
                  <a:graphicData uri="http://schemas.microsoft.com/office/word/2010/wordprocessingShape">
                    <wps:wsp>
                      <wps:cNvSpPr txBox="1"/>
                      <wps:spPr>
                        <a:xfrm>
                          <a:off x="0" y="0"/>
                          <a:ext cx="21653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8pt;margin-top:8.7pt;height:18pt;width:17.05pt;z-index:251689984;mso-width-relative:page;mso-height-relative:page;" fillcolor="#FFFFFF [3201]" filled="t" stroked="f" coordsize="21600,21600" o:gfxdata="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gJHlt1QAAAAkBAAAPAAAAAAAAAAEAIAAAACIAAABk&#10;cnMvZG93bnJldi54bWxQSwECFAAUAAAACACHTuJA9XchFkICAACPBAAADgAAAAAAAAABACAAAAAk&#10;AQAAZHJzL2Uyb0RvYy54bWxQSwUGAAAAAAYABgBZAQAA2AUAAAAA&#10;">
                <v:fill on="t" focussize="0,0"/>
                <v:stroke on="f" weight="0.5pt"/>
                <v:imagedata o:title=""/>
                <o:lock v:ext="edit" aspectratio="f"/>
                <v:textbox>
                  <w:txbxContent>
                    <w:p>
                      <w:pPr>
                        <w:rPr>
                          <w:rFonts w:hint="default"/>
                          <w:lang w:val="en-US"/>
                        </w:rPr>
                      </w:pPr>
                      <w:r>
                        <w:rPr>
                          <w:rFonts w:hint="default"/>
                          <w:lang w:val="en-US"/>
                        </w:rPr>
                        <w:t>1</w:t>
                      </w: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81792" behindDoc="0" locked="0" layoutInCell="1" allowOverlap="1">
                <wp:simplePos x="0" y="0"/>
                <wp:positionH relativeFrom="column">
                  <wp:posOffset>3046730</wp:posOffset>
                </wp:positionH>
                <wp:positionV relativeFrom="paragraph">
                  <wp:posOffset>128270</wp:posOffset>
                </wp:positionV>
                <wp:extent cx="374015" cy="359410"/>
                <wp:effectExtent l="4445" t="4445" r="17780" b="17145"/>
                <wp:wrapNone/>
                <wp:docPr id="26" name="Straight Connector 26"/>
                <wp:cNvGraphicFramePr/>
                <a:graphic xmlns:a="http://schemas.openxmlformats.org/drawingml/2006/main">
                  <a:graphicData uri="http://schemas.microsoft.com/office/word/2010/wordprocessingShape">
                    <wps:wsp>
                      <wps:cNvCnPr/>
                      <wps:spPr>
                        <a:xfrm flipV="1">
                          <a:off x="0" y="0"/>
                          <a:ext cx="374015" cy="35941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39.9pt;margin-top:10.1pt;height:28.3pt;width:29.45pt;z-index:251681792;mso-width-relative:page;mso-height-relative:page;" filled="f" stroked="t" coordsize="21600,21600" o:gfxdata="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ESy+tcAAAAJAQAA&#10;DwAAAAAAAAABACAAAAAiAAAAZHJzL2Rvd25yZXYueG1sUEsBAhQAFAAAAAgAh07iQKU1cQrhAQAA&#10;xAMAAA4AAAAAAAAAAQAgAAAAJgEAAGRycy9lMm9Eb2MueG1sUEsFBgAAAAAGAAYAWQEAAHkFAAAA&#10;AA==&#10;">
                <v:fill on="f" focussize="0,0"/>
                <v:stroke weight="1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6912" behindDoc="0" locked="0" layoutInCell="1" allowOverlap="1">
                <wp:simplePos x="0" y="0"/>
                <wp:positionH relativeFrom="column">
                  <wp:posOffset>2633980</wp:posOffset>
                </wp:positionH>
                <wp:positionV relativeFrom="paragraph">
                  <wp:posOffset>55880</wp:posOffset>
                </wp:positionV>
                <wp:extent cx="165100" cy="184150"/>
                <wp:effectExtent l="4445" t="4445" r="13335" b="9525"/>
                <wp:wrapNone/>
                <wp:docPr id="32" name="Straight Connector 32"/>
                <wp:cNvGraphicFramePr/>
                <a:graphic xmlns:a="http://schemas.openxmlformats.org/drawingml/2006/main">
                  <a:graphicData uri="http://schemas.microsoft.com/office/word/2010/wordprocessingShape">
                    <wps:wsp>
                      <wps:cNvCnPr/>
                      <wps:spPr>
                        <a:xfrm>
                          <a:off x="0" y="0"/>
                          <a:ext cx="165100" cy="18415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7.4pt;margin-top:4.4pt;height:14.5pt;width:13pt;z-index:251686912;mso-width-relative:page;mso-height-relative:page;" filled="f" stroked="t" coordsize="21600,21600" o:gfxdata="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2wGdXYAAAACAEAAA8AAAAAAAAA&#10;AQAgAAAAIgAAAGRycy9kb3ducmV2LnhtbFBLAQIUABQAAAAIAIdO4kAcqSvr2AEAALoDAAAOAAAA&#10;AAAAAAEAIAAAACcBAABkcnMvZTJvRG9jLnhtbFBLBQYAAAAABgAGAFkBAABxBQAAAAA=&#10;">
                <v:fill on="f" focussize="0,0"/>
                <v:stroke weight="1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3840" behindDoc="0" locked="0" layoutInCell="1" allowOverlap="1">
                <wp:simplePos x="0" y="0"/>
                <wp:positionH relativeFrom="column">
                  <wp:posOffset>3294380</wp:posOffset>
                </wp:positionH>
                <wp:positionV relativeFrom="paragraph">
                  <wp:posOffset>748030</wp:posOffset>
                </wp:positionV>
                <wp:extent cx="165100" cy="184150"/>
                <wp:effectExtent l="4445" t="4445" r="13335" b="9525"/>
                <wp:wrapNone/>
                <wp:docPr id="29" name="Straight Connector 29"/>
                <wp:cNvGraphicFramePr/>
                <a:graphic xmlns:a="http://schemas.openxmlformats.org/drawingml/2006/main">
                  <a:graphicData uri="http://schemas.microsoft.com/office/word/2010/wordprocessingShape">
                    <wps:wsp>
                      <wps:cNvCnPr/>
                      <wps:spPr>
                        <a:xfrm>
                          <a:off x="2697480" y="10512425"/>
                          <a:ext cx="165100" cy="18415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9.4pt;margin-top:58.9pt;height:14.5pt;width:13pt;z-index:251683840;mso-width-relative:page;mso-height-relative:page;" filled="f" stroked="t" coordsize="21600,21600" o:gfxdata="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1GBydkA&#10;AAALAQAADwAAAAAAAAABACAAAAAiAAAAZHJzL2Rvd25yZXYueG1sUEsBAhQAFAAAAAgAh07iQO9N&#10;FDTlAQAAxwMAAA4AAAAAAAAAAQAgAAAAKAEAAGRycy9lMm9Eb2MueG1sUEsFBgAAAAAGAAYAWQEA&#10;AH8FAAAAAA==&#10;">
                <v:fill on="f" focussize="0,0"/>
                <v:stroke weight="1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79744" behindDoc="0" locked="0" layoutInCell="1" allowOverlap="1">
                <wp:simplePos x="0" y="0"/>
                <wp:positionH relativeFrom="column">
                  <wp:posOffset>2557780</wp:posOffset>
                </wp:positionH>
                <wp:positionV relativeFrom="paragraph">
                  <wp:posOffset>49530</wp:posOffset>
                </wp:positionV>
                <wp:extent cx="946150" cy="901700"/>
                <wp:effectExtent l="6350" t="6350" r="7620" b="6350"/>
                <wp:wrapNone/>
                <wp:docPr id="24" name="Oval 24"/>
                <wp:cNvGraphicFramePr/>
                <a:graphic xmlns:a="http://schemas.openxmlformats.org/drawingml/2006/main">
                  <a:graphicData uri="http://schemas.microsoft.com/office/word/2010/wordprocessingShape">
                    <wps:wsp>
                      <wps:cNvSpPr/>
                      <wps:spPr>
                        <a:xfrm>
                          <a:off x="1592580" y="9070975"/>
                          <a:ext cx="946150" cy="901700"/>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4pt;margin-top:3.9pt;height:71pt;width:74.5pt;z-index:251679744;v-text-anchor:middle;mso-width-relative:page;mso-height-relative:page;" filled="f" stroked="t" coordsize="21600,21600" o:gfxdata="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3CPz9cAAAAJAQAADwAAAAAAAAABACAAAAAiAAAAZHJzL2Rvd25yZXYueG1sUEsB&#10;AhQAFAAAAAgAh07iQH4eSmZoAgAA2AQAAA4AAAAAAAAAAQAgAAAAJgEAAGRycy9lMm9Eb2MueG1s&#10;UEsFBgAAAAAGAAYAWQEAAAAGAAAAAA==&#10;">
                <v:fill on="f" focussize="0,0"/>
                <v:stroke weight="1pt" color="#000000" miterlimit="8" joinstyle="miter"/>
                <v:imagedata o:title=""/>
                <o:lock v:ext="edit" aspectratio="f"/>
              </v:shape>
            </w:pict>
          </mc:Fallback>
        </mc:AlternateContent>
      </w:r>
      <w:r>
        <w:rPr>
          <w:rFonts w:hint="default" w:ascii="Times New Roman" w:hAnsi="Times New Roman" w:cs="Times New Roman"/>
          <w:b w:val="0"/>
          <w:bCs w:val="0"/>
          <w:sz w:val="24"/>
          <w:szCs w:val="24"/>
          <w:vertAlign w:val="baseline"/>
          <w:lang w:val="en-US"/>
        </w:rPr>
        <w:t xml:space="preserve">                                        </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91008" behindDoc="0" locked="0" layoutInCell="1" allowOverlap="1">
                <wp:simplePos x="0" y="0"/>
                <wp:positionH relativeFrom="column">
                  <wp:posOffset>3688080</wp:posOffset>
                </wp:positionH>
                <wp:positionV relativeFrom="paragraph">
                  <wp:posOffset>35560</wp:posOffset>
                </wp:positionV>
                <wp:extent cx="216535" cy="228600"/>
                <wp:effectExtent l="0" t="0" r="12065" b="0"/>
                <wp:wrapNone/>
                <wp:docPr id="37" name="Text Box 37"/>
                <wp:cNvGraphicFramePr/>
                <a:graphic xmlns:a="http://schemas.openxmlformats.org/drawingml/2006/main">
                  <a:graphicData uri="http://schemas.microsoft.com/office/word/2010/wordprocessingShape">
                    <wps:wsp>
                      <wps:cNvSpPr txBox="1"/>
                      <wps:spPr>
                        <a:xfrm>
                          <a:off x="0" y="0"/>
                          <a:ext cx="21653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4pt;margin-top:2.8pt;height:18pt;width:17.05pt;z-index:251691008;mso-width-relative:page;mso-height-relative:page;" fillcolor="#FFFFFF [3201]" filled="t" stroked="f" coordsize="21600,21600" o:gfxdata="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jVYNPUAAAACAEAAA8AAAAAAAAAAQAgAAAAIgAAAGRy&#10;cy9kb3ducmV2LnhtbFBLAQIUABQAAAAIAIdO4kAIBmEvQgIAAI8EAAAOAAAAAAAAAAEAIAAAACMB&#10;AABkcnMvZTJvRG9jLnhtbFBLBQYAAAAABgAGAFkBAADXBQAAAAA=&#10;">
                <v:fill on="t" focussize="0,0"/>
                <v:stroke on="f" weight="0.5pt"/>
                <v:imagedata o:title=""/>
                <o:lock v:ext="edit" aspectratio="f"/>
                <v:textbox>
                  <w:txbxContent>
                    <w:p>
                      <w:pPr>
                        <w:rPr>
                          <w:rFonts w:hint="default"/>
                          <w:lang w:val="en-US"/>
                        </w:rPr>
                      </w:pPr>
                      <w:r>
                        <w:rPr>
                          <w:rFonts w:hint="default"/>
                          <w:lang w:val="en-US"/>
                        </w:rPr>
                        <w:t>2</w:t>
                      </w: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95104" behindDoc="0" locked="0" layoutInCell="1" allowOverlap="1">
                <wp:simplePos x="0" y="0"/>
                <wp:positionH relativeFrom="column">
                  <wp:posOffset>2169160</wp:posOffset>
                </wp:positionH>
                <wp:positionV relativeFrom="paragraph">
                  <wp:posOffset>45720</wp:posOffset>
                </wp:positionV>
                <wp:extent cx="216535" cy="228600"/>
                <wp:effectExtent l="0" t="0" r="12065" b="0"/>
                <wp:wrapNone/>
                <wp:docPr id="41" name="Text Box 41"/>
                <wp:cNvGraphicFramePr/>
                <a:graphic xmlns:a="http://schemas.openxmlformats.org/drawingml/2006/main">
                  <a:graphicData uri="http://schemas.microsoft.com/office/word/2010/wordprocessingShape">
                    <wps:wsp>
                      <wps:cNvSpPr txBox="1"/>
                      <wps:spPr>
                        <a:xfrm>
                          <a:off x="0" y="0"/>
                          <a:ext cx="21653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8pt;margin-top:3.6pt;height:18pt;width:17.05pt;z-index:251695104;mso-width-relative:page;mso-height-relative:page;" fillcolor="#FFFFFF [3201]" filled="t" stroked="f" coordsize="21600,21600" o:gfxdata="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iBz8j0wAAAAgBAAAPAAAAAAAAAAEAIAAAACIAAABkcnMv&#10;ZG93bnJldi54bWxQSwECFAAUAAAACACHTuJA9UD6nEECAACPBAAADgAAAAAAAAABACAAAAAiAQAA&#10;ZHJzL2Uyb0RvYy54bWxQSwUGAAAAAAYABgBZAQAA1QUAAAAA&#10;">
                <v:fill on="t" focussize="0,0"/>
                <v:stroke on="f" weight="0.5pt"/>
                <v:imagedata o:title=""/>
                <o:lock v:ext="edit" aspectratio="f"/>
                <v:textbox>
                  <w:txbxContent>
                    <w:p>
                      <w:pPr>
                        <w:rPr>
                          <w:rFonts w:hint="default"/>
                          <w:lang w:val="en-US"/>
                        </w:rPr>
                      </w:pPr>
                      <w:r>
                        <w:rPr>
                          <w:rFonts w:hint="default"/>
                          <w:lang w:val="en-US"/>
                        </w:rPr>
                        <w:t>6</w:t>
                      </w: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87936" behindDoc="0" locked="0" layoutInCell="1" allowOverlap="1">
                <wp:simplePos x="0" y="0"/>
                <wp:positionH relativeFrom="column">
                  <wp:posOffset>2379980</wp:posOffset>
                </wp:positionH>
                <wp:positionV relativeFrom="paragraph">
                  <wp:posOffset>149860</wp:posOffset>
                </wp:positionV>
                <wp:extent cx="260350" cy="0"/>
                <wp:effectExtent l="0" t="6350" r="0" b="6350"/>
                <wp:wrapNone/>
                <wp:docPr id="33" name="Straight Connector 33"/>
                <wp:cNvGraphicFramePr/>
                <a:graphic xmlns:a="http://schemas.openxmlformats.org/drawingml/2006/main">
                  <a:graphicData uri="http://schemas.microsoft.com/office/word/2010/wordprocessingShape">
                    <wps:wsp>
                      <wps:cNvCnPr/>
                      <wps:spPr>
                        <a:xfrm>
                          <a:off x="0" y="0"/>
                          <a:ext cx="26035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87.4pt;margin-top:11.8pt;height:0pt;width:20.5pt;z-index:251687936;mso-width-relative:page;mso-height-relative:page;" filled="f" stroked="t" coordsize="21600,21600" o:gfxdata="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ePDvfXAAAACQEAAA8AAAAAAAAAAQAgAAAA&#10;IgAAAGRycy9kb3ducmV2LnhtbFBLAQIUABQAAAAIAIdO4kBzSXq50wEAALUDAAAOAAAAAAAAAAEA&#10;IAAAACYBAABkcnMvZTJvRG9jLnhtbFBLBQYAAAAABgAGAFkBAABrBQAAAAA=&#10;">
                <v:fill on="f" focussize="0,0"/>
                <v:stroke weight="1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2816" behindDoc="0" locked="0" layoutInCell="1" allowOverlap="1">
                <wp:simplePos x="0" y="0"/>
                <wp:positionH relativeFrom="column">
                  <wp:posOffset>3383280</wp:posOffset>
                </wp:positionH>
                <wp:positionV relativeFrom="paragraph">
                  <wp:posOffset>149860</wp:posOffset>
                </wp:positionV>
                <wp:extent cx="260350" cy="0"/>
                <wp:effectExtent l="0" t="6350" r="0" b="6350"/>
                <wp:wrapNone/>
                <wp:docPr id="28" name="Straight Connector 28"/>
                <wp:cNvGraphicFramePr/>
                <a:graphic xmlns:a="http://schemas.openxmlformats.org/drawingml/2006/main">
                  <a:graphicData uri="http://schemas.microsoft.com/office/word/2010/wordprocessingShape">
                    <wps:wsp>
                      <wps:cNvCnPr/>
                      <wps:spPr>
                        <a:xfrm>
                          <a:off x="3961130" y="9502775"/>
                          <a:ext cx="26035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6.4pt;margin-top:11.8pt;height:0pt;width:20.5pt;z-index:251682816;mso-width-relative:page;mso-height-relative:page;" filled="f" stroked="t" coordsize="21600,21600" o:gfxdata="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gGhWo1wAAAAkB&#10;AAAPAAAAAAAAAAEAIAAAACIAAABkcnMvZG93bnJldi54bWxQSwECFAAUAAAACACHTuJA/mwEt+MB&#10;AADBAwAADgAAAAAAAAABACAAAAAmAQAAZHJzL2Uyb0RvYy54bWxQSwUGAAAAAAYABgBZAQAAewUA&#10;A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692032" behindDoc="0" locked="0" layoutInCell="1" allowOverlap="1">
                <wp:simplePos x="0" y="0"/>
                <wp:positionH relativeFrom="column">
                  <wp:posOffset>3497580</wp:posOffset>
                </wp:positionH>
                <wp:positionV relativeFrom="paragraph">
                  <wp:posOffset>175260</wp:posOffset>
                </wp:positionV>
                <wp:extent cx="216535" cy="228600"/>
                <wp:effectExtent l="0" t="0" r="12065" b="0"/>
                <wp:wrapNone/>
                <wp:docPr id="38" name="Text Box 38"/>
                <wp:cNvGraphicFramePr/>
                <a:graphic xmlns:a="http://schemas.openxmlformats.org/drawingml/2006/main">
                  <a:graphicData uri="http://schemas.microsoft.com/office/word/2010/wordprocessingShape">
                    <wps:wsp>
                      <wps:cNvSpPr txBox="1"/>
                      <wps:spPr>
                        <a:xfrm>
                          <a:off x="0" y="0"/>
                          <a:ext cx="21653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4pt;margin-top:13.8pt;height:18pt;width:17.05pt;z-index:251692032;mso-width-relative:page;mso-height-relative:page;" fillcolor="#FFFFFF [3201]" filled="t" stroked="f" coordsize="21600,21600" o:gfxdata="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Kml69YAAAAJAQAADwAAAAAAAAABACAAAAAiAAAA&#10;ZHJzL2Rvd25yZXYueG1sUEsBAhQAFAAAAAgAh07iQFLa0pBCAgAAjwQAAA4AAAAAAAAAAQAgAAAA&#10;JQEAAGRycy9lMm9Eb2MueG1sUEsFBgAAAAAGAAYAWQEAANkFAAAAAA==&#10;">
                <v:fill on="t" focussize="0,0"/>
                <v:stroke on="f" weight="0.5pt"/>
                <v:imagedata o:title=""/>
                <o:lock v:ext="edit" aspectratio="f"/>
                <v:textbox>
                  <w:txbxContent>
                    <w:p>
                      <w:pPr>
                        <w:rPr>
                          <w:rFonts w:hint="default"/>
                          <w:lang w:val="en-US"/>
                        </w:rPr>
                      </w:pPr>
                      <w:r>
                        <w:rPr>
                          <w:rFonts w:hint="default"/>
                          <w:lang w:val="en-US"/>
                        </w:rPr>
                        <w:t>3</w:t>
                      </w: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94080" behindDoc="0" locked="0" layoutInCell="1" allowOverlap="1">
                <wp:simplePos x="0" y="0"/>
                <wp:positionH relativeFrom="column">
                  <wp:posOffset>2309495</wp:posOffset>
                </wp:positionH>
                <wp:positionV relativeFrom="paragraph">
                  <wp:posOffset>173990</wp:posOffset>
                </wp:positionV>
                <wp:extent cx="216535" cy="228600"/>
                <wp:effectExtent l="0" t="0" r="12065" b="0"/>
                <wp:wrapNone/>
                <wp:docPr id="40" name="Text Box 40"/>
                <wp:cNvGraphicFramePr/>
                <a:graphic xmlns:a="http://schemas.openxmlformats.org/drawingml/2006/main">
                  <a:graphicData uri="http://schemas.microsoft.com/office/word/2010/wordprocessingShape">
                    <wps:wsp>
                      <wps:cNvSpPr txBox="1"/>
                      <wps:spPr>
                        <a:xfrm>
                          <a:off x="0" y="0"/>
                          <a:ext cx="21653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85pt;margin-top:13.7pt;height:18pt;width:17.05pt;z-index:251694080;mso-width-relative:page;mso-height-relative:page;" fillcolor="#FFFFFF [3201]" filled="t" stroked="f" coordsize="21600,21600" o:gfxdata="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QMiKfVAAAACQEAAA8AAAAAAAAAAQAgAAAAIgAAAGRy&#10;cy9kb3ducmV2LnhtbFBLAQIUABQAAAAIAIdO4kAIMbqlQQIAAI8EAAAOAAAAAAAAAAEAIAAAACQB&#10;AABkcnMvZTJvRG9jLnhtbFBLBQYAAAAABgAGAFkBAADXBQAAAAA=&#10;">
                <v:fill on="t" focussize="0,0"/>
                <v:stroke on="f" weight="0.5pt"/>
                <v:imagedata o:title=""/>
                <o:lock v:ext="edit" aspectratio="f"/>
                <v:textbox>
                  <w:txbxContent>
                    <w:p>
                      <w:pPr>
                        <w:rPr>
                          <w:rFonts w:hint="default"/>
                          <w:lang w:val="en-US"/>
                        </w:rPr>
                      </w:pPr>
                      <w:r>
                        <w:rPr>
                          <w:rFonts w:hint="default"/>
                          <w:lang w:val="en-US"/>
                        </w:rPr>
                        <w:t>5</w:t>
                      </w: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93056" behindDoc="0" locked="0" layoutInCell="1" allowOverlap="1">
                <wp:simplePos x="0" y="0"/>
                <wp:positionH relativeFrom="column">
                  <wp:posOffset>2950845</wp:posOffset>
                </wp:positionH>
                <wp:positionV relativeFrom="paragraph">
                  <wp:posOffset>431800</wp:posOffset>
                </wp:positionV>
                <wp:extent cx="216535" cy="228600"/>
                <wp:effectExtent l="0" t="0" r="12065" b="0"/>
                <wp:wrapNone/>
                <wp:docPr id="39" name="Text Box 39"/>
                <wp:cNvGraphicFramePr/>
                <a:graphic xmlns:a="http://schemas.openxmlformats.org/drawingml/2006/main">
                  <a:graphicData uri="http://schemas.microsoft.com/office/word/2010/wordprocessingShape">
                    <wps:wsp>
                      <wps:cNvSpPr txBox="1"/>
                      <wps:spPr>
                        <a:xfrm>
                          <a:off x="0" y="0"/>
                          <a:ext cx="21653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35pt;margin-top:34pt;height:18pt;width:17.05pt;z-index:251693056;mso-width-relative:page;mso-height-relative:page;" fillcolor="#FFFFFF [3201]" filled="t" stroked="f" coordsize="21600,21600" o:gfxdata="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ydxfLUAAAACgEAAA8AAAAAAAAAAQAgAAAAIgAAAGRy&#10;cy9kb3ducmV2LnhtbFBLAQIUABQAAAAIAIdO4kCvq5KpQgIAAI8EAAAOAAAAAAAAAAEAIAAAACMB&#10;AABkcnMvZTJvRG9jLnhtbFBLBQYAAAAABgAGAFkBAADXBQAAAAA=&#10;">
                <v:fill on="t" focussize="0,0"/>
                <v:stroke on="f" weight="0.5pt"/>
                <v:imagedata o:title=""/>
                <o:lock v:ext="edit" aspectratio="f"/>
                <v:textbox>
                  <w:txbxContent>
                    <w:p>
                      <w:pPr>
                        <w:rPr>
                          <w:rFonts w:hint="default"/>
                          <w:lang w:val="en-US"/>
                        </w:rPr>
                      </w:pPr>
                      <w:r>
                        <w:rPr>
                          <w:rFonts w:hint="default"/>
                          <w:lang w:val="en-US"/>
                        </w:rPr>
                        <w:t>4</w:t>
                      </w: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85888" behindDoc="0" locked="0" layoutInCell="1" allowOverlap="1">
                <wp:simplePos x="0" y="0"/>
                <wp:positionH relativeFrom="column">
                  <wp:posOffset>2557780</wp:posOffset>
                </wp:positionH>
                <wp:positionV relativeFrom="paragraph">
                  <wp:posOffset>27940</wp:posOffset>
                </wp:positionV>
                <wp:extent cx="203200" cy="171450"/>
                <wp:effectExtent l="3810" t="5080" r="6350" b="6350"/>
                <wp:wrapNone/>
                <wp:docPr id="31" name="Straight Connector 31"/>
                <wp:cNvGraphicFramePr/>
                <a:graphic xmlns:a="http://schemas.openxmlformats.org/drawingml/2006/main">
                  <a:graphicData uri="http://schemas.microsoft.com/office/word/2010/wordprocessingShape">
                    <wps:wsp>
                      <wps:cNvCnPr/>
                      <wps:spPr>
                        <a:xfrm flipV="1">
                          <a:off x="0" y="0"/>
                          <a:ext cx="203200" cy="17145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01.4pt;margin-top:2.2pt;height:13.5pt;width:16pt;z-index:251685888;mso-width-relative:page;mso-height-relative:page;" filled="f" stroked="t" coordsize="21600,21600" o:gfxdata="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9Dqtd1QAAAAgBAAAPAAAA&#10;AAAAAAEAIAAAACIAAABkcnMvZG93bnJldi54bWxQSwECFAAUAAAACACHTuJAbpTKpt8BAADEAwAA&#10;DgAAAAAAAAABACAAAAAkAQAAZHJzL2Uyb0RvYy54bWxQSwUGAAAAAAYABgBZAQAAdQUAAAAA&#10;">
                <v:fill on="f" focussize="0,0"/>
                <v:stroke weight="1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84864" behindDoc="0" locked="0" layoutInCell="1" allowOverlap="1">
                <wp:simplePos x="0" y="0"/>
                <wp:positionH relativeFrom="column">
                  <wp:posOffset>3046730</wp:posOffset>
                </wp:positionH>
                <wp:positionV relativeFrom="paragraph">
                  <wp:posOffset>154940</wp:posOffset>
                </wp:positionV>
                <wp:extent cx="0" cy="203200"/>
                <wp:effectExtent l="6350" t="0" r="8890" b="10160"/>
                <wp:wrapNone/>
                <wp:docPr id="30" name="Straight Connector 30"/>
                <wp:cNvGraphicFramePr/>
                <a:graphic xmlns:a="http://schemas.openxmlformats.org/drawingml/2006/main">
                  <a:graphicData uri="http://schemas.microsoft.com/office/word/2010/wordprocessingShape">
                    <wps:wsp>
                      <wps:cNvCnPr/>
                      <wps:spPr>
                        <a:xfrm>
                          <a:off x="0" y="0"/>
                          <a:ext cx="0" cy="20320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39.9pt;margin-top:12.2pt;height:16pt;width:0pt;z-index:251684864;mso-width-relative:page;mso-height-relative:page;" filled="f" stroked="t" coordsize="21600,21600" o:gfxdata="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iMckH2AAAAAkBAAAPAAAAAAAAAAEAIAAAACIA&#10;AABkcnMvZG93bnJldi54bWxQSwECFAAUAAAACACHTuJAmL+F2tABAAC1AwAADgAAAAAAAAABACAA&#10;AAAnAQAAZHJzL2Uyb0RvYy54bWxQSwUGAAAAAAYABgBZAQAAaQ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vertAlign w:val="baseline"/>
          <w:lang w:val="en-US"/>
        </w:rPr>
        <w:tab/>
      </w: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p>
    <w:p>
      <w:pPr>
        <w:numPr>
          <w:ilvl w:val="0"/>
          <w:numId w:val="0"/>
        </w:numPr>
        <w:ind w:left="420" w:leftChars="0" w:firstLine="420" w:firstLineChars="0"/>
        <w:jc w:val="both"/>
        <w:rPr>
          <w:rFonts w:hint="default" w:ascii="Times New Roman" w:hAnsi="Times New Roman" w:cs="Times New Roman"/>
          <w:b w:val="0"/>
          <w:bCs w:val="0"/>
          <w:sz w:val="24"/>
          <w:szCs w:val="24"/>
          <w:u w:val="single"/>
          <w:vertAlign w:val="baseline"/>
          <w:lang w:val="en-US"/>
        </w:rPr>
      </w:pP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Phạm vi của cửa sổ là phần giữa </w:t>
      </w:r>
      <w:r>
        <w:rPr>
          <w:rFonts w:hint="default" w:ascii="Times New Roman" w:hAnsi="Times New Roman" w:cs="Times New Roman"/>
          <w:b/>
          <w:bCs/>
          <w:sz w:val="24"/>
          <w:szCs w:val="24"/>
          <w:vertAlign w:val="baseline"/>
          <w:lang w:val="en-US"/>
        </w:rPr>
        <w:t>cửa trước</w:t>
      </w:r>
      <w:r>
        <w:rPr>
          <w:rFonts w:hint="default" w:ascii="Times New Roman" w:hAnsi="Times New Roman" w:cs="Times New Roman"/>
          <w:b w:val="0"/>
          <w:bCs w:val="0"/>
          <w:sz w:val="24"/>
          <w:szCs w:val="24"/>
          <w:vertAlign w:val="baseline"/>
          <w:lang w:val="en-US"/>
        </w:rPr>
        <w:t xml:space="preserve"> và </w:t>
      </w:r>
      <w:r>
        <w:rPr>
          <w:rFonts w:hint="default" w:ascii="Times New Roman" w:hAnsi="Times New Roman" w:cs="Times New Roman"/>
          <w:b/>
          <w:bCs/>
          <w:sz w:val="24"/>
          <w:szCs w:val="24"/>
          <w:vertAlign w:val="baseline"/>
          <w:lang w:val="en-US"/>
        </w:rPr>
        <w:t>cửa sau</w:t>
      </w:r>
      <w:r>
        <w:rPr>
          <w:rFonts w:hint="default" w:ascii="Times New Roman" w:hAnsi="Times New Roman" w:cs="Times New Roman"/>
          <w:b w:val="0"/>
          <w:bCs w:val="0"/>
          <w:sz w:val="24"/>
          <w:szCs w:val="24"/>
          <w:vertAlign w:val="baseline"/>
          <w:lang w:val="en-US"/>
        </w:rPr>
        <w:t xml:space="preserve"> cùng di chuyển theo một chiều.</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Kích thước của cửa sổ là chiều của cung lim từ cửa sau đến cửa trước.</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Hai kịch bản của cửa sổ trượt:</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5" w:hRule="atLeast"/>
          <w:jc w:val="center"/>
        </w:trPr>
        <w:tc>
          <w:tcPr>
            <w:tcW w:w="534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Gởi nhận đúng trình tự</w:t>
            </w:r>
          </w:p>
          <w:p>
            <w:pPr>
              <w:widowControl w:val="0"/>
              <w:numPr>
                <w:ilvl w:val="0"/>
                <w:numId w:val="0"/>
              </w:numPr>
              <w:jc w:val="center"/>
              <w:rPr>
                <w:rFonts w:hint="default" w:ascii="Times New Roman" w:hAnsi="Times New Roman" w:cs="Times New Roman"/>
                <w:b w:val="0"/>
                <w:bCs w:val="0"/>
                <w:sz w:val="24"/>
                <w:szCs w:val="24"/>
                <w:vertAlign w:val="baseline"/>
                <w:lang w:val="en-US"/>
              </w:rPr>
            </w:pPr>
          </w:p>
          <w:p>
            <w:pPr>
              <w:widowControl w:val="0"/>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A                          B</w:t>
            </w:r>
          </w:p>
          <w:p>
            <w:pPr>
              <w:widowControl w:val="0"/>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04320" behindDoc="0" locked="0" layoutInCell="1" allowOverlap="1">
                      <wp:simplePos x="0" y="0"/>
                      <wp:positionH relativeFrom="column">
                        <wp:posOffset>494030</wp:posOffset>
                      </wp:positionH>
                      <wp:positionV relativeFrom="paragraph">
                        <wp:posOffset>462280</wp:posOffset>
                      </wp:positionV>
                      <wp:extent cx="2120900" cy="304800"/>
                      <wp:effectExtent l="0" t="6350" r="12700" b="39370"/>
                      <wp:wrapNone/>
                      <wp:docPr id="50" name="Straight Arrow Connector 50"/>
                      <wp:cNvGraphicFramePr/>
                      <a:graphic xmlns:a="http://schemas.openxmlformats.org/drawingml/2006/main">
                        <a:graphicData uri="http://schemas.microsoft.com/office/word/2010/wordprocessingShape">
                          <wps:wsp>
                            <wps:cNvCnPr/>
                            <wps:spPr>
                              <a:xfrm flipH="1">
                                <a:off x="0" y="0"/>
                                <a:ext cx="2120900" cy="3048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8.9pt;margin-top:36.4pt;height:24pt;width:167pt;z-index:251704320;mso-width-relative:page;mso-height-relative:page;" filled="f" stroked="t" coordsize="21600,21600" o:gfxdata="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vpxpytkAAAAJAQAADwAAAAAAAAABACAAAAAiAAAAZHJzL2Rvd25y&#10;ZXYueG1sUEsBAhQAFAAAAAgAh07iQI8qUlT9AQAABAQAAA4AAAAAAAAAAQAgAAAAKAEAAGRycy9l&#10;Mm9Eb2MueG1sUEsFBgAAAAAGAAYAWQEAAJcFA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sz w:val="24"/>
              </w:rPr>
              <mc:AlternateContent>
                <mc:Choice Requires="wps">
                  <w:drawing>
                    <wp:anchor distT="0" distB="0" distL="114300" distR="114300" simplePos="0" relativeHeight="251703296" behindDoc="0" locked="0" layoutInCell="1" allowOverlap="1">
                      <wp:simplePos x="0" y="0"/>
                      <wp:positionH relativeFrom="column">
                        <wp:posOffset>487680</wp:posOffset>
                      </wp:positionH>
                      <wp:positionV relativeFrom="paragraph">
                        <wp:posOffset>74930</wp:posOffset>
                      </wp:positionV>
                      <wp:extent cx="2120900" cy="342900"/>
                      <wp:effectExtent l="1270" t="6350" r="11430" b="46990"/>
                      <wp:wrapNone/>
                      <wp:docPr id="49" name="Straight Arrow Connector 49"/>
                      <wp:cNvGraphicFramePr/>
                      <a:graphic xmlns:a="http://schemas.openxmlformats.org/drawingml/2006/main">
                        <a:graphicData uri="http://schemas.microsoft.com/office/word/2010/wordprocessingShape">
                          <wps:wsp>
                            <wps:cNvCnPr/>
                            <wps:spPr>
                              <a:xfrm>
                                <a:off x="944880" y="1722755"/>
                                <a:ext cx="2120900" cy="3429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8.4pt;margin-top:5.9pt;height:27pt;width:167pt;z-index:251703296;mso-width-relative:page;mso-height-relative:page;" filled="f" stroked="t" coordsize="21600,21600" o:gfxdata="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F3vRT1QAAAAgBAAAPAAAAAAAAAAEAIAAAACIAAABkcnMvZG93&#10;bnJldi54bWxQSwECFAAUAAAACACHTuJAwpqZjwMCAAAFBAAADgAAAAAAAAABACAAAAAkAQAAZHJz&#10;L2Uyb0RvYy54bWxQSwUGAAAAAAYABgBZAQAAmQU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sz w:val="24"/>
              </w:rPr>
              <mc:AlternateContent>
                <mc:Choice Requires="wps">
                  <w:drawing>
                    <wp:anchor distT="0" distB="0" distL="114300" distR="114300" simplePos="0" relativeHeight="251702272" behindDoc="0" locked="0" layoutInCell="1" allowOverlap="1">
                      <wp:simplePos x="0" y="0"/>
                      <wp:positionH relativeFrom="column">
                        <wp:posOffset>2614930</wp:posOffset>
                      </wp:positionH>
                      <wp:positionV relativeFrom="paragraph">
                        <wp:posOffset>-1270</wp:posOffset>
                      </wp:positionV>
                      <wp:extent cx="0" cy="2904490"/>
                      <wp:effectExtent l="6350" t="0" r="8890" b="6350"/>
                      <wp:wrapNone/>
                      <wp:docPr id="47" name="Straight Connector 47"/>
                      <wp:cNvGraphicFramePr/>
                      <a:graphic xmlns:a="http://schemas.openxmlformats.org/drawingml/2006/main">
                        <a:graphicData uri="http://schemas.microsoft.com/office/word/2010/wordprocessingShape">
                          <wps:wsp>
                            <wps:cNvCnPr/>
                            <wps:spPr>
                              <a:xfrm>
                                <a:off x="0" y="0"/>
                                <a:ext cx="0" cy="290449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5.9pt;margin-top:-0.1pt;height:228.7pt;width:0pt;z-index:251702272;mso-width-relative:page;mso-height-relative:page;" filled="f" stroked="t" coordsize="21600,21600" o:gfxdata="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QesYnYAAAACQEAAA8AAAAAAAAAAQAg&#10;AAAAIgAAAGRycy9kb3ducmV2LnhtbFBLAQIUABQAAAAIAIdO4kCOC11C1QEAALYDAAAOAAAAAAAA&#10;AAEAIAAAACcBAABkcnMvZTJvRG9jLnhtbFBLBQYAAAAABgAGAFkBAABuBQAAAAA=&#10;">
                      <v:fill on="f" focussize="0,0"/>
                      <v:stroke weight="1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01248" behindDoc="0" locked="0" layoutInCell="1" allowOverlap="1">
                      <wp:simplePos x="0" y="0"/>
                      <wp:positionH relativeFrom="column">
                        <wp:posOffset>494030</wp:posOffset>
                      </wp:positionH>
                      <wp:positionV relativeFrom="paragraph">
                        <wp:posOffset>-26670</wp:posOffset>
                      </wp:positionV>
                      <wp:extent cx="0" cy="2942590"/>
                      <wp:effectExtent l="6350" t="0" r="8890" b="13970"/>
                      <wp:wrapNone/>
                      <wp:docPr id="34" name="Straight Connector 34"/>
                      <wp:cNvGraphicFramePr/>
                      <a:graphic xmlns:a="http://schemas.openxmlformats.org/drawingml/2006/main">
                        <a:graphicData uri="http://schemas.microsoft.com/office/word/2010/wordprocessingShape">
                          <wps:wsp>
                            <wps:cNvCnPr/>
                            <wps:spPr>
                              <a:xfrm>
                                <a:off x="951230" y="1668145"/>
                                <a:ext cx="0" cy="294259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8.9pt;margin-top:-2.1pt;height:231.7pt;width:0pt;z-index:251701248;mso-width-relative:page;mso-height-relative:page;" filled="f" stroked="t" coordsize="21600,21600" o:gfxdata="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Ww3Qx1wAAAAgB&#10;AAAPAAAAAAAAAAEAIAAAACIAAABkcnMvZG93bnJldi54bWxQSwECFAAUAAAACACHTuJAGm65PuMB&#10;AADBAwAADgAAAAAAAAABACAAAAAmAQAAZHJzL2Uyb0RvYy54bWxQSwUGAAAAAAYABgBZAQAAewUA&#10;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vertAlign w:val="baseline"/>
                <w:lang w:val="en-US"/>
              </w:rPr>
              <w:t>I(0, 1)</w:t>
            </w:r>
          </w:p>
          <w:p>
            <w:pPr>
              <w:widowControl w:val="0"/>
              <w:numPr>
                <w:ilvl w:val="0"/>
                <w:numId w:val="0"/>
              </w:numPr>
              <w:jc w:val="left"/>
              <w:rPr>
                <w:rFonts w:hint="default" w:ascii="Times New Roman" w:hAnsi="Times New Roman" w:cs="Times New Roman"/>
                <w:b w:val="0"/>
                <w:bCs w:val="0"/>
                <w:sz w:val="24"/>
                <w:szCs w:val="24"/>
                <w:vertAlign w:val="baseline"/>
                <w:lang w:val="en-US"/>
              </w:rPr>
            </w:pPr>
          </w:p>
          <w:p>
            <w:pPr>
              <w:widowControl w:val="0"/>
              <w:numPr>
                <w:ilvl w:val="0"/>
                <w:numId w:val="0"/>
              </w:numPr>
              <w:wordWrap w:val="0"/>
              <w:jc w:val="righ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I(0, 0)</w:t>
            </w:r>
          </w:p>
          <w:p>
            <w:pPr>
              <w:widowControl w:val="0"/>
              <w:numPr>
                <w:ilvl w:val="0"/>
                <w:numId w:val="0"/>
              </w:numPr>
              <w:wordWrap/>
              <w:jc w:val="right"/>
              <w:rPr>
                <w:rFonts w:hint="default" w:ascii="Times New Roman" w:hAnsi="Times New Roman" w:cs="Times New Roman"/>
                <w:b w:val="0"/>
                <w:bCs w:val="0"/>
                <w:sz w:val="24"/>
                <w:szCs w:val="24"/>
                <w:vertAlign w:val="baseline"/>
                <w:lang w:val="en-US"/>
              </w:rPr>
            </w:pPr>
          </w:p>
          <w:p>
            <w:pPr>
              <w:widowControl w:val="0"/>
              <w:numPr>
                <w:ilvl w:val="0"/>
                <w:numId w:val="0"/>
              </w:numPr>
              <w:wordWrap/>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I(1, 0)</w:t>
            </w:r>
          </w:p>
          <w:p>
            <w:pPr>
              <w:widowControl w:val="0"/>
              <w:numPr>
                <w:ilvl w:val="0"/>
                <w:numId w:val="0"/>
              </w:numPr>
              <w:wordWrap/>
              <w:jc w:val="left"/>
              <w:rPr>
                <w:rFonts w:hint="default" w:ascii="Times New Roman" w:hAnsi="Times New Roman" w:cs="Times New Roman"/>
                <w:b w:val="0"/>
                <w:bCs w:val="0"/>
                <w:sz w:val="24"/>
                <w:szCs w:val="24"/>
                <w:vertAlign w:val="baseline"/>
                <w:lang w:val="en-US"/>
              </w:rPr>
            </w:pPr>
          </w:p>
          <w:p>
            <w:pPr>
              <w:widowControl w:val="0"/>
              <w:numPr>
                <w:ilvl w:val="0"/>
                <w:numId w:val="0"/>
              </w:numPr>
              <w:wordWrap w:val="0"/>
              <w:jc w:val="right"/>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05344" behindDoc="0" locked="0" layoutInCell="1" allowOverlap="1">
                      <wp:simplePos x="0" y="0"/>
                      <wp:positionH relativeFrom="column">
                        <wp:posOffset>487680</wp:posOffset>
                      </wp:positionH>
                      <wp:positionV relativeFrom="paragraph">
                        <wp:posOffset>-259080</wp:posOffset>
                      </wp:positionV>
                      <wp:extent cx="2120900" cy="330200"/>
                      <wp:effectExtent l="1270" t="6350" r="11430" b="44450"/>
                      <wp:wrapNone/>
                      <wp:docPr id="51" name="Straight Arrow Connector 51"/>
                      <wp:cNvGraphicFramePr/>
                      <a:graphic xmlns:a="http://schemas.openxmlformats.org/drawingml/2006/main">
                        <a:graphicData uri="http://schemas.microsoft.com/office/word/2010/wordprocessingShape">
                          <wps:wsp>
                            <wps:cNvCnPr/>
                            <wps:spPr>
                              <a:xfrm>
                                <a:off x="0" y="0"/>
                                <a:ext cx="2120900" cy="3302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8.4pt;margin-top:-20.4pt;height:26pt;width:167pt;z-index:251705344;mso-width-relative:page;mso-height-relative:page;" filled="f" stroked="t" coordsize="21600,21600" o:gfxdata="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bBSEl1QAAAAkBAAAPAAAAAAAAAAEAIAAAACIAAABkcnMvZG93bnJldi54bWxQSwEC&#10;FAAUAAAACACHTuJAh8b1cPcBAAD6AwAADgAAAAAAAAABACAAAAAkAQAAZHJzL2Uyb0RvYy54bWxQ&#10;SwUGAAAAAAYABgBZAQAAjQU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I(1, 1)</w:t>
            </w:r>
          </w:p>
          <w:p>
            <w:pPr>
              <w:widowControl w:val="0"/>
              <w:numPr>
                <w:ilvl w:val="0"/>
                <w:numId w:val="0"/>
              </w:numPr>
              <w:wordWrap/>
              <w:jc w:val="right"/>
              <w:rPr>
                <w:rFonts w:hint="default" w:ascii="Times New Roman" w:hAnsi="Times New Roman" w:cs="Times New Roman"/>
                <w:b w:val="0"/>
                <w:bCs w:val="0"/>
                <w:sz w:val="24"/>
                <w:szCs w:val="24"/>
                <w:vertAlign w:val="baseline"/>
                <w:lang w:val="en-US"/>
              </w:rPr>
            </w:pPr>
          </w:p>
          <w:p>
            <w:pPr>
              <w:widowControl w:val="0"/>
              <w:numPr>
                <w:ilvl w:val="0"/>
                <w:numId w:val="0"/>
              </w:numPr>
              <w:wordWrap/>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07392" behindDoc="0" locked="0" layoutInCell="1" allowOverlap="1">
                      <wp:simplePos x="0" y="0"/>
                      <wp:positionH relativeFrom="column">
                        <wp:posOffset>494030</wp:posOffset>
                      </wp:positionH>
                      <wp:positionV relativeFrom="paragraph">
                        <wp:posOffset>69850</wp:posOffset>
                      </wp:positionV>
                      <wp:extent cx="2120900" cy="342900"/>
                      <wp:effectExtent l="1270" t="6350" r="11430" b="46990"/>
                      <wp:wrapNone/>
                      <wp:docPr id="53" name="Straight Arrow Connector 53"/>
                      <wp:cNvGraphicFramePr/>
                      <a:graphic xmlns:a="http://schemas.openxmlformats.org/drawingml/2006/main">
                        <a:graphicData uri="http://schemas.microsoft.com/office/word/2010/wordprocessingShape">
                          <wps:wsp>
                            <wps:cNvCnPr/>
                            <wps:spPr>
                              <a:xfrm>
                                <a:off x="0" y="0"/>
                                <a:ext cx="2120900" cy="3429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8.9pt;margin-top:5.5pt;height:27pt;width:167pt;z-index:251707392;mso-width-relative:page;mso-height-relative:page;" filled="f" stroked="t" coordsize="21600,21600" o:gfxdata="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n1ojUAAAACAEAAA8AAAAAAAAAAQAgAAAAIgAAAGRycy9kb3ducmV2LnhtbFBLAQIU&#10;ABQAAAAIAIdO4kDbIwsZ9wEAAPoDAAAOAAAAAAAAAAEAIAAAACMBAABkcnMvZTJvRG9jLnhtbFBL&#10;BQYAAAAABgAGAFkBAACMBQ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I(0, 1)</w:t>
            </w:r>
          </w:p>
          <w:p>
            <w:pPr>
              <w:widowControl w:val="0"/>
              <w:numPr>
                <w:ilvl w:val="0"/>
                <w:numId w:val="0"/>
              </w:numPr>
              <w:wordWrap/>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06368" behindDoc="0" locked="0" layoutInCell="1" allowOverlap="1">
                      <wp:simplePos x="0" y="0"/>
                      <wp:positionH relativeFrom="column">
                        <wp:posOffset>494030</wp:posOffset>
                      </wp:positionH>
                      <wp:positionV relativeFrom="paragraph">
                        <wp:posOffset>-416560</wp:posOffset>
                      </wp:positionV>
                      <wp:extent cx="2114550" cy="279400"/>
                      <wp:effectExtent l="0" t="6350" r="3810" b="49530"/>
                      <wp:wrapNone/>
                      <wp:docPr id="52" name="Straight Arrow Connector 52"/>
                      <wp:cNvGraphicFramePr/>
                      <a:graphic xmlns:a="http://schemas.openxmlformats.org/drawingml/2006/main">
                        <a:graphicData uri="http://schemas.microsoft.com/office/word/2010/wordprocessingShape">
                          <wps:wsp>
                            <wps:cNvCnPr/>
                            <wps:spPr>
                              <a:xfrm flipH="1">
                                <a:off x="0" y="0"/>
                                <a:ext cx="2114550" cy="2794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8.9pt;margin-top:-32.8pt;height:22pt;width:166.5pt;z-index:251706368;mso-width-relative:page;mso-height-relative:page;" filled="f" stroked="t" coordsize="21600,21600" o:gfxdata="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pBdvG2gAAAAoBAAAPAAAAAAAAAAEAIAAAACIAAABkcnMv&#10;ZG93bnJldi54bWxQSwECFAAUAAAACACHTuJA06AvVAECAAAEBAAADgAAAAAAAAABACAAAAApAQAA&#10;ZHJzL2Uyb0RvYy54bWxQSwUGAAAAAAYABgBZAQAAnAUAAAAA&#10;">
                      <v:fill on="f" focussize="0,0"/>
                      <v:stroke weight="1pt" color="#000000" miterlimit="8" joinstyle="miter" endarrow="open"/>
                      <v:imagedata o:title=""/>
                      <o:lock v:ext="edit" aspectratio="f"/>
                    </v:shape>
                  </w:pict>
                </mc:Fallback>
              </mc:AlternateContent>
            </w:r>
          </w:p>
          <w:p>
            <w:pPr>
              <w:widowControl w:val="0"/>
              <w:numPr>
                <w:ilvl w:val="0"/>
                <w:numId w:val="0"/>
              </w:numPr>
              <w:wordWrap w:val="0"/>
              <w:jc w:val="right"/>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08416" behindDoc="0" locked="0" layoutInCell="1" allowOverlap="1">
                      <wp:simplePos x="0" y="0"/>
                      <wp:positionH relativeFrom="column">
                        <wp:posOffset>494030</wp:posOffset>
                      </wp:positionH>
                      <wp:positionV relativeFrom="paragraph">
                        <wp:posOffset>100330</wp:posOffset>
                      </wp:positionV>
                      <wp:extent cx="2120900" cy="304800"/>
                      <wp:effectExtent l="0" t="6350" r="12700" b="39370"/>
                      <wp:wrapNone/>
                      <wp:docPr id="54" name="Straight Arrow Connector 54"/>
                      <wp:cNvGraphicFramePr/>
                      <a:graphic xmlns:a="http://schemas.openxmlformats.org/drawingml/2006/main">
                        <a:graphicData uri="http://schemas.microsoft.com/office/word/2010/wordprocessingShape">
                          <wps:wsp>
                            <wps:cNvCnPr/>
                            <wps:spPr>
                              <a:xfrm flipH="1">
                                <a:off x="0" y="0"/>
                                <a:ext cx="2120900" cy="3048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8.9pt;margin-top:7.9pt;height:24pt;width:167pt;z-index:251708416;mso-width-relative:page;mso-height-relative:page;" filled="f" stroked="t" coordsize="21600,21600" o:gfxdata="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CmeYbZAAAACAEAAA8AAAAAAAAAAQAgAAAAIgAAAGRycy9kb3du&#10;cmV2LnhtbFBLAQIUABQAAAAIAIdO4kBqFuOL/gEAAAQEAAAOAAAAAAAAAAEAIAAAACgBAABkcnMv&#10;ZTJvRG9jLnhtbFBLBQYAAAAABgAGAFkBAACYBQ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I(0, 0)</w:t>
            </w:r>
          </w:p>
          <w:p>
            <w:pPr>
              <w:widowControl w:val="0"/>
              <w:numPr>
                <w:ilvl w:val="0"/>
                <w:numId w:val="0"/>
              </w:numPr>
              <w:wordWrap/>
              <w:jc w:val="right"/>
              <w:rPr>
                <w:rFonts w:hint="default" w:ascii="Times New Roman" w:hAnsi="Times New Roman" w:cs="Times New Roman"/>
                <w:b w:val="0"/>
                <w:bCs w:val="0"/>
                <w:sz w:val="24"/>
                <w:szCs w:val="24"/>
                <w:vertAlign w:val="baseline"/>
                <w:lang w:val="en-US"/>
              </w:rPr>
            </w:pPr>
          </w:p>
          <w:p>
            <w:pPr>
              <w:widowControl w:val="0"/>
              <w:numPr>
                <w:ilvl w:val="0"/>
                <w:numId w:val="0"/>
              </w:numPr>
              <w:wordWrap/>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09440" behindDoc="0" locked="0" layoutInCell="1" allowOverlap="1">
                      <wp:simplePos x="0" y="0"/>
                      <wp:positionH relativeFrom="column">
                        <wp:posOffset>494030</wp:posOffset>
                      </wp:positionH>
                      <wp:positionV relativeFrom="paragraph">
                        <wp:posOffset>86360</wp:posOffset>
                      </wp:positionV>
                      <wp:extent cx="2120900" cy="342900"/>
                      <wp:effectExtent l="1270" t="6350" r="11430" b="46990"/>
                      <wp:wrapNone/>
                      <wp:docPr id="55" name="Straight Arrow Connector 55"/>
                      <wp:cNvGraphicFramePr/>
                      <a:graphic xmlns:a="http://schemas.openxmlformats.org/drawingml/2006/main">
                        <a:graphicData uri="http://schemas.microsoft.com/office/word/2010/wordprocessingShape">
                          <wps:wsp>
                            <wps:cNvCnPr/>
                            <wps:spPr>
                              <a:xfrm>
                                <a:off x="0" y="0"/>
                                <a:ext cx="2120900" cy="3429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8.9pt;margin-top:6.8pt;height:27pt;width:167pt;z-index:251709440;mso-width-relative:page;mso-height-relative:page;" filled="f" stroked="t" coordsize="21600,21600" o:gfxdata="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jBZXM1QAAAAgBAAAPAAAAAAAAAAEAIAAAACIAAABkcnMvZG93bnJldi54bWxQSwEC&#10;FAAUAAAACACHTuJAmC6x3PcBAAD6AwAADgAAAAAAAAABACAAAAAkAQAAZHJzL2Uyb0RvYy54bWxQ&#10;SwUGAAAAAAYABgBZAQAAjQU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I(1, 0)</w:t>
            </w:r>
          </w:p>
        </w:tc>
        <w:tc>
          <w:tcPr>
            <w:tcW w:w="5341" w:type="dxa"/>
            <w:vAlign w:val="top"/>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Gởi nhận với trình tự bất kỳ</w:t>
            </w:r>
          </w:p>
          <w:p>
            <w:pPr>
              <w:widowControl w:val="0"/>
              <w:numPr>
                <w:ilvl w:val="0"/>
                <w:numId w:val="0"/>
              </w:numPr>
              <w:jc w:val="center"/>
              <w:rPr>
                <w:rFonts w:hint="default" w:ascii="Times New Roman" w:hAnsi="Times New Roman" w:cs="Times New Roman"/>
                <w:b w:val="0"/>
                <w:bCs w:val="0"/>
                <w:sz w:val="24"/>
                <w:szCs w:val="24"/>
                <w:vertAlign w:val="baseline"/>
                <w:lang w:val="en-US"/>
              </w:rPr>
            </w:pPr>
          </w:p>
          <w:p>
            <w:pPr>
              <w:widowControl w:val="0"/>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A                          B</w:t>
            </w:r>
          </w:p>
          <w:p>
            <w:pPr>
              <w:widowControl w:val="0"/>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16608" behindDoc="0" locked="0" layoutInCell="1" allowOverlap="1">
                      <wp:simplePos x="0" y="0"/>
                      <wp:positionH relativeFrom="column">
                        <wp:posOffset>506095</wp:posOffset>
                      </wp:positionH>
                      <wp:positionV relativeFrom="paragraph">
                        <wp:posOffset>119380</wp:posOffset>
                      </wp:positionV>
                      <wp:extent cx="2114550" cy="598170"/>
                      <wp:effectExtent l="0" t="6350" r="3810" b="35560"/>
                      <wp:wrapNone/>
                      <wp:docPr id="78" name="Straight Arrow Connector 78"/>
                      <wp:cNvGraphicFramePr/>
                      <a:graphic xmlns:a="http://schemas.openxmlformats.org/drawingml/2006/main">
                        <a:graphicData uri="http://schemas.microsoft.com/office/word/2010/wordprocessingShape">
                          <wps:wsp>
                            <wps:cNvCnPr/>
                            <wps:spPr>
                              <a:xfrm flipH="1">
                                <a:off x="0" y="0"/>
                                <a:ext cx="2114550" cy="59817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9.85pt;margin-top:9.4pt;height:47.1pt;width:166.5pt;z-index:251716608;mso-width-relative:page;mso-height-relative:page;" filled="f" stroked="t" coordsize="21600,21600" o:gfxdata="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Q0b49kAAAAJAQAADwAAAAAAAAABACAAAAAiAAAAZHJzL2Rv&#10;d25yZXYueG1sUEsBAhQAFAAAAAgAh07iQHsSb6gAAgAABAQAAA4AAAAAAAAAAQAgAAAAKAEAAGRy&#10;cy9lMm9Eb2MueG1sUEsFBgAAAAAGAAYAWQEAAJoFA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sz w:val="24"/>
              </w:rPr>
              <mc:AlternateContent>
                <mc:Choice Requires="wps">
                  <w:drawing>
                    <wp:anchor distT="0" distB="0" distL="114300" distR="114300" simplePos="0" relativeHeight="251712512" behindDoc="0" locked="0" layoutInCell="1" allowOverlap="1">
                      <wp:simplePos x="0" y="0"/>
                      <wp:positionH relativeFrom="column">
                        <wp:posOffset>506095</wp:posOffset>
                      </wp:positionH>
                      <wp:positionV relativeFrom="paragraph">
                        <wp:posOffset>81280</wp:posOffset>
                      </wp:positionV>
                      <wp:extent cx="2120900" cy="342900"/>
                      <wp:effectExtent l="1270" t="6350" r="11430" b="46990"/>
                      <wp:wrapNone/>
                      <wp:docPr id="74" name="Straight Arrow Connector 74"/>
                      <wp:cNvGraphicFramePr/>
                      <a:graphic xmlns:a="http://schemas.openxmlformats.org/drawingml/2006/main">
                        <a:graphicData uri="http://schemas.microsoft.com/office/word/2010/wordprocessingShape">
                          <wps:wsp>
                            <wps:cNvCnPr/>
                            <wps:spPr>
                              <a:xfrm>
                                <a:off x="0" y="0"/>
                                <a:ext cx="2120900" cy="3429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9.85pt;margin-top:6.4pt;height:27pt;width:167pt;z-index:251712512;mso-width-relative:page;mso-height-relative:page;" filled="f" stroked="t" coordsize="21600,21600" o:gfxdata="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O7KNYAAAAIAQAADwAAAAAAAAABACAAAAAiAAAAZHJzL2Rvd25yZXYueG1sUEsB&#10;AhQAFAAAAAgAh07iQPrLnfz3AQAA+gMAAA4AAAAAAAAAAQAgAAAAJQEAAGRycy9lMm9Eb2MueG1s&#10;UEsFBgAAAAAGAAYAWQEAAI4FA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sz w:val="24"/>
              </w:rPr>
              <mc:AlternateContent>
                <mc:Choice Requires="wps">
                  <w:drawing>
                    <wp:anchor distT="0" distB="0" distL="114300" distR="114300" simplePos="0" relativeHeight="251711488" behindDoc="0" locked="0" layoutInCell="1" allowOverlap="1">
                      <wp:simplePos x="0" y="0"/>
                      <wp:positionH relativeFrom="column">
                        <wp:posOffset>2614930</wp:posOffset>
                      </wp:positionH>
                      <wp:positionV relativeFrom="paragraph">
                        <wp:posOffset>-1270</wp:posOffset>
                      </wp:positionV>
                      <wp:extent cx="0" cy="2904490"/>
                      <wp:effectExtent l="6350" t="0" r="8890" b="6350"/>
                      <wp:wrapNone/>
                      <wp:docPr id="67" name="Straight Connector 67"/>
                      <wp:cNvGraphicFramePr/>
                      <a:graphic xmlns:a="http://schemas.openxmlformats.org/drawingml/2006/main">
                        <a:graphicData uri="http://schemas.microsoft.com/office/word/2010/wordprocessingShape">
                          <wps:wsp>
                            <wps:cNvCnPr/>
                            <wps:spPr>
                              <a:xfrm>
                                <a:off x="0" y="0"/>
                                <a:ext cx="0" cy="290449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5.9pt;margin-top:-0.1pt;height:228.7pt;width:0pt;z-index:251711488;mso-width-relative:page;mso-height-relative:page;" filled="f" stroked="t" coordsize="21600,21600" o:gfxdata="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QesYnYAAAACQEAAA8AAAAAAAAAAQAg&#10;AAAAIgAAAGRycy9kb3ducmV2LnhtbFBLAQIUABQAAAAIAIdO4kCBj3Tb1QEAALYDAAAOAAAAAAAA&#10;AAEAIAAAACcBAABkcnMvZTJvRG9jLnhtbFBLBQYAAAAABgAGAFkBAABuBQAAAAA=&#10;">
                      <v:fill on="f" focussize="0,0"/>
                      <v:stroke weight="1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710464" behindDoc="0" locked="0" layoutInCell="1" allowOverlap="1">
                      <wp:simplePos x="0" y="0"/>
                      <wp:positionH relativeFrom="column">
                        <wp:posOffset>494030</wp:posOffset>
                      </wp:positionH>
                      <wp:positionV relativeFrom="paragraph">
                        <wp:posOffset>-26670</wp:posOffset>
                      </wp:positionV>
                      <wp:extent cx="0" cy="2942590"/>
                      <wp:effectExtent l="6350" t="0" r="8890" b="13970"/>
                      <wp:wrapNone/>
                      <wp:docPr id="68" name="Straight Connector 68"/>
                      <wp:cNvGraphicFramePr/>
                      <a:graphic xmlns:a="http://schemas.openxmlformats.org/drawingml/2006/main">
                        <a:graphicData uri="http://schemas.microsoft.com/office/word/2010/wordprocessingShape">
                          <wps:wsp>
                            <wps:cNvCnPr/>
                            <wps:spPr>
                              <a:xfrm>
                                <a:off x="951230" y="1668145"/>
                                <a:ext cx="0" cy="294259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8.9pt;margin-top:-2.1pt;height:231.7pt;width:0pt;z-index:251710464;mso-width-relative:page;mso-height-relative:page;" filled="f" stroked="t" coordsize="21600,21600" o:gfxdata="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Ww3Qx1wAAAAgB&#10;AAAPAAAAAAAAAAEAIAAAACIAAABkcnMvZG93bnJldi54bWxQSwECFAAUAAAACACHTuJAwgT5CuMB&#10;AADBAwAADgAAAAAAAAABACAAAAAmAQAAZHJzL2Uyb0RvYy54bWxQSwUGAAAAAAYABgBZAQAAewUA&#10;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vertAlign w:val="baseline"/>
                <w:lang w:val="en-US"/>
              </w:rPr>
              <w:t>I(0, 1)                               I(0, 1)</w:t>
            </w:r>
          </w:p>
          <w:p>
            <w:pPr>
              <w:widowControl w:val="0"/>
              <w:numPr>
                <w:ilvl w:val="0"/>
                <w:numId w:val="0"/>
              </w:numPr>
              <w:jc w:val="left"/>
              <w:rPr>
                <w:rFonts w:hint="default" w:ascii="Times New Roman" w:hAnsi="Times New Roman" w:cs="Times New Roman"/>
                <w:b w:val="0"/>
                <w:bCs w:val="0"/>
                <w:sz w:val="24"/>
                <w:szCs w:val="24"/>
                <w:vertAlign w:val="baseline"/>
                <w:lang w:val="en-US"/>
              </w:rPr>
            </w:pPr>
          </w:p>
          <w:p>
            <w:pPr>
              <w:widowControl w:val="0"/>
              <w:numPr>
                <w:ilvl w:val="0"/>
                <w:numId w:val="0"/>
              </w:numPr>
              <w:wordWrap w:val="0"/>
              <w:jc w:val="right"/>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17632" behindDoc="0" locked="0" layoutInCell="1" allowOverlap="1">
                      <wp:simplePos x="0" y="0"/>
                      <wp:positionH relativeFrom="column">
                        <wp:posOffset>493395</wp:posOffset>
                      </wp:positionH>
                      <wp:positionV relativeFrom="paragraph">
                        <wp:posOffset>124460</wp:posOffset>
                      </wp:positionV>
                      <wp:extent cx="2120900" cy="648970"/>
                      <wp:effectExtent l="0" t="6350" r="12700" b="30480"/>
                      <wp:wrapNone/>
                      <wp:docPr id="79" name="Straight Arrow Connector 79"/>
                      <wp:cNvGraphicFramePr/>
                      <a:graphic xmlns:a="http://schemas.openxmlformats.org/drawingml/2006/main">
                        <a:graphicData uri="http://schemas.microsoft.com/office/word/2010/wordprocessingShape">
                          <wps:wsp>
                            <wps:cNvCnPr/>
                            <wps:spPr>
                              <a:xfrm flipH="1">
                                <a:off x="0" y="0"/>
                                <a:ext cx="2120900" cy="64897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8.85pt;margin-top:9.8pt;height:51.1pt;width:167pt;z-index:251717632;mso-width-relative:page;mso-height-relative:page;" filled="f" stroked="t" coordsize="21600,21600" o:gfxdata="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ei7kiNkAAAAJAQAADwAAAAAAAAABACAAAAAiAAAAZHJzL2Rv&#10;d25yZXYueG1sUEsBAhQAFAAAAAgAh07iQB6fTXcAAgAABAQAAA4AAAAAAAAAAQAgAAAAKAEAAGRy&#10;cy9lMm9Eb2MueG1sUEsFBgAAAAAGAAYAWQEAAJoFA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 xml:space="preserve">I(0,0)  </w:t>
            </w:r>
          </w:p>
          <w:p>
            <w:pPr>
              <w:widowControl w:val="0"/>
              <w:numPr>
                <w:ilvl w:val="0"/>
                <w:numId w:val="0"/>
              </w:numPr>
              <w:wordWrap/>
              <w:jc w:val="right"/>
              <w:rPr>
                <w:rFonts w:hint="default" w:ascii="Times New Roman" w:hAnsi="Times New Roman" w:cs="Times New Roman"/>
                <w:b w:val="0"/>
                <w:bCs w:val="0"/>
                <w:sz w:val="24"/>
                <w:szCs w:val="24"/>
                <w:vertAlign w:val="baseline"/>
                <w:lang w:val="en-US"/>
              </w:rPr>
            </w:pPr>
          </w:p>
          <w:p>
            <w:pPr>
              <w:widowControl w:val="0"/>
              <w:numPr>
                <w:ilvl w:val="0"/>
                <w:numId w:val="0"/>
              </w:numPr>
              <w:wordWrap/>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13536" behindDoc="0" locked="0" layoutInCell="1" allowOverlap="1">
                      <wp:simplePos x="0" y="0"/>
                      <wp:positionH relativeFrom="column">
                        <wp:posOffset>493395</wp:posOffset>
                      </wp:positionH>
                      <wp:positionV relativeFrom="paragraph">
                        <wp:posOffset>110490</wp:posOffset>
                      </wp:positionV>
                      <wp:extent cx="2120900" cy="629920"/>
                      <wp:effectExtent l="1905" t="6350" r="10795" b="34290"/>
                      <wp:wrapNone/>
                      <wp:docPr id="75" name="Straight Arrow Connector 75"/>
                      <wp:cNvGraphicFramePr/>
                      <a:graphic xmlns:a="http://schemas.openxmlformats.org/drawingml/2006/main">
                        <a:graphicData uri="http://schemas.microsoft.com/office/word/2010/wordprocessingShape">
                          <wps:wsp>
                            <wps:cNvCnPr/>
                            <wps:spPr>
                              <a:xfrm>
                                <a:off x="0" y="0"/>
                                <a:ext cx="2120900" cy="62992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8.85pt;margin-top:8.7pt;height:49.6pt;width:167pt;z-index:251713536;mso-width-relative:page;mso-height-relative:page;" filled="f" stroked="t" coordsize="21600,21600" o:gfxdata="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5srfzVAAAACQEAAA8AAAAAAAAAAQAgAAAAIgAAAGRycy9kb3ducmV2LnhtbFBL&#10;AQIUABQAAAAIAIdO4kDqPLLP+QEAAPoDAAAOAAAAAAAAAAEAIAAAACQBAABkcnMvZTJvRG9jLnht&#10;bFBLBQYAAAAABgAGAFkBAACPBQ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I(0, 0)</w:t>
            </w:r>
          </w:p>
          <w:p>
            <w:pPr>
              <w:widowControl w:val="0"/>
              <w:numPr>
                <w:ilvl w:val="0"/>
                <w:numId w:val="0"/>
              </w:numPr>
              <w:wordWrap/>
              <w:jc w:val="left"/>
              <w:rPr>
                <w:rFonts w:hint="default" w:ascii="Times New Roman" w:hAnsi="Times New Roman" w:cs="Times New Roman"/>
                <w:b w:val="0"/>
                <w:bCs w:val="0"/>
                <w:sz w:val="24"/>
                <w:szCs w:val="24"/>
                <w:vertAlign w:val="baseline"/>
                <w:lang w:val="en-US"/>
              </w:rPr>
            </w:pPr>
          </w:p>
          <w:p>
            <w:pPr>
              <w:widowControl w:val="0"/>
              <w:numPr>
                <w:ilvl w:val="0"/>
                <w:numId w:val="0"/>
              </w:numPr>
              <w:wordWrap/>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14560" behindDoc="0" locked="0" layoutInCell="1" allowOverlap="1">
                      <wp:simplePos x="0" y="0"/>
                      <wp:positionH relativeFrom="column">
                        <wp:posOffset>499745</wp:posOffset>
                      </wp:positionH>
                      <wp:positionV relativeFrom="paragraph">
                        <wp:posOffset>134620</wp:posOffset>
                      </wp:positionV>
                      <wp:extent cx="2127250" cy="636270"/>
                      <wp:effectExtent l="1905" t="6350" r="4445" b="27940"/>
                      <wp:wrapNone/>
                      <wp:docPr id="76" name="Straight Arrow Connector 76"/>
                      <wp:cNvGraphicFramePr/>
                      <a:graphic xmlns:a="http://schemas.openxmlformats.org/drawingml/2006/main">
                        <a:graphicData uri="http://schemas.microsoft.com/office/word/2010/wordprocessingShape">
                          <wps:wsp>
                            <wps:cNvCnPr/>
                            <wps:spPr>
                              <a:xfrm>
                                <a:off x="0" y="0"/>
                                <a:ext cx="2127250" cy="63627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9.35pt;margin-top:10.6pt;height:50.1pt;width:167.5pt;z-index:251714560;mso-width-relative:page;mso-height-relative:page;" filled="f" stroked="t" coordsize="21600,21600" o:gfxdata="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wimbE1gAAAAkBAAAPAAAAAAAAAAEAIAAAACIAAABkcnMvZG93bnJldi54bWxQ&#10;SwECFAAUAAAACACHTuJAOYhmivkBAAD6AwAADgAAAAAAAAABACAAAAAlAQAAZHJzL2Uyb0RvYy54&#10;bWxQSwUGAAAAAAYABgBZAQAAkAU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I(1, 0)</w:t>
            </w:r>
          </w:p>
          <w:p>
            <w:pPr>
              <w:widowControl w:val="0"/>
              <w:numPr>
                <w:ilvl w:val="0"/>
                <w:numId w:val="0"/>
              </w:numPr>
              <w:wordWrap/>
              <w:jc w:val="left"/>
              <w:rPr>
                <w:rFonts w:hint="default" w:ascii="Times New Roman" w:hAnsi="Times New Roman" w:cs="Times New Roman"/>
                <w:b w:val="0"/>
                <w:bCs w:val="0"/>
                <w:sz w:val="24"/>
                <w:szCs w:val="24"/>
                <w:vertAlign w:val="baseline"/>
                <w:lang w:val="en-US"/>
              </w:rPr>
            </w:pPr>
          </w:p>
          <w:p>
            <w:pPr>
              <w:widowControl w:val="0"/>
              <w:numPr>
                <w:ilvl w:val="0"/>
                <w:numId w:val="0"/>
              </w:numPr>
              <w:wordWrap w:val="0"/>
              <w:jc w:val="right"/>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18656" behindDoc="0" locked="0" layoutInCell="1" allowOverlap="1">
                      <wp:simplePos x="0" y="0"/>
                      <wp:positionH relativeFrom="column">
                        <wp:posOffset>480695</wp:posOffset>
                      </wp:positionH>
                      <wp:positionV relativeFrom="paragraph">
                        <wp:posOffset>101600</wp:posOffset>
                      </wp:positionV>
                      <wp:extent cx="2120900" cy="304800"/>
                      <wp:effectExtent l="0" t="6350" r="12700" b="39370"/>
                      <wp:wrapNone/>
                      <wp:docPr id="80" name="Straight Arrow Connector 80"/>
                      <wp:cNvGraphicFramePr/>
                      <a:graphic xmlns:a="http://schemas.openxmlformats.org/drawingml/2006/main">
                        <a:graphicData uri="http://schemas.microsoft.com/office/word/2010/wordprocessingShape">
                          <wps:wsp>
                            <wps:cNvCnPr/>
                            <wps:spPr>
                              <a:xfrm flipH="1">
                                <a:off x="0" y="0"/>
                                <a:ext cx="2120900" cy="3048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7.85pt;margin-top:8pt;height:24pt;width:167pt;z-index:251718656;mso-width-relative:page;mso-height-relative:page;" filled="f" stroked="t" coordsize="21600,21600" o:gfxdata="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eCBf62QAAAAgBAAAPAAAAAAAAAAEAIAAAACIAAABkcnMvZG93bnJl&#10;di54bWxQSwECFAAUAAAACACHTuJA0e+oUfwBAAAEBAAADgAAAAAAAAABACAAAAAoAQAAZHJzL2Uy&#10;b0RvYy54bWxQSwUGAAAAAAYABgBZAQAAlgU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 xml:space="preserve">I(1, 0) </w:t>
            </w:r>
          </w:p>
          <w:p>
            <w:pPr>
              <w:widowControl w:val="0"/>
              <w:numPr>
                <w:ilvl w:val="0"/>
                <w:numId w:val="0"/>
              </w:numPr>
              <w:wordWrap/>
              <w:jc w:val="right"/>
              <w:rPr>
                <w:rFonts w:hint="default" w:ascii="Times New Roman" w:hAnsi="Times New Roman" w:cs="Times New Roman"/>
                <w:b w:val="0"/>
                <w:bCs w:val="0"/>
                <w:sz w:val="24"/>
                <w:szCs w:val="24"/>
                <w:vertAlign w:val="baseline"/>
                <w:lang w:val="en-US"/>
              </w:rPr>
            </w:pPr>
          </w:p>
          <w:p>
            <w:pPr>
              <w:widowControl w:val="0"/>
              <w:numPr>
                <w:ilvl w:val="0"/>
                <w:numId w:val="0"/>
              </w:numPr>
              <w:wordWrap/>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sz w:val="24"/>
              </w:rPr>
              <mc:AlternateContent>
                <mc:Choice Requires="wps">
                  <w:drawing>
                    <wp:anchor distT="0" distB="0" distL="114300" distR="114300" simplePos="0" relativeHeight="251719680" behindDoc="0" locked="0" layoutInCell="1" allowOverlap="1">
                      <wp:simplePos x="0" y="0"/>
                      <wp:positionH relativeFrom="column">
                        <wp:posOffset>506095</wp:posOffset>
                      </wp:positionH>
                      <wp:positionV relativeFrom="paragraph">
                        <wp:posOffset>125730</wp:posOffset>
                      </wp:positionV>
                      <wp:extent cx="2120900" cy="304800"/>
                      <wp:effectExtent l="0" t="6350" r="12700" b="39370"/>
                      <wp:wrapNone/>
                      <wp:docPr id="81" name="Straight Arrow Connector 81"/>
                      <wp:cNvGraphicFramePr/>
                      <a:graphic xmlns:a="http://schemas.openxmlformats.org/drawingml/2006/main">
                        <a:graphicData uri="http://schemas.microsoft.com/office/word/2010/wordprocessingShape">
                          <wps:wsp>
                            <wps:cNvCnPr/>
                            <wps:spPr>
                              <a:xfrm flipH="1">
                                <a:off x="0" y="0"/>
                                <a:ext cx="2120900" cy="30480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9.85pt;margin-top:9.9pt;height:24pt;width:167pt;z-index:251719680;mso-width-relative:page;mso-height-relative:page;" filled="f" stroked="t" coordsize="21600,21600" o:gfxdata="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wcxVbaAAAACAEAAA8AAAAAAAAAAQAgAAAAIgAAAGRycy9kb3du&#10;cmV2LnhtbFBLAQIUABQAAAAIAIdO4kB44ZgQ/QEAAAQEAAAOAAAAAAAAAAEAIAAAACkBAABkcnMv&#10;ZTJvRG9jLnhtbFBLBQYAAAAABgAGAFkBAACYBQ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sz w:val="24"/>
              </w:rPr>
              <mc:AlternateContent>
                <mc:Choice Requires="wps">
                  <w:drawing>
                    <wp:anchor distT="0" distB="0" distL="114300" distR="114300" simplePos="0" relativeHeight="251715584" behindDoc="0" locked="0" layoutInCell="1" allowOverlap="1">
                      <wp:simplePos x="0" y="0"/>
                      <wp:positionH relativeFrom="column">
                        <wp:posOffset>506095</wp:posOffset>
                      </wp:positionH>
                      <wp:positionV relativeFrom="paragraph">
                        <wp:posOffset>113030</wp:posOffset>
                      </wp:positionV>
                      <wp:extent cx="2108200" cy="560070"/>
                      <wp:effectExtent l="1905" t="6350" r="8255" b="27940"/>
                      <wp:wrapNone/>
                      <wp:docPr id="77" name="Straight Arrow Connector 77"/>
                      <wp:cNvGraphicFramePr/>
                      <a:graphic xmlns:a="http://schemas.openxmlformats.org/drawingml/2006/main">
                        <a:graphicData uri="http://schemas.microsoft.com/office/word/2010/wordprocessingShape">
                          <wps:wsp>
                            <wps:cNvCnPr/>
                            <wps:spPr>
                              <a:xfrm>
                                <a:off x="0" y="0"/>
                                <a:ext cx="2108200" cy="56007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9.85pt;margin-top:8.9pt;height:44.1pt;width:166pt;z-index:251715584;mso-width-relative:page;mso-height-relative:page;" filled="f" stroked="t" coordsize="21600,21600" o:gfxdata="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5A039UAAAAJAQAADwAAAAAAAAABACAAAAAiAAAAZHJzL2Rvd25yZXYueG1sUEsB&#10;AhQAFAAAAAgAh07iQCFKLzD4AQAA+gMAAA4AAAAAAAAAAQAgAAAAJAEAAGRycy9lMm9Eb2MueG1s&#10;UEsFBgAAAAAGAAYAWQEAAI4FA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val="0"/>
                <w:bCs w:val="0"/>
                <w:sz w:val="24"/>
                <w:szCs w:val="24"/>
                <w:vertAlign w:val="baseline"/>
                <w:lang w:val="en-US"/>
              </w:rPr>
              <w:t>I(1, 1)                               I(1, 1)</w:t>
            </w:r>
          </w:p>
        </w:tc>
      </w:tr>
    </w:tbl>
    <w:p>
      <w:pPr>
        <w:rPr>
          <w:rFonts w:hint="default" w:ascii="Times New Roman" w:hAnsi="Times New Roman" w:cs="Times New Roman"/>
        </w:rPr>
      </w:pP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jc w:val="center"/>
        </w:trPr>
        <w:tc>
          <w:tcPr>
            <w:tcW w:w="2776" w:type="dxa"/>
          </w:tcPr>
          <w:p>
            <w:pPr>
              <w:widowControl w:val="0"/>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i/>
                <w:iCs/>
                <w:sz w:val="24"/>
                <w:szCs w:val="24"/>
                <w:vertAlign w:val="baseline"/>
                <w:lang w:val="en-US"/>
              </w:rPr>
              <w:t>Quy ước</w:t>
            </w:r>
            <w:r>
              <w:rPr>
                <w:rFonts w:hint="default" w:ascii="Times New Roman" w:hAnsi="Times New Roman" w:cs="Times New Roman"/>
                <w:b w:val="0"/>
                <w:bCs w:val="0"/>
                <w:sz w:val="24"/>
                <w:szCs w:val="24"/>
                <w:vertAlign w:val="baseline"/>
                <w:lang w:val="en-US"/>
              </w:rPr>
              <w:t>: I(X, Y)</w:t>
            </w:r>
          </w:p>
          <w:p>
            <w:pPr>
              <w:widowControl w:val="0"/>
              <w:numPr>
                <w:ilvl w:val="0"/>
                <w:numId w:val="0"/>
              </w:numPr>
              <w:ind w:firstLine="48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 Khung thông tin</w:t>
            </w:r>
          </w:p>
          <w:p>
            <w:pPr>
              <w:widowControl w:val="0"/>
              <w:numPr>
                <w:ilvl w:val="0"/>
                <w:numId w:val="0"/>
              </w:numPr>
              <w:ind w:firstLine="48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X: STT khung gửi</w:t>
            </w:r>
          </w:p>
          <w:p>
            <w:pPr>
              <w:widowControl w:val="0"/>
              <w:numPr>
                <w:ilvl w:val="0"/>
                <w:numId w:val="0"/>
              </w:numPr>
              <w:ind w:firstLine="48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 STT khung nhận</w:t>
            </w:r>
          </w:p>
          <w:p>
            <w:pPr>
              <w:widowControl w:val="0"/>
              <w:numPr>
                <w:ilvl w:val="0"/>
                <w:numId w:val="0"/>
              </w:numPr>
              <w:jc w:val="center"/>
              <w:rPr>
                <w:rFonts w:hint="default" w:ascii="Times New Roman" w:hAnsi="Times New Roman" w:cs="Times New Roman"/>
                <w:b w:val="0"/>
                <w:bCs w:val="0"/>
                <w:sz w:val="24"/>
                <w:szCs w:val="24"/>
                <w:vertAlign w:val="baseline"/>
                <w:lang w:val="en-US"/>
              </w:rPr>
            </w:pPr>
          </w:p>
        </w:tc>
      </w:tr>
    </w:tbl>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Hoạt động của cửa sổ trượt: Giáo trình / 58.</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Giao thức HDLC (High Level Data Link Control):</w:t>
      </w:r>
    </w:p>
    <w:p>
      <w:pPr>
        <w:numPr>
          <w:ilvl w:val="0"/>
          <w:numId w:val="14"/>
        </w:numPr>
        <w:ind w:left="840" w:leftChars="0" w:hanging="420" w:firstLineChars="0"/>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Có 3 loại trạm:</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Trạm chính (Primary station):</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Điều khiển toàn bộ hệ thống.</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Các khung được gửi từ trạm chính gọi là </w:t>
      </w:r>
      <w:r>
        <w:rPr>
          <w:rFonts w:hint="default" w:ascii="Times New Roman" w:hAnsi="Times New Roman" w:cs="Times New Roman"/>
          <w:b/>
          <w:bCs/>
          <w:sz w:val="24"/>
          <w:szCs w:val="24"/>
          <w:vertAlign w:val="baseline"/>
          <w:lang w:val="en-US"/>
        </w:rPr>
        <w:t>lệnh</w:t>
      </w:r>
      <w:r>
        <w:rPr>
          <w:rFonts w:hint="default" w:ascii="Times New Roman" w:hAnsi="Times New Roman" w:cs="Times New Roman"/>
          <w:b w:val="0"/>
          <w:bCs w:val="0"/>
          <w:sz w:val="24"/>
          <w:szCs w:val="24"/>
          <w:vertAlign w:val="baseline"/>
          <w:lang w:val="en-US"/>
        </w:rPr>
        <w:t xml:space="preserve"> (command).</w: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Trạm phụ (Secondary station): </w:t>
      </w:r>
      <w:r>
        <w:rPr>
          <w:rFonts w:hint="default" w:ascii="Times New Roman" w:hAnsi="Times New Roman" w:cs="Times New Roman"/>
          <w:b/>
          <w:bCs/>
          <w:sz w:val="24"/>
          <w:szCs w:val="24"/>
          <w:lang w:val="en-US"/>
        </w:rPr>
        <w:tab/>
      </w: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Chịu sự kiểm soát của trạm chính.</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vertAlign w:val="baseline"/>
          <w:lang w:val="en-US"/>
        </w:rPr>
        <w:t>Các khung được gửi từ trạm phụ là</w:t>
      </w:r>
      <w:r>
        <w:rPr>
          <w:rFonts w:hint="default" w:ascii="Times New Roman" w:hAnsi="Times New Roman" w:cs="Times New Roman"/>
          <w:b w:val="0"/>
          <w:bCs w:val="0"/>
          <w:sz w:val="24"/>
          <w:szCs w:val="24"/>
          <w:lang w:val="en-US"/>
        </w:rPr>
        <w:t xml:space="preserve"> các </w:t>
      </w:r>
      <w:r>
        <w:rPr>
          <w:rFonts w:hint="default" w:ascii="Times New Roman" w:hAnsi="Times New Roman" w:cs="Times New Roman"/>
          <w:b/>
          <w:bCs/>
          <w:sz w:val="24"/>
          <w:szCs w:val="24"/>
          <w:lang w:val="en-US"/>
        </w:rPr>
        <w:t>phản hồi</w:t>
      </w:r>
      <w:r>
        <w:rPr>
          <w:rFonts w:hint="default" w:ascii="Times New Roman" w:hAnsi="Times New Roman" w:cs="Times New Roman"/>
          <w:b w:val="0"/>
          <w:bCs w:val="0"/>
          <w:sz w:val="24"/>
          <w:szCs w:val="24"/>
          <w:lang w:val="en-US"/>
        </w:rPr>
        <w:t>.</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Trạm hỗn hợp (Combined station): Mang đặc tính của trạm chính và trạm phụ.</w:t>
      </w:r>
    </w:p>
    <w:p>
      <w:pPr>
        <w:numPr>
          <w:ilvl w:val="0"/>
          <w:numId w:val="15"/>
        </w:numPr>
        <w:ind w:left="84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Hai cấu hình đường nối kết:</w:t>
      </w:r>
    </w:p>
    <w:p>
      <w:pPr>
        <w:numPr>
          <w:ilvl w:val="0"/>
          <w:numId w:val="0"/>
        </w:numPr>
        <w:ind w:left="420" w:leftChars="0" w:firstLine="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Không cân bằng (Unbalanced configuration): Gồm 1 trạm chính và nhiều máy trạm phụ và hỗ trợ truyền song công (full-duplex) và bán song công (half-duplex).</w:t>
      </w:r>
    </w:p>
    <w:p>
      <w:pPr>
        <w:numPr>
          <w:ilvl w:val="0"/>
          <w:numId w:val="0"/>
        </w:numPr>
        <w:ind w:left="420" w:leftChars="0" w:firstLine="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Cân bằng (Balanced configuration): Gồm 2 trạm hỗn hợp và hỗ trợ truyền song công (full-duplex) và bán song công (half-duplex).</w:t>
      </w:r>
    </w:p>
    <w:p>
      <w:pPr>
        <w:numPr>
          <w:ilvl w:val="0"/>
          <w:numId w:val="16"/>
        </w:numPr>
        <w:tabs>
          <w:tab w:val="clear" w:pos="840"/>
        </w:tabs>
        <w:ind w:left="84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Có 3 chế độ truyền tải (HDLC Transfer Modes):</w:t>
      </w:r>
    </w:p>
    <w:p>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Chế độ trả lời bình thường (Normal Response Mode - NRM): </w:t>
      </w:r>
    </w:p>
    <w:p>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Sử dụng cấu hình không cân bằng.</w:t>
      </w:r>
    </w:p>
    <w:p>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Trạm chính khởi động đường nối kết. Máy phụ chỉ có thể truyền dữ liệu.</w:t>
      </w:r>
    </w:p>
    <w:p>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Chế độ cân bằng bất đồng bộ (Asynchronous Balanced Mode - ABM):</w:t>
      </w:r>
    </w:p>
    <w:p>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Sử dụng cấu hình cân bằng.</w:t>
      </w:r>
    </w:p>
    <w:p>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Hai trạm có thể khởi động đường nối kết mà không cần sự cho phép của máy kia.</w:t>
      </w:r>
    </w:p>
    <w:p>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Chế độ trả lời bất đồng bộ (Asynchronous Response Mode - ARM):</w:t>
      </w:r>
    </w:p>
    <w:p>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Sử dụng cấu hình không cân bằng.</w:t>
      </w:r>
    </w:p>
    <w:p>
      <w:pPr>
        <w:numPr>
          <w:ilvl w:val="0"/>
          <w:numId w:val="0"/>
        </w:numPr>
        <w:ind w:left="42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Trạm phụ có khả năng khởi động đường nối kết mà không cần sự cho phép của trạm chính.</w:t>
      </w:r>
    </w:p>
    <w:p>
      <w:pPr>
        <w:numPr>
          <w:ilvl w:val="0"/>
          <w:numId w:val="17"/>
        </w:numPr>
        <w:tabs>
          <w:tab w:val="clear" w:pos="840"/>
        </w:tabs>
        <w:ind w:left="84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Cấu trúc khung:</w:t>
      </w:r>
    </w:p>
    <w:p>
      <w:pPr>
        <w:numPr>
          <w:ilvl w:val="0"/>
          <w:numId w:val="0"/>
        </w:numPr>
        <w:ind w:left="84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Frame format:</w:t>
      </w:r>
    </w:p>
    <w:p>
      <w:pPr>
        <w:numPr>
          <w:ilvl w:val="0"/>
          <w:numId w:val="0"/>
        </w:numPr>
        <w:ind w:left="84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Flag (8 bits): Sử dụng bit độn. (01111110)</w:t>
      </w:r>
    </w:p>
    <w:p>
      <w:pPr>
        <w:numPr>
          <w:ilvl w:val="0"/>
          <w:numId w:val="0"/>
        </w:numPr>
        <w:ind w:left="84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Address (8 bits): Sử dụng MAC add.</w:t>
      </w:r>
    </w:p>
    <w:p>
      <w:pPr>
        <w:numPr>
          <w:ilvl w:val="0"/>
          <w:numId w:val="0"/>
        </w:numPr>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Control Field (8 or 16 bits): Có 3 loại khung: I-frame (Khung thông tin), S-frame để điều khiển luồng và lỗi, U-frame để điều khiển đường nối kết.</w:t>
      </w:r>
    </w:p>
    <w:p>
      <w:pPr>
        <w:numPr>
          <w:ilvl w:val="0"/>
          <w:numId w:val="0"/>
        </w:numPr>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Khi khung gửi lệnh, bit P được đặt lên. Khi khung gửi phản hồi, bit F được đặt lên.</w:t>
      </w:r>
    </w:p>
    <w:p>
      <w:pPr>
        <w:numPr>
          <w:ilvl w:val="0"/>
          <w:numId w:val="0"/>
        </w:numPr>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S-frame: RR -- sẵn sàng chờ nhận khung; RNR -- đã nhận tốt khung …, chờ nhận khung …; REJ -- gửi lại tất cả khung kể từ khung …; SREJ -- gửi lại khung … .</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numPr>
          <w:ilvl w:val="0"/>
          <w:numId w:val="0"/>
        </w:numPr>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Chương 4: THE LINK LAYER AND LANS</w:t>
      </w:r>
    </w:p>
    <w:p>
      <w:pPr>
        <w:numPr>
          <w:ilvl w:val="0"/>
          <w:numId w:val="0"/>
        </w:numPr>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liên kết dữ liệu được chia thành 2 tầng con:</w:t>
      </w:r>
    </w:p>
    <w:p>
      <w:pPr>
        <w:numPr>
          <w:ilvl w:val="0"/>
          <w:numId w:val="0"/>
        </w:numPr>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điều khiển (Logical Link Control layer - LLC layer):</w:t>
      </w:r>
    </w:p>
    <w:p>
      <w:pPr>
        <w:numPr>
          <w:ilvl w:val="0"/>
          <w:numId w:val="0"/>
        </w:numPr>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Giao tiếp và cung cấp dịch vụ cho tầng mạng.</w:t>
      </w:r>
    </w:p>
    <w:p>
      <w:pPr>
        <w:numPr>
          <w:ilvl w:val="0"/>
          <w:numId w:val="18"/>
        </w:numPr>
        <w:ind w:left="168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DV không nối kết không báo nhận (unacknowledged connectionless service), </w:t>
      </w:r>
      <w:r>
        <w:rPr>
          <w:rFonts w:hint="default" w:ascii="Times New Roman" w:hAnsi="Times New Roman" w:cs="Times New Roman"/>
          <w:b/>
          <w:bCs/>
          <w:sz w:val="24"/>
          <w:szCs w:val="24"/>
          <w:lang w:val="en-US"/>
        </w:rPr>
        <w:t>thường được sử dụng trong mạng LAN</w:t>
      </w:r>
      <w:r>
        <w:rPr>
          <w:rFonts w:hint="default" w:ascii="Times New Roman" w:hAnsi="Times New Roman" w:cs="Times New Roman"/>
          <w:b w:val="0"/>
          <w:bCs w:val="0"/>
          <w:sz w:val="24"/>
          <w:szCs w:val="24"/>
          <w:lang w:val="en-US"/>
        </w:rPr>
        <w:t>.</w:t>
      </w:r>
    </w:p>
    <w:p>
      <w:pPr>
        <w:numPr>
          <w:ilvl w:val="0"/>
          <w:numId w:val="18"/>
        </w:numPr>
        <w:ind w:left="168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DV không nối kết có báo nhận (Acknowledged connectionless service), </w:t>
      </w:r>
      <w:r>
        <w:rPr>
          <w:rFonts w:hint="default" w:ascii="Times New Roman" w:hAnsi="Times New Roman" w:cs="Times New Roman"/>
          <w:b/>
          <w:bCs/>
          <w:sz w:val="24"/>
          <w:szCs w:val="24"/>
          <w:lang w:val="en-US"/>
        </w:rPr>
        <w:t>thường dùng trong mạng không dây</w:t>
      </w:r>
      <w:r>
        <w:rPr>
          <w:rFonts w:hint="default" w:ascii="Times New Roman" w:hAnsi="Times New Roman" w:cs="Times New Roman"/>
          <w:b w:val="0"/>
          <w:bCs w:val="0"/>
          <w:sz w:val="24"/>
          <w:szCs w:val="24"/>
          <w:lang w:val="en-US"/>
        </w:rPr>
        <w:t>.</w:t>
      </w:r>
    </w:p>
    <w:p>
      <w:pPr>
        <w:numPr>
          <w:ilvl w:val="0"/>
          <w:numId w:val="18"/>
        </w:numPr>
        <w:ind w:left="168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DV định hướng có nối kết (Acknowledged connection-oriented service), </w:t>
      </w:r>
      <w:r>
        <w:rPr>
          <w:rFonts w:hint="default" w:ascii="Times New Roman" w:hAnsi="Times New Roman" w:cs="Times New Roman"/>
          <w:b/>
          <w:bCs/>
          <w:sz w:val="24"/>
          <w:szCs w:val="24"/>
          <w:lang w:val="en-US"/>
        </w:rPr>
        <w:t>thường dùng trong mạng WANs</w:t>
      </w:r>
      <w:r>
        <w:rPr>
          <w:rFonts w:hint="default" w:ascii="Times New Roman" w:hAnsi="Times New Roman" w:cs="Times New Roman"/>
          <w:b w:val="0"/>
          <w:bCs w:val="0"/>
          <w:sz w:val="24"/>
          <w:szCs w:val="24"/>
          <w:lang w:val="en-US"/>
        </w:rPr>
        <w:t>.</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Be responsible for error control and flow control.</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Tầng điều khiển truy cập (Medium Access Control layer - MAC layer) (Khác địa chỉ MAC)</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Tạo khung.</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Nhận khung, trích xuất thông tin và dò lỗi.</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Truy cập đường truyền.</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Có 3 cách điều khiển truy cập đường truyền:</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Chia kênh:</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FDMA: Chia tần số </w:t>
      </w:r>
    </w:p>
    <w:p>
      <w:pPr>
        <w:numPr>
          <w:ilvl w:val="0"/>
          <w:numId w:val="19"/>
        </w:numPr>
        <w:tabs>
          <w:tab w:val="clear" w:pos="1680"/>
        </w:tabs>
        <w:ind w:left="168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Không đụng độ.</w:t>
      </w:r>
    </w:p>
    <w:p>
      <w:pPr>
        <w:numPr>
          <w:ilvl w:val="0"/>
          <w:numId w:val="19"/>
        </w:numPr>
        <w:tabs>
          <w:tab w:val="clear" w:pos="1680"/>
        </w:tabs>
        <w:ind w:left="168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Mỗi trạm được gán 1 dãy băng tầng.</w:t>
      </w:r>
    </w:p>
    <w:p>
      <w:pPr>
        <w:numPr>
          <w:ilvl w:val="0"/>
          <w:numId w:val="19"/>
        </w:numPr>
        <w:tabs>
          <w:tab w:val="clear" w:pos="1680"/>
        </w:tabs>
        <w:ind w:left="168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Dù băng tầng của một trạm không được sử dụng nhưng nó vẫn bị trạm đó chiếm.</w:t>
      </w:r>
    </w:p>
    <w:p>
      <w:pPr>
        <w:numPr>
          <w:ilvl w:val="0"/>
          <w:numId w:val="19"/>
        </w:numPr>
        <w:tabs>
          <w:tab w:val="clear" w:pos="1680"/>
        </w:tabs>
        <w:ind w:left="168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Trạm mới phát sinh thì không được chia băng tầng.</w:t>
      </w:r>
    </w:p>
    <w:p>
      <w:pPr>
        <w:numPr>
          <w:ilvl w:val="0"/>
          <w:numId w:val="0"/>
        </w:numPr>
        <w:ind w:left="420" w:leftChars="0" w:firstLine="420" w:firstLine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=&gt;</w:t>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Hiệu quả khi số lượng trạm cố định và trạm nào cũng có nhu cầu truyền dữ liệu.</w:t>
      </w:r>
    </w:p>
    <w:p>
      <w:pPr>
        <w:numPr>
          <w:ilvl w:val="0"/>
          <w:numId w:val="0"/>
        </w:numPr>
        <w:ind w:left="420" w:leftChars="0" w:firstLine="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TDMA: Chia thời gian.</w:t>
      </w:r>
    </w:p>
    <w:p>
      <w:pPr>
        <w:numPr>
          <w:ilvl w:val="0"/>
          <w:numId w:val="0"/>
        </w:numPr>
        <w:ind w:left="420" w:leftChars="0" w:firstLine="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CDMA: Chuỗi chip</w:t>
      </w:r>
    </w:p>
    <w:p>
      <w:pPr>
        <w:numPr>
          <w:ilvl w:val="0"/>
          <w:numId w:val="20"/>
        </w:numPr>
        <w:tabs>
          <w:tab w:val="clear" w:pos="1680"/>
        </w:tabs>
        <w:ind w:left="168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Mỗi trạm được cấp chuỗi chip, để mã hóa dữ liệu.</w:t>
      </w:r>
    </w:p>
    <w:p>
      <w:pPr>
        <w:numPr>
          <w:ilvl w:val="0"/>
          <w:numId w:val="20"/>
        </w:numPr>
        <w:tabs>
          <w:tab w:val="clear" w:pos="1680"/>
        </w:tabs>
        <w:ind w:left="168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Bên gửi encode - Bên nhận decode.</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Tích trong: Tích trong của hai mã S và T, kí hiệu S . T, được tính bằng trung bình tổng của tích các bit nội tại tương ứng của hai mã này.</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bCs/>
          <w:sz w:val="24"/>
          <w:szCs w:val="24"/>
          <w:lang w:val="en-US"/>
        </w:rPr>
        <w:t>Ví dụ:</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 = +1 +1 +1 -1 -1 +1 +1 -1</w:t>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 = +1 +1 +1 +1 -1 -1 +1 -1</w:t>
      </w:r>
    </w:p>
    <w:p>
      <w:pPr>
        <w:numPr>
          <w:ilvl w:val="0"/>
          <w:numId w:val="0"/>
        </w:numPr>
        <w:rPr>
          <w:rFonts w:hint="default" w:ascii="Times New Roman" w:hAnsi="Times New Roman" w:cs="Times New Roman"/>
          <w:b w:val="0"/>
          <w:bCs w:val="0"/>
          <w:sz w:val="24"/>
          <w:szCs w:val="24"/>
          <w:lang w:val="en-US"/>
        </w:rPr>
      </w:pPr>
    </w:p>
    <w:p>
      <w:pPr>
        <w:numPr>
          <w:ilvl w:val="0"/>
          <w:numId w:val="0"/>
        </w:num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S . T = </w:t>
      </w:r>
      <m:oMath>
        <m:f>
          <m:fPr>
            <m:ctrlPr>
              <w:rPr>
                <w:rFonts w:ascii="Cambria Math" w:hAnsi="Cambria Math" w:cs="Times New Roman"/>
                <w:bCs w:val="0"/>
                <w:i/>
                <w:sz w:val="24"/>
                <w:szCs w:val="24"/>
                <w:lang w:val="en-US"/>
              </w:rPr>
            </m:ctrlPr>
          </m:fPr>
          <m:num>
            <m:r>
              <m:rPr/>
              <w:rPr>
                <w:rFonts w:hint="default" w:ascii="Cambria Math" w:hAnsi="Cambria Math" w:cs="Times New Roman"/>
                <w:sz w:val="24"/>
                <w:szCs w:val="24"/>
                <w:lang w:val="en-US"/>
              </w:rPr>
              <m:t>+1 +1 +1 +(−1) +1 +(−1) +1 +1</m:t>
            </m:r>
            <m:ctrlPr>
              <w:rPr>
                <w:rFonts w:ascii="Cambria Math" w:hAnsi="Cambria Math" w:cs="Times New Roman"/>
                <w:bCs w:val="0"/>
                <w:i/>
                <w:sz w:val="24"/>
                <w:szCs w:val="24"/>
                <w:lang w:val="en-US"/>
              </w:rPr>
            </m:ctrlPr>
          </m:num>
          <m:den>
            <m:r>
              <m:rPr/>
              <w:rPr>
                <w:rFonts w:hint="default" w:ascii="Cambria Math" w:hAnsi="Cambria Math" w:cs="Times New Roman"/>
                <w:sz w:val="24"/>
                <w:szCs w:val="24"/>
                <w:lang w:val="en-US"/>
              </w:rPr>
              <m:t>8</m:t>
            </m:r>
            <m:ctrlPr>
              <w:rPr>
                <w:rFonts w:ascii="Cambria Math" w:hAnsi="Cambria Math" w:cs="Times New Roman"/>
                <w:bCs w:val="0"/>
                <w:i/>
                <w:sz w:val="24"/>
                <w:szCs w:val="24"/>
                <w:lang w:val="en-US"/>
              </w:rPr>
            </m:ctrlPr>
          </m:den>
        </m:f>
        <m:r>
          <m:rPr/>
          <w:rPr>
            <w:rFonts w:hint="default" w:ascii="Cambria Math" w:hAnsi="Cambria Math" w:cs="Times New Roman"/>
            <w:sz w:val="24"/>
            <w:szCs w:val="24"/>
            <w:lang w:val="en-US"/>
          </w:rPr>
          <m:t>=</m:t>
        </m:r>
        <m:f>
          <m:fPr>
            <m:ctrlPr>
              <w:rPr>
                <w:rFonts w:hint="default" w:ascii="Cambria Math" w:hAnsi="Cambria Math" w:cs="Times New Roman"/>
                <w:bCs w:val="0"/>
                <w:i/>
                <w:sz w:val="24"/>
                <w:szCs w:val="24"/>
                <w:lang w:val="en-US"/>
              </w:rPr>
            </m:ctrlPr>
          </m:fPr>
          <m:num>
            <m:r>
              <m:rPr/>
              <w:rPr>
                <w:rFonts w:hint="default" w:ascii="Cambria Math" w:hAnsi="Cambria Math" w:cs="Times New Roman"/>
                <w:sz w:val="24"/>
                <w:szCs w:val="24"/>
                <w:lang w:val="en-US"/>
              </w:rPr>
              <m:t>1</m:t>
            </m:r>
            <m:ctrlPr>
              <w:rPr>
                <w:rFonts w:hint="default" w:ascii="Cambria Math" w:hAnsi="Cambria Math" w:cs="Times New Roman"/>
                <w:bCs w:val="0"/>
                <w:i/>
                <w:sz w:val="24"/>
                <w:szCs w:val="24"/>
                <w:lang w:val="en-US"/>
              </w:rPr>
            </m:ctrlPr>
          </m:num>
          <m:den>
            <m:r>
              <m:rPr/>
              <w:rPr>
                <w:rFonts w:hint="default" w:ascii="Cambria Math" w:hAnsi="Cambria Math" w:cs="Times New Roman"/>
                <w:sz w:val="24"/>
                <w:szCs w:val="24"/>
                <w:lang w:val="en-US"/>
              </w:rPr>
              <m:t>2</m:t>
            </m:r>
            <m:ctrlPr>
              <w:rPr>
                <w:rFonts w:hint="default" w:ascii="Cambria Math" w:hAnsi="Cambria Math" w:cs="Times New Roman"/>
                <w:bCs w:val="0"/>
                <w:i/>
                <w:sz w:val="24"/>
                <w:szCs w:val="24"/>
                <w:lang w:val="en-US"/>
              </w:rPr>
            </m:ctrlPr>
          </m:den>
        </m:f>
      </m:oMath>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p>
    <w:p>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Encoding - Decoding:</w:t>
      </w:r>
    </w:p>
    <w:p>
      <w:pPr>
        <w:numPr>
          <w:ilvl w:val="0"/>
          <w:numId w:val="0"/>
        </w:numPr>
        <w:jc w:val="center"/>
      </w:pPr>
      <w:r>
        <w:drawing>
          <wp:inline distT="0" distB="0" distL="114300" distR="114300">
            <wp:extent cx="3879215" cy="2692400"/>
            <wp:effectExtent l="0" t="0" r="6985"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8"/>
                    <a:stretch>
                      <a:fillRect/>
                    </a:stretch>
                  </pic:blipFill>
                  <pic:spPr>
                    <a:xfrm>
                      <a:off x="0" y="0"/>
                      <a:ext cx="3879215" cy="269240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b/>
          <w:bCs/>
          <w:sz w:val="24"/>
          <w:szCs w:val="24"/>
          <w:lang w:val="en-US"/>
        </w:rPr>
      </w:pPr>
    </w:p>
    <w:p>
      <w:pPr>
        <w:numPr>
          <w:ilvl w:val="0"/>
          <w:numId w:val="0"/>
        </w:numPr>
        <w:ind w:lef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 xml:space="preserve">* Có bao nhiêu trạm thì bên giải mã </w:t>
      </w:r>
      <w:r>
        <w:rPr>
          <w:rFonts w:hint="default" w:ascii="Times New Roman" w:hAnsi="Times New Roman" w:cs="Times New Roman"/>
          <w:b/>
          <w:bCs/>
          <w:i/>
          <w:iCs/>
          <w:sz w:val="24"/>
          <w:szCs w:val="24"/>
          <w:lang w:val="en-US"/>
        </w:rPr>
        <w:t>phải</w:t>
      </w:r>
      <w:r>
        <w:rPr>
          <w:rFonts w:hint="default" w:ascii="Times New Roman" w:hAnsi="Times New Roman" w:cs="Times New Roman"/>
          <w:b/>
          <w:bCs/>
          <w:sz w:val="24"/>
          <w:szCs w:val="24"/>
          <w:lang w:val="en-US"/>
        </w:rPr>
        <w:t xml:space="preserve"> giải hết bao nhiêu trạm.</w:t>
      </w:r>
    </w:p>
    <w:p>
      <w:pPr>
        <w:numPr>
          <w:ilvl w:val="0"/>
          <w:numId w:val="0"/>
        </w:numPr>
        <w:ind w:left="420" w:leftChars="0" w:firstLine="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lang w:val="en-US"/>
        </w:rPr>
        <w:t>Ví dụ:</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vertAlign w:val="baseline"/>
          <w:lang w:val="en-US"/>
        </w:rPr>
        <w:t>Một hệ thống có 4 người dùng A, B, C, D có các chuỗi chip như sau:</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0 0 0 1 1 0 1 1</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0 0 1 0 1 1 1 0</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0 1 0 1 1 1 0 0</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0 1 0 0 0 0 1 0</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Tín hiệu tổng hợp trên đường truyền và bên nhận nhận dữ liệu là bao nhiêu khi: A, C gửi bit 1, B gửi bit 0.</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w:t>
      </w:r>
    </w:p>
    <w:p>
      <w:pPr>
        <w:numPr>
          <w:ilvl w:val="0"/>
          <w:numId w:val="21"/>
        </w:numPr>
        <w:ind w:left="840" w:leftChars="0" w:firstLine="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0</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1</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_</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Encoding signal of users: </w:t>
      </w:r>
      <w:r>
        <w:rPr>
          <w:rFonts w:hint="default" w:ascii="Times New Roman" w:hAnsi="Times New Roman" w:cs="Times New Roman"/>
          <w:b/>
          <w:bCs/>
          <w:i w:val="0"/>
          <w:iCs w:val="0"/>
          <w:color w:val="FF0000"/>
          <w:sz w:val="24"/>
          <w:szCs w:val="24"/>
          <w:vertAlign w:val="baseline"/>
          <w:lang w:val="en-US"/>
        </w:rPr>
        <w:t>Z</w:t>
      </w:r>
      <w:r>
        <w:rPr>
          <w:rFonts w:hint="default" w:ascii="Times New Roman" w:hAnsi="Times New Roman" w:cs="Times New Roman"/>
          <w:b/>
          <w:bCs/>
          <w:i w:val="0"/>
          <w:iCs w:val="0"/>
          <w:color w:val="FF0000"/>
          <w:sz w:val="24"/>
          <w:szCs w:val="24"/>
          <w:vertAlign w:val="subscript"/>
          <w:lang w:val="en-US"/>
        </w:rPr>
        <w:t>i</w:t>
      </w:r>
      <w:r>
        <w:rPr>
          <w:rFonts w:hint="default" w:ascii="Times New Roman" w:hAnsi="Times New Roman" w:cs="Times New Roman"/>
          <w:b/>
          <w:bCs/>
          <w:i w:val="0"/>
          <w:iCs w:val="0"/>
          <w:color w:val="FF0000"/>
          <w:sz w:val="24"/>
          <w:szCs w:val="24"/>
          <w:vertAlign w:val="baseline"/>
          <w:lang w:val="en-US"/>
        </w:rPr>
        <w:t xml:space="preserve"> = D</w:t>
      </w:r>
      <w:r>
        <w:rPr>
          <w:rFonts w:hint="default" w:ascii="Times New Roman" w:hAnsi="Times New Roman" w:cs="Times New Roman"/>
          <w:b/>
          <w:bCs/>
          <w:i w:val="0"/>
          <w:iCs w:val="0"/>
          <w:color w:val="FF0000"/>
          <w:sz w:val="24"/>
          <w:szCs w:val="24"/>
          <w:vertAlign w:val="subscript"/>
          <w:lang w:val="en-US"/>
        </w:rPr>
        <w:t>i</w:t>
      </w:r>
      <w:r>
        <w:rPr>
          <w:rFonts w:hint="default" w:ascii="Times New Roman" w:hAnsi="Times New Roman" w:cs="Times New Roman"/>
          <w:b/>
          <w:bCs/>
          <w:i w:val="0"/>
          <w:iCs w:val="0"/>
          <w:color w:val="FF0000"/>
          <w:sz w:val="24"/>
          <w:szCs w:val="24"/>
          <w:vertAlign w:val="baseline"/>
          <w:lang w:val="en-US"/>
        </w:rPr>
        <w:t xml:space="preserve"> x C</w:t>
      </w:r>
      <w:r>
        <w:rPr>
          <w:rFonts w:hint="default" w:ascii="Times New Roman" w:hAnsi="Times New Roman" w:cs="Times New Roman"/>
          <w:b/>
          <w:bCs/>
          <w:i w:val="0"/>
          <w:iCs w:val="0"/>
          <w:color w:val="FF0000"/>
          <w:sz w:val="24"/>
          <w:szCs w:val="24"/>
          <w:vertAlign w:val="subscript"/>
          <w:lang w:val="en-US"/>
        </w:rPr>
        <w:t>i</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+1 +1 -1 +1 -1 -1 -1 +1 </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Combined signal: </w:t>
      </w:r>
      <m:oMath>
        <m:r>
          <m:rPr>
            <m:sty m:val="b"/>
          </m:rPr>
          <w:rPr>
            <w:rFonts w:hint="default" w:ascii="Cambria Math" w:hAnsi="Cambria Math" w:cs="Times New Roman"/>
            <w:color w:val="FF0000"/>
            <w:sz w:val="24"/>
            <w:szCs w:val="24"/>
            <w:vertAlign w:val="baseline"/>
            <w:lang w:val="en-US" w:eastAsia="zh-CN" w:bidi="ar-SA"/>
          </w:rPr>
          <m:t xml:space="preserve">Z = </m:t>
        </m:r>
        <m:nary>
          <m:naryPr>
            <m:chr m:val="∑"/>
            <m:limLoc m:val="undOvr"/>
            <m:ctrlPr>
              <w:rPr>
                <w:rFonts w:hint="default" w:ascii="Cambria Math" w:hAnsi="Cambria Math" w:cs="Times New Roman"/>
                <w:b/>
                <w:bCs/>
                <w:color w:val="FF0000"/>
                <w:sz w:val="24"/>
                <w:szCs w:val="24"/>
                <w:vertAlign w:val="baseline"/>
                <w:lang w:val="en-US" w:eastAsia="zh-CN" w:bidi="ar-SA"/>
              </w:rPr>
            </m:ctrlPr>
          </m:naryPr>
          <m:sub>
            <m:r>
              <m:rPr>
                <m:sty m:val="b"/>
              </m:rPr>
              <w:rPr>
                <w:rFonts w:hint="default" w:ascii="Cambria Math" w:hAnsi="Cambria Math" w:cs="Times New Roman"/>
                <w:color w:val="FF0000"/>
                <w:sz w:val="24"/>
                <w:szCs w:val="24"/>
                <w:vertAlign w:val="baseline"/>
                <w:lang w:val="en-US" w:eastAsia="zh-CN" w:bidi="ar-SA"/>
              </w:rPr>
              <m:t>i = 1</m:t>
            </m:r>
            <m:ctrlPr>
              <w:rPr>
                <w:rFonts w:hint="default" w:ascii="Cambria Math" w:hAnsi="Cambria Math" w:cs="Times New Roman"/>
                <w:b/>
                <w:bCs/>
                <w:color w:val="FF0000"/>
                <w:sz w:val="24"/>
                <w:szCs w:val="24"/>
                <w:vertAlign w:val="baseline"/>
                <w:lang w:val="en-US" w:eastAsia="zh-CN" w:bidi="ar-SA"/>
              </w:rPr>
            </m:ctrlPr>
          </m:sub>
          <m:sup>
            <m:r>
              <m:rPr>
                <m:sty m:val="b"/>
              </m:rPr>
              <w:rPr>
                <w:rFonts w:hint="default" w:ascii="Cambria Math" w:hAnsi="Cambria Math" w:cs="Times New Roman"/>
                <w:color w:val="FF0000"/>
                <w:sz w:val="24"/>
                <w:szCs w:val="24"/>
                <w:vertAlign w:val="baseline"/>
                <w:lang w:val="en-US" w:eastAsia="zh-CN" w:bidi="ar-SA"/>
              </w:rPr>
              <m:t>n</m:t>
            </m:r>
            <m:ctrlPr>
              <w:rPr>
                <w:rFonts w:hint="default" w:ascii="Cambria Math" w:hAnsi="Cambria Math" w:cs="Times New Roman"/>
                <w:b/>
                <w:bCs/>
                <w:color w:val="FF0000"/>
                <w:sz w:val="24"/>
                <w:szCs w:val="24"/>
                <w:vertAlign w:val="baseline"/>
                <w:lang w:val="en-US" w:eastAsia="zh-CN" w:bidi="ar-SA"/>
              </w:rPr>
            </m:ctrlPr>
          </m:sup>
          <m:e>
            <m:sSub>
              <m:sSubPr>
                <m:ctrlPr>
                  <w:rPr>
                    <w:rFonts w:hint="default" w:ascii="Cambria Math" w:hAnsi="Cambria Math" w:cs="Times New Roman"/>
                    <w:b/>
                    <w:bCs/>
                    <w:color w:val="FF0000"/>
                    <w:sz w:val="24"/>
                    <w:szCs w:val="24"/>
                    <w:vertAlign w:val="baseline"/>
                    <w:lang w:val="en-US" w:eastAsia="zh-CN" w:bidi="ar-SA"/>
                  </w:rPr>
                </m:ctrlPr>
              </m:sSubPr>
              <m:e>
                <m:r>
                  <m:rPr>
                    <m:sty m:val="b"/>
                  </m:rPr>
                  <w:rPr>
                    <w:rFonts w:hint="default" w:ascii="Cambria Math" w:hAnsi="Cambria Math" w:cs="Times New Roman"/>
                    <w:color w:val="FF0000"/>
                    <w:sz w:val="24"/>
                    <w:szCs w:val="24"/>
                    <w:vertAlign w:val="baseline"/>
                    <w:lang w:val="en-US" w:eastAsia="zh-CN" w:bidi="ar-SA"/>
                  </w:rPr>
                  <m:t>Z</m:t>
                </m:r>
                <m:ctrlPr>
                  <w:rPr>
                    <w:rFonts w:hint="default" w:ascii="Cambria Math" w:hAnsi="Cambria Math" w:cs="Times New Roman"/>
                    <w:b/>
                    <w:bCs/>
                    <w:color w:val="FF0000"/>
                    <w:sz w:val="24"/>
                    <w:szCs w:val="24"/>
                    <w:vertAlign w:val="baseline"/>
                    <w:lang w:val="en-US" w:eastAsia="zh-CN" w:bidi="ar-SA"/>
                  </w:rPr>
                </m:ctrlPr>
              </m:e>
              <m:sub>
                <m:r>
                  <m:rPr>
                    <m:sty m:val="b"/>
                  </m:rPr>
                  <w:rPr>
                    <w:rFonts w:hint="default" w:ascii="Cambria Math" w:hAnsi="Cambria Math" w:cs="Times New Roman"/>
                    <w:color w:val="FF0000"/>
                    <w:sz w:val="24"/>
                    <w:szCs w:val="24"/>
                    <w:vertAlign w:val="baseline"/>
                    <w:lang w:val="en-US" w:eastAsia="zh-CN" w:bidi="ar-SA"/>
                  </w:rPr>
                  <m:t>i</m:t>
                </m:r>
                <m:ctrlPr>
                  <w:rPr>
                    <w:rFonts w:hint="default" w:ascii="Cambria Math" w:hAnsi="Cambria Math" w:cs="Times New Roman"/>
                    <w:b/>
                    <w:bCs/>
                    <w:color w:val="FF0000"/>
                    <w:sz w:val="24"/>
                    <w:szCs w:val="24"/>
                    <w:vertAlign w:val="baseline"/>
                    <w:lang w:val="en-US" w:eastAsia="zh-CN" w:bidi="ar-SA"/>
                  </w:rPr>
                </m:ctrlPr>
              </m:sub>
            </m:sSub>
            <m:ctrlPr>
              <w:rPr>
                <w:rFonts w:hint="default" w:ascii="Cambria Math" w:hAnsi="Cambria Math" w:cs="Times New Roman"/>
                <w:b/>
                <w:bCs/>
                <w:color w:val="FF0000"/>
                <w:sz w:val="24"/>
                <w:szCs w:val="24"/>
                <w:vertAlign w:val="baseline"/>
                <w:lang w:val="en-US" w:eastAsia="zh-CN" w:bidi="ar-SA"/>
              </w:rPr>
            </m:ctrlPr>
          </m:e>
        </m:nary>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 = Z</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Z</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+1 -3 +3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Decoding: </w:t>
      </w:r>
      <m:oMath>
        <m:sSub>
          <m:sSubPr>
            <m:ctrlPr>
              <w:rPr>
                <w:rFonts w:ascii="Cambria Math" w:hAnsi="Cambria Math" w:cs="Times New Roman"/>
                <w:b/>
                <w:bCs/>
                <w:i/>
                <w:color w:val="FF0000"/>
                <w:sz w:val="24"/>
                <w:szCs w:val="24"/>
                <w:vertAlign w:val="baseline"/>
                <w:lang w:val="en-US"/>
              </w:rPr>
            </m:ctrlPr>
          </m:sSubPr>
          <m:e>
            <m:r>
              <m:rPr>
                <m:sty m:val="bi"/>
              </m:rPr>
              <w:rPr>
                <w:rFonts w:hint="default" w:ascii="Cambria Math" w:hAnsi="Cambria Math" w:cs="Times New Roman"/>
                <w:color w:val="FF0000"/>
                <w:sz w:val="24"/>
                <w:szCs w:val="24"/>
                <w:vertAlign w:val="baseline"/>
                <w:lang w:val="en-US"/>
              </w:rPr>
              <m:t>D</m:t>
            </m:r>
            <m:ctrlPr>
              <w:rPr>
                <w:rFonts w:ascii="Cambria Math" w:hAnsi="Cambria Math" w:cs="Times New Roman"/>
                <w:b/>
                <w:bCs/>
                <w:i/>
                <w:color w:val="FF0000"/>
                <w:sz w:val="24"/>
                <w:szCs w:val="24"/>
                <w:vertAlign w:val="baseline"/>
                <w:lang w:val="en-US"/>
              </w:rPr>
            </m:ctrlPr>
          </m:e>
          <m:sub>
            <m:r>
              <m:rPr>
                <m:sty m:val="bi"/>
              </m:rPr>
              <w:rPr>
                <w:rFonts w:hint="default" w:ascii="Cambria Math" w:hAnsi="Cambria Math" w:cs="Times New Roman"/>
                <w:color w:val="FF0000"/>
                <w:sz w:val="24"/>
                <w:szCs w:val="24"/>
                <w:vertAlign w:val="baseline"/>
                <w:lang w:val="en-US"/>
              </w:rPr>
              <m:t>i</m:t>
            </m:r>
            <m:ctrlPr>
              <w:rPr>
                <w:rFonts w:ascii="Cambria Math" w:hAnsi="Cambria Math" w:cs="Times New Roman"/>
                <w:b/>
                <w:bCs/>
                <w:i/>
                <w:color w:val="FF0000"/>
                <w:sz w:val="24"/>
                <w:szCs w:val="24"/>
                <w:vertAlign w:val="baseline"/>
                <w:lang w:val="en-US"/>
              </w:rPr>
            </m:ctrlPr>
          </m:sub>
        </m:sSub>
        <m:r>
          <m:rPr>
            <m:sty m:val="bi"/>
          </m:rPr>
          <w:rPr>
            <w:rFonts w:hint="default" w:ascii="Cambria Math" w:hAnsi="Cambria Math" w:cs="Times New Roman"/>
            <w:color w:val="FF0000"/>
            <w:sz w:val="24"/>
            <w:szCs w:val="24"/>
            <w:vertAlign w:val="baseline"/>
            <w:lang w:val="en-US"/>
          </w:rPr>
          <m:t xml:space="preserve"> = Z . </m:t>
        </m:r>
        <m:sSub>
          <m:sSubPr>
            <m:ctrlPr>
              <w:rPr>
                <w:rFonts w:hint="default" w:ascii="Cambria Math" w:hAnsi="Cambria Math" w:cs="Times New Roman"/>
                <w:b/>
                <w:bCs/>
                <w:i/>
                <w:color w:val="FF0000"/>
                <w:sz w:val="24"/>
                <w:szCs w:val="24"/>
                <w:vertAlign w:val="baseline"/>
                <w:lang w:val="en-US"/>
              </w:rPr>
            </m:ctrlPr>
          </m:sSubPr>
          <m:e>
            <m:r>
              <m:rPr>
                <m:sty m:val="bi"/>
              </m:rPr>
              <w:rPr>
                <w:rFonts w:hint="default" w:ascii="Cambria Math" w:hAnsi="Cambria Math" w:cs="Times New Roman"/>
                <w:color w:val="FF0000"/>
                <w:sz w:val="24"/>
                <w:szCs w:val="24"/>
                <w:vertAlign w:val="baseline"/>
                <w:lang w:val="en-US"/>
              </w:rPr>
              <m:t>C</m:t>
            </m:r>
            <m:ctrlPr>
              <w:rPr>
                <w:rFonts w:hint="default" w:ascii="Cambria Math" w:hAnsi="Cambria Math" w:cs="Times New Roman"/>
                <w:b/>
                <w:bCs/>
                <w:i/>
                <w:color w:val="FF0000"/>
                <w:sz w:val="24"/>
                <w:szCs w:val="24"/>
                <w:vertAlign w:val="baseline"/>
                <w:lang w:val="en-US"/>
              </w:rPr>
            </m:ctrlPr>
          </m:e>
          <m:sub>
            <m:r>
              <m:rPr>
                <m:sty m:val="bi"/>
              </m:rPr>
              <w:rPr>
                <w:rFonts w:hint="default" w:ascii="Cambria Math" w:hAnsi="Cambria Math" w:cs="Times New Roman"/>
                <w:color w:val="FF0000"/>
                <w:sz w:val="24"/>
                <w:szCs w:val="24"/>
                <w:vertAlign w:val="baseline"/>
                <w:lang w:val="en-US"/>
              </w:rPr>
              <m:t>i</m:t>
            </m:r>
            <m:ctrlPr>
              <w:rPr>
                <w:rFonts w:hint="default" w:ascii="Cambria Math" w:hAnsi="Cambria Math" w:cs="Times New Roman"/>
                <w:b/>
                <w:bCs/>
                <w:i/>
                <w:color w:val="FF0000"/>
                <w:sz w:val="24"/>
                <w:szCs w:val="24"/>
                <w:vertAlign w:val="baseline"/>
                <w:lang w:val="en-US"/>
              </w:rPr>
            </m:ctrlPr>
          </m:sub>
        </m:sSub>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(+1 −1 +3+3+1+1−1+1)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(+1 −1 −3−3+1−1−1−1)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 +1 +3+3+1−1+1−1)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(+1 −1 +3−3−1+1−1−1) = 0</m:t>
        </m:r>
      </m:oMath>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Truy cập ngẫu nhiên: (Random Access)</w:t>
      </w:r>
      <w:r>
        <w:rPr>
          <w:rFonts w:hint="default" w:ascii="Times New Roman" w:hAnsi="Times New Roman" w:cs="Times New Roman"/>
          <w:b w:val="0"/>
          <w:bCs w:val="0"/>
          <w:sz w:val="24"/>
          <w:szCs w:val="24"/>
          <w:vertAlign w:val="baseline"/>
          <w:lang w:val="en-US"/>
        </w:rPr>
        <w:tab/>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Pure ALOHA: Khi nào trạm có nhu cầu truyền =&gt; Dễ đụng độ.</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Slotted ALOHA: Đợi đến đầu một slot thời gian =&gt; (Có thể) đụng độ.</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CSMA:</w:t>
      </w:r>
    </w:p>
    <w:p>
      <w:pPr>
        <w:numPr>
          <w:ilvl w:val="0"/>
          <w:numId w:val="22"/>
        </w:numPr>
        <w:tabs>
          <w:tab w:val="clear" w:pos="1680"/>
        </w:tabs>
        <w:ind w:left="1680" w:leftChars="0" w:hanging="420" w:firstLineChars="0"/>
        <w:jc w:val="left"/>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Thông minh hơn ALOHA: Trạm trước khi có nhu cầu truyền dữ liệu sẽ </w:t>
      </w:r>
      <w:r>
        <w:rPr>
          <w:rFonts w:hint="default" w:ascii="Times New Roman" w:hAnsi="Times New Roman" w:cs="Times New Roman"/>
          <w:b/>
          <w:bCs/>
          <w:sz w:val="24"/>
          <w:szCs w:val="24"/>
          <w:lang w:val="en-US"/>
        </w:rPr>
        <w:t>lắng nghe</w:t>
      </w:r>
      <w:r>
        <w:rPr>
          <w:rFonts w:hint="default" w:ascii="Times New Roman" w:hAnsi="Times New Roman" w:cs="Times New Roman"/>
          <w:b w:val="0"/>
          <w:bCs w:val="0"/>
          <w:sz w:val="24"/>
          <w:szCs w:val="24"/>
          <w:lang w:val="en-US"/>
        </w:rPr>
        <w:t xml:space="preserve"> kênh truyền. Nếu kênh truyền rãnh thì trạm truyền khung đi. Nếu kênh truyền bận, có hai kiểu: Thứ nhất, Busy waiting: Đứng chờ kênh truyền rãnh rồi truyền. Thứ hai, sử dụng Non-busy waiting: Làm công việc khác chờ kênh truyền rãnh rồi truyền.</w:t>
      </w:r>
    </w:p>
    <w:p>
      <w:pPr>
        <w:numPr>
          <w:ilvl w:val="0"/>
          <w:numId w:val="22"/>
        </w:numPr>
        <w:tabs>
          <w:tab w:val="clear" w:pos="1680"/>
        </w:tabs>
        <w:ind w:left="1680" w:leftChars="0" w:hanging="420" w:firstLineChars="0"/>
        <w:jc w:val="left"/>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Nếu trạm phát được khung đi thì xem như truyền dữ liệu </w:t>
      </w:r>
      <w:r>
        <w:rPr>
          <w:rFonts w:hint="default" w:ascii="Times New Roman" w:hAnsi="Times New Roman" w:cs="Times New Roman"/>
          <w:b/>
          <w:bCs/>
          <w:sz w:val="24"/>
          <w:szCs w:val="24"/>
          <w:lang w:val="en-US"/>
        </w:rPr>
        <w:t>thành công</w:t>
      </w:r>
      <w:r>
        <w:rPr>
          <w:rFonts w:hint="default" w:ascii="Times New Roman" w:hAnsi="Times New Roman" w:cs="Times New Roman"/>
          <w:b w:val="0"/>
          <w:bCs w:val="0"/>
          <w:sz w:val="24"/>
          <w:szCs w:val="24"/>
          <w:lang w:val="en-US"/>
        </w:rPr>
        <w:t>.</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CSMA/CD:</w:t>
      </w:r>
    </w:p>
    <w:p>
      <w:pPr>
        <w:numPr>
          <w:ilvl w:val="0"/>
          <w:numId w:val="23"/>
        </w:numPr>
        <w:tabs>
          <w:tab w:val="clear" w:pos="1680"/>
        </w:tabs>
        <w:ind w:left="168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Sau khi phát khung đi, vẫn tiếp tục lắng nghe kênh truyền và thực hiện làm lại sau đụng  độ.</w:t>
      </w:r>
    </w:p>
    <w:p>
      <w:pPr>
        <w:numPr>
          <w:ilvl w:val="0"/>
          <w:numId w:val="23"/>
        </w:numPr>
        <w:tabs>
          <w:tab w:val="clear" w:pos="1680"/>
        </w:tabs>
        <w:ind w:left="168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Phát hiện đụng độ:</w:t>
      </w:r>
    </w:p>
    <w:p>
      <w:pPr>
        <w:numPr>
          <w:ilvl w:val="0"/>
          <w:numId w:val="24"/>
        </w:numPr>
        <w:tabs>
          <w:tab w:val="clear" w:pos="2100"/>
        </w:tabs>
        <w:ind w:left="210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Hủy bỏ truyền khung.</w:t>
      </w:r>
    </w:p>
    <w:p>
      <w:pPr>
        <w:numPr>
          <w:ilvl w:val="0"/>
          <w:numId w:val="24"/>
        </w:numPr>
        <w:tabs>
          <w:tab w:val="clear" w:pos="2100"/>
        </w:tabs>
        <w:ind w:left="210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Phát đi dãy tín hiệu cho hệ thống mạng thông báo đụng độ đang xảy ra.</w:t>
      </w:r>
    </w:p>
    <w:p>
      <w:pPr>
        <w:numPr>
          <w:ilvl w:val="0"/>
          <w:numId w:val="24"/>
        </w:numPr>
        <w:tabs>
          <w:tab w:val="clear" w:pos="2100"/>
        </w:tabs>
        <w:ind w:left="210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Chạy thuật toán </w:t>
      </w:r>
      <w:r>
        <w:rPr>
          <w:rFonts w:hint="default" w:ascii="Times New Roman" w:hAnsi="Times New Roman" w:cs="Times New Roman"/>
          <w:b/>
          <w:bCs/>
          <w:sz w:val="24"/>
          <w:szCs w:val="24"/>
          <w:lang w:val="en-US"/>
        </w:rPr>
        <w:t>backoff</w:t>
      </w:r>
      <w:r>
        <w:rPr>
          <w:rFonts w:hint="default" w:ascii="Times New Roman" w:hAnsi="Times New Roman" w:cs="Times New Roman"/>
          <w:b w:val="0"/>
          <w:bCs w:val="0"/>
          <w:sz w:val="24"/>
          <w:szCs w:val="24"/>
          <w:lang w:val="en-US"/>
        </w:rPr>
        <w:t xml:space="preserve"> để tính thời gian chờ đợi để thực hiện việc gửi lại khung.</w:t>
      </w:r>
    </w:p>
    <w:p>
      <w:pPr>
        <w:numPr>
          <w:ilvl w:val="0"/>
          <w:numId w:val="25"/>
        </w:numPr>
        <w:tabs>
          <w:tab w:val="clear" w:pos="1680"/>
        </w:tabs>
        <w:ind w:left="168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Trong lịch sử, nếu đụng độ 16 lần, trạm sẽ hủy luôn việc truyền khung.</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Phân lượt truy cập (Taking turns):</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Polling:</w:t>
      </w:r>
    </w:p>
    <w:p>
      <w:pPr>
        <w:numPr>
          <w:ilvl w:val="0"/>
          <w:numId w:val="26"/>
        </w:numPr>
        <w:tabs>
          <w:tab w:val="clear" w:pos="1680"/>
        </w:tabs>
        <w:ind w:left="168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Trạm master: Hỏi trạm slave có nhu cầu không để chừa chỗ.</w:t>
      </w:r>
    </w:p>
    <w:p>
      <w:pPr>
        <w:numPr>
          <w:ilvl w:val="0"/>
          <w:numId w:val="26"/>
        </w:numPr>
        <w:tabs>
          <w:tab w:val="clear" w:pos="1680"/>
        </w:tabs>
        <w:ind w:left="1680" w:leftChars="0" w:hanging="42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Trạm slave: Đặt chỗ với master bằng cách cung cấp destination, ID, thời gian (khi nào truyền) và truyền bao nhiêu.</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Token passing. (Gần giống “Topology ring”)</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ARP: Phân giải IP về MAC, RAPR: MAC =&gt; IP. (IPv4)</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Chương 5: TẦNG MẠNG (NETWORK LAYER)</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Đơn vị truyền dữ liệu (PDU) của tầng mạng là gói tin.</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Router có 2 nhiệm vụ: Vạch đường và chuyển tiếp.</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Routing algorithm classification:</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Static: Nhà quản lý vạch đường đi cho thông điệp.</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Dynamic: Các router tự tính đường đi, tốn chi phí, thời gian.</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bCs/>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Nếu tài nguyên đầy đủ, static ok hơn. Nhưng nếu hệ thống hỏng, ….. (k ghi kịp)</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Centralize: Vạch đường tập trung.</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Decentralize: Vạch đường phân tán, same same dynamic.</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Thuật toán Dijkstra =&gt; Vạch đường tập trung, từ nút gốc đến tất cả các nút trong đồ thị.</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bCs/>
          <w:sz w:val="24"/>
          <w:szCs w:val="24"/>
          <w:lang w:val="en-US"/>
        </w:rPr>
        <w:t>VD:</w:t>
      </w:r>
      <w:r>
        <w:rPr>
          <w:rFonts w:hint="default" w:ascii="Times New Roman" w:hAnsi="Times New Roman" w:cs="Times New Roman"/>
          <w:b w:val="0"/>
          <w:bCs w:val="0"/>
          <w:sz w:val="24"/>
          <w:szCs w:val="24"/>
          <w:lang w:val="en-US"/>
        </w:rPr>
        <w:t xml:space="preserve"> Cho đồ thị mạng như hình:</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bCs/>
          <w:sz w:val="24"/>
          <w:szCs w:val="24"/>
          <w:lang w:val="en-US"/>
        </w:rPr>
        <w:t>5</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36064" behindDoc="0" locked="0" layoutInCell="1" allowOverlap="1">
                <wp:simplePos x="0" y="0"/>
                <wp:positionH relativeFrom="column">
                  <wp:posOffset>1646555</wp:posOffset>
                </wp:positionH>
                <wp:positionV relativeFrom="paragraph">
                  <wp:posOffset>-810260</wp:posOffset>
                </wp:positionV>
                <wp:extent cx="1035050" cy="2889250"/>
                <wp:effectExtent l="6350" t="265430" r="15240" b="10160"/>
                <wp:wrapNone/>
                <wp:docPr id="73" name="Elbow Connector 73"/>
                <wp:cNvGraphicFramePr/>
                <a:graphic xmlns:a="http://schemas.openxmlformats.org/drawingml/2006/main">
                  <a:graphicData uri="http://schemas.microsoft.com/office/word/2010/wordprocessingShape">
                    <wps:wsp>
                      <wps:cNvCnPr>
                        <a:stCxn id="27" idx="0"/>
                        <a:endCxn id="58" idx="0"/>
                      </wps:cNvCnPr>
                      <wps:spPr>
                        <a:xfrm rot="16200000">
                          <a:off x="1176655" y="3845560"/>
                          <a:ext cx="1035050" cy="2889250"/>
                        </a:xfrm>
                        <a:prstGeom prst="bentConnector3">
                          <a:avLst>
                            <a:gd name="adj1" fmla="val 125030"/>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margin-left:129.65pt;margin-top:-63.8pt;height:227.5pt;width:81.5pt;rotation:-5898240f;z-index:251736064;mso-width-relative:page;mso-height-relative:page;" filled="f" stroked="t" coordsize="21600,21600" o:gfxdata="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mu02&#10;e9oAAAAMAQAADwAAAAAAAAABACAAAAAiAAAAZHJzL2Rvd25yZXYueG1sUEsBAhQAFAAAAAgAh07i&#10;QC+bYRkgAgAATgQAAA4AAAAAAAAAAQAgAAAAKQEAAGRycy9lMm9Eb2MueG1sUEsFBgAAAAAGAAYA&#10;WQEAALsFAAAAAA==&#10;" adj="27006">
                <v:fill on="f" focussize="0,0"/>
                <v:stroke weight="1pt" color="#000000" miterlimit="8" joinstyle="miter"/>
                <v:imagedata o:title=""/>
                <o:lock v:ext="edit" aspectratio="f"/>
              </v:shape>
            </w:pict>
          </mc:Fallback>
        </mc:AlternateContent>
      </w:r>
      <w:r>
        <w:rPr>
          <w:sz w:val="24"/>
        </w:rPr>
        <mc:AlternateContent>
          <mc:Choice Requires="wps">
            <w:drawing>
              <wp:anchor distT="0" distB="0" distL="114300" distR="114300" simplePos="0" relativeHeight="251723776" behindDoc="0" locked="0" layoutInCell="1" allowOverlap="1">
                <wp:simplePos x="0" y="0"/>
                <wp:positionH relativeFrom="column">
                  <wp:posOffset>3459480</wp:posOffset>
                </wp:positionH>
                <wp:positionV relativeFrom="paragraph">
                  <wp:posOffset>116840</wp:posOffset>
                </wp:positionV>
                <wp:extent cx="297815" cy="316865"/>
                <wp:effectExtent l="6350" t="6350" r="15875" b="12065"/>
                <wp:wrapNone/>
                <wp:docPr id="58" name="Oval 58"/>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2.4pt;margin-top:9.2pt;height:24.95pt;width:23.45pt;z-index:251723776;v-text-anchor:middle;mso-width-relative:page;mso-height-relative:page;" filled="f" stroked="t" coordsize="21600,21600" o:gfxdata="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K&#10;ydP21wAAAAkBAAAPAAAAAAAAAAEAIAAAACIAAABkcnMvZG93bnJldi54bWxQSwECFAAUAAAACACH&#10;TuJAePSawl4CAADMBAAADgAAAAAAAAABACAAAAAmAQAAZHJzL2Uyb0RvYy54bWxQSwUGAAAAAAYA&#10;BgBZAQAA9gUAAAAA&#10;">
                <v:fill on="f" focussize="0,0"/>
                <v:stroke weight="1pt" color="#000000" miterlimit="8" joinstyle="miter"/>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1713230</wp:posOffset>
                </wp:positionH>
                <wp:positionV relativeFrom="paragraph">
                  <wp:posOffset>116840</wp:posOffset>
                </wp:positionV>
                <wp:extent cx="297815" cy="316865"/>
                <wp:effectExtent l="6350" t="6350" r="15875" b="12065"/>
                <wp:wrapNone/>
                <wp:docPr id="56" name="Oval 56"/>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4.9pt;margin-top:9.2pt;height:24.95pt;width:23.45pt;z-index:251721728;v-text-anchor:middle;mso-width-relative:page;mso-height-relative:page;" filled="f" stroked="t" coordsize="21600,21600" o:gfxdata="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P&#10;ZnKz1wAAAAkBAAAPAAAAAAAAAAEAIAAAACIAAABkcnMvZG93bnJldi54bWxQSwECFAAUAAAACACH&#10;TuJAhiZYT14CAADMBAAADgAAAAAAAAABACAAAAAmAQAAZHJzL2Uyb0RvYy54bWxQSwUGAAAAAAYA&#10;BgBZAQAA9gUAAAAA&#10;">
                <v:fill on="f" focussize="0,0"/>
                <v:stroke weight="1pt" color="#000000" miterlimit="8" joinstyle="miter"/>
                <v:imagedata o:title=""/>
                <o:lock v:ext="edit" aspectratio="f"/>
              </v:shape>
            </w:pict>
          </mc:Fallback>
        </mc:AlternateContent>
      </w:r>
      <w:r>
        <w:rPr>
          <w:rFonts w:hint="default" w:ascii="Times New Roman" w:hAnsi="Times New Roman" w:cs="Times New Roman"/>
          <w:b/>
          <w:bCs/>
          <w:sz w:val="24"/>
          <w:szCs w:val="24"/>
          <w:lang w:val="en-US"/>
        </w:rPr>
        <w:t xml:space="preserve">                                   3</w: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2                      4  </w:t>
      </w: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28896" behindDoc="0" locked="0" layoutInCell="1" allowOverlap="1">
                <wp:simplePos x="0" y="0"/>
                <wp:positionH relativeFrom="column">
                  <wp:posOffset>1858010</wp:posOffset>
                </wp:positionH>
                <wp:positionV relativeFrom="paragraph">
                  <wp:posOffset>80645</wp:posOffset>
                </wp:positionV>
                <wp:extent cx="12700" cy="1613535"/>
                <wp:effectExtent l="6350" t="0" r="11430" b="1905"/>
                <wp:wrapNone/>
                <wp:docPr id="63" name="Straight Connector 63"/>
                <wp:cNvGraphicFramePr/>
                <a:graphic xmlns:a="http://schemas.openxmlformats.org/drawingml/2006/main">
                  <a:graphicData uri="http://schemas.microsoft.com/office/word/2010/wordprocessingShape">
                    <wps:wsp>
                      <wps:cNvCnPr/>
                      <wps:spPr>
                        <a:xfrm flipV="1">
                          <a:off x="0" y="0"/>
                          <a:ext cx="12700" cy="161353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46.3pt;margin-top:6.35pt;height:127.05pt;width:1pt;z-index:251728896;mso-width-relative:page;mso-height-relative:page;" filled="f" stroked="t" coordsize="21600,21600" o:gfxdata="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fhCCdcAAAAKAQAADwAAAAAA&#10;AAABACAAAAAiAAAAZHJzL2Rvd25yZXYueG1sUEsBAhQAFAAAAAgAh07iQLEF5dbbAQAAxAMAAA4A&#10;AAAAAAAAAQAgAAAAJgEAAGRycy9lMm9Eb2MueG1sUEsFBgAAAAAGAAYAWQEAAHMFA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29920" behindDoc="0" locked="0" layoutInCell="1" allowOverlap="1">
                <wp:simplePos x="0" y="0"/>
                <wp:positionH relativeFrom="column">
                  <wp:posOffset>3604260</wp:posOffset>
                </wp:positionH>
                <wp:positionV relativeFrom="paragraph">
                  <wp:posOffset>80645</wp:posOffset>
                </wp:positionV>
                <wp:extent cx="12700" cy="1619885"/>
                <wp:effectExtent l="6350" t="0" r="11430" b="10795"/>
                <wp:wrapNone/>
                <wp:docPr id="64" name="Straight Connector 64"/>
                <wp:cNvGraphicFramePr/>
                <a:graphic xmlns:a="http://schemas.openxmlformats.org/drawingml/2006/main">
                  <a:graphicData uri="http://schemas.microsoft.com/office/word/2010/wordprocessingShape">
                    <wps:wsp>
                      <wps:cNvCnPr/>
                      <wps:spPr>
                        <a:xfrm flipV="1">
                          <a:off x="0" y="0"/>
                          <a:ext cx="12700" cy="161988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83.8pt;margin-top:6.35pt;height:127.55pt;width:1pt;z-index:251729920;mso-width-relative:page;mso-height-relative:page;" filled="f" stroked="t" coordsize="21600,21600" o:gfxdata="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ITMgNcAAAAKAQAADwAAAAAA&#10;AAABACAAAAAiAAAAZHJzL2Rvd25yZXYueG1sUEsBAhQAFAAAAAgAh07iQCx1lHzbAQAAxAMAAA4A&#10;AAAAAAAAAQAgAAAAJgEAAGRycy9lMm9Eb2MueG1sUEsFBgAAAAAGAAYAWQEAAHMFA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27872" behindDoc="0" locked="0" layoutInCell="1" allowOverlap="1">
                <wp:simplePos x="0" y="0"/>
                <wp:positionH relativeFrom="column">
                  <wp:posOffset>824230</wp:posOffset>
                </wp:positionH>
                <wp:positionV relativeFrom="paragraph">
                  <wp:posOffset>1071880</wp:posOffset>
                </wp:positionV>
                <wp:extent cx="920115" cy="671195"/>
                <wp:effectExtent l="3810" t="5080" r="5715" b="9525"/>
                <wp:wrapNone/>
                <wp:docPr id="62" name="Straight Connector 62"/>
                <wp:cNvGraphicFramePr/>
                <a:graphic xmlns:a="http://schemas.openxmlformats.org/drawingml/2006/main">
                  <a:graphicData uri="http://schemas.microsoft.com/office/word/2010/wordprocessingShape">
                    <wps:wsp>
                      <wps:cNvCnPr>
                        <a:stCxn id="27" idx="5"/>
                        <a:endCxn id="57" idx="1"/>
                      </wps:cNvCnPr>
                      <wps:spPr>
                        <a:xfrm>
                          <a:off x="0" y="0"/>
                          <a:ext cx="920115" cy="67119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4.9pt;margin-top:84.4pt;height:52.85pt;width:72.45pt;z-index:251727872;mso-width-relative:page;mso-height-relative:page;" filled="f" stroked="t" coordsize="21600,21600" o:gfxdata="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HHf/ZAAAACwEAAA8AAAAAAAAAAQAgAAAAIgAAAGRycy9kb3ducmV2LnhtbFBL&#10;AQIUABQAAAAIAIdO4kCnDKB79QEAAPwDAAAOAAAAAAAAAAEAIAAAACgBAABkcnMvZTJvRG9jLnht&#10;bFBLBQYAAAAABgAGAFkBAACPBQ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26848" behindDoc="0" locked="0" layoutInCell="1" allowOverlap="1">
                <wp:simplePos x="0" y="0"/>
                <wp:positionH relativeFrom="column">
                  <wp:posOffset>824230</wp:posOffset>
                </wp:positionH>
                <wp:positionV relativeFrom="paragraph">
                  <wp:posOffset>36830</wp:posOffset>
                </wp:positionV>
                <wp:extent cx="932815" cy="810895"/>
                <wp:effectExtent l="4445" t="5080" r="7620" b="6985"/>
                <wp:wrapNone/>
                <wp:docPr id="61" name="Straight Connector 61"/>
                <wp:cNvGraphicFramePr/>
                <a:graphic xmlns:a="http://schemas.openxmlformats.org/drawingml/2006/main">
                  <a:graphicData uri="http://schemas.microsoft.com/office/word/2010/wordprocessingShape">
                    <wps:wsp>
                      <wps:cNvCnPr>
                        <a:stCxn id="27" idx="7"/>
                        <a:endCxn id="56" idx="3"/>
                      </wps:cNvCnPr>
                      <wps:spPr>
                        <a:xfrm flipV="1">
                          <a:off x="1281430" y="3081020"/>
                          <a:ext cx="932815" cy="81089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64.9pt;margin-top:2.9pt;height:63.85pt;width:73.45pt;z-index:251726848;mso-width-relative:page;mso-height-relative:page;" filled="f" stroked="t" coordsize="21600,21600" o:gfxdata="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veuc/WAAAACQEAAA8AAAAAAAAAAQAgAAAAIgAAAGRycy9k&#10;b3ducmV2LnhtbFBLAQIUABQAAAAIAIdO4kAMlOBlBAIAABIEAAAOAAAAAAAAAAEAIAAAACUBAABk&#10;cnMvZTJvRG9jLnhtbFBLBQYAAAAABgAGAFkBAACbBQAA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2                                        5</w: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35040" behindDoc="0" locked="0" layoutInCell="1" allowOverlap="1">
                <wp:simplePos x="0" y="0"/>
                <wp:positionH relativeFrom="column">
                  <wp:posOffset>3757295</wp:posOffset>
                </wp:positionH>
                <wp:positionV relativeFrom="paragraph">
                  <wp:posOffset>-600710</wp:posOffset>
                </wp:positionV>
                <wp:extent cx="1193800" cy="954405"/>
                <wp:effectExtent l="3810" t="5080" r="6350" b="15875"/>
                <wp:wrapNone/>
                <wp:docPr id="71" name="Straight Connector 71"/>
                <wp:cNvGraphicFramePr/>
                <a:graphic xmlns:a="http://schemas.openxmlformats.org/drawingml/2006/main">
                  <a:graphicData uri="http://schemas.microsoft.com/office/word/2010/wordprocessingShape">
                    <wps:wsp>
                      <wps:cNvCnPr>
                        <a:stCxn id="60" idx="1"/>
                        <a:endCxn id="58" idx="6"/>
                      </wps:cNvCnPr>
                      <wps:spPr>
                        <a:xfrm flipH="1" flipV="1">
                          <a:off x="0" y="0"/>
                          <a:ext cx="1193800" cy="95440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295.85pt;margin-top:-47.3pt;height:75.15pt;width:94pt;z-index:251735040;mso-width-relative:page;mso-height-relative:page;" filled="f" stroked="t" coordsize="21600,21600" o:gfxdata="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2g9Ah9sAAAAKAQAADwAAAAAAAAABACAAAAAiAAAAZHJzL2Rv&#10;d25yZXYueG1sUEsBAhQAFAAAAAgAh07iQNfEcoX+AQAAEQQAAA4AAAAAAAAAAQAgAAAAKgEAAGRy&#10;cy9lMm9Eb2MueG1sUEsFBgAAAAAGAAYAWQEAAJoFA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34016" behindDoc="0" locked="0" layoutInCell="1" allowOverlap="1">
                <wp:simplePos x="0" y="0"/>
                <wp:positionH relativeFrom="column">
                  <wp:posOffset>3744595</wp:posOffset>
                </wp:positionH>
                <wp:positionV relativeFrom="paragraph">
                  <wp:posOffset>577850</wp:posOffset>
                </wp:positionV>
                <wp:extent cx="1206500" cy="758190"/>
                <wp:effectExtent l="3175" t="5080" r="9525" b="13970"/>
                <wp:wrapNone/>
                <wp:docPr id="70" name="Straight Connector 70"/>
                <wp:cNvGraphicFramePr/>
                <a:graphic xmlns:a="http://schemas.openxmlformats.org/drawingml/2006/main">
                  <a:graphicData uri="http://schemas.microsoft.com/office/word/2010/wordprocessingShape">
                    <wps:wsp>
                      <wps:cNvCnPr>
                        <a:stCxn id="59" idx="6"/>
                        <a:endCxn id="60" idx="3"/>
                      </wps:cNvCnPr>
                      <wps:spPr>
                        <a:xfrm flipV="1">
                          <a:off x="0" y="0"/>
                          <a:ext cx="1206500" cy="75819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94.85pt;margin-top:45.5pt;height:59.7pt;width:95pt;z-index:251734016;mso-width-relative:page;mso-height-relative:page;" filled="f" stroked="t" coordsize="21600,21600" o:gfxdata="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IgMydgAAAAKAQAADwAAAAAAAAABACAAAAAiAAAAZHJzL2Rvd25yZXYu&#10;eG1sUEsBAhQAFAAAAAgAh07iQJRa4XP7AQAABwQAAA4AAAAAAAAAAQAgAAAAJwEAAGRycy9lMm9E&#10;b2MueG1sUEsFBgAAAAAGAAYAWQEAAJQFA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32992" behindDoc="0" locked="0" layoutInCell="1" allowOverlap="1">
                <wp:simplePos x="0" y="0"/>
                <wp:positionH relativeFrom="column">
                  <wp:posOffset>1954530</wp:posOffset>
                </wp:positionH>
                <wp:positionV relativeFrom="paragraph">
                  <wp:posOffset>-488950</wp:posOffset>
                </wp:positionV>
                <wp:extent cx="1548765" cy="1706245"/>
                <wp:effectExtent l="4445" t="4445" r="16510" b="11430"/>
                <wp:wrapNone/>
                <wp:docPr id="69" name="Straight Connector 69"/>
                <wp:cNvGraphicFramePr/>
                <a:graphic xmlns:a="http://schemas.openxmlformats.org/drawingml/2006/main">
                  <a:graphicData uri="http://schemas.microsoft.com/office/word/2010/wordprocessingShape">
                    <wps:wsp>
                      <wps:cNvCnPr>
                        <a:stCxn id="57" idx="7"/>
                        <a:endCxn id="58" idx="3"/>
                      </wps:cNvCnPr>
                      <wps:spPr>
                        <a:xfrm flipV="1">
                          <a:off x="0" y="0"/>
                          <a:ext cx="1548765" cy="170624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53.9pt;margin-top:-38.5pt;height:134.35pt;width:121.95pt;z-index:251732992;mso-width-relative:page;mso-height-relative:page;" filled="f" stroked="t" coordsize="21600,21600" o:gfxdata="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gpAIO2AAAAAsBAAAPAAAAAAAAAAEAIAAAACIAAABkcnMvZG93bnJl&#10;di54bWxQSwECFAAUAAAACACHTuJA1A4YIf0BAAAIBAAADgAAAAAAAAABACAAAAAnAQAAZHJzL2Uy&#10;b0RvYy54bWxQSwUGAAAAAAYABgBZAQAAlgU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31968" behindDoc="0" locked="0" layoutInCell="1" allowOverlap="1">
                <wp:simplePos x="0" y="0"/>
                <wp:positionH relativeFrom="column">
                  <wp:posOffset>1998345</wp:posOffset>
                </wp:positionH>
                <wp:positionV relativeFrom="paragraph">
                  <wp:posOffset>1329690</wp:posOffset>
                </wp:positionV>
                <wp:extent cx="1448435" cy="6350"/>
                <wp:effectExtent l="0" t="0" r="0" b="0"/>
                <wp:wrapNone/>
                <wp:docPr id="66" name="Straight Connector 66"/>
                <wp:cNvGraphicFramePr/>
                <a:graphic xmlns:a="http://schemas.openxmlformats.org/drawingml/2006/main">
                  <a:graphicData uri="http://schemas.microsoft.com/office/word/2010/wordprocessingShape">
                    <wps:wsp>
                      <wps:cNvCnPr>
                        <a:stCxn id="57" idx="6"/>
                        <a:endCxn id="59" idx="2"/>
                      </wps:cNvCnPr>
                      <wps:spPr>
                        <a:xfrm>
                          <a:off x="0" y="0"/>
                          <a:ext cx="1448435" cy="635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7.35pt;margin-top:104.7pt;height:0.5pt;width:114.05pt;z-index:251731968;mso-width-relative:page;mso-height-relative:page;" filled="f" stroked="t" coordsize="21600,21600" o:gfxdata="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wGg6I2gAAAAsBAAAPAAAAAAAAAAEAIAAAACIAAABkcnMvZG93bnJldi54bWxQ&#10;SwECFAAUAAAACACHTuJA6Pi84fUBAAD7AwAADgAAAAAAAAABACAAAAApAQAAZHJzL2Uyb0RvYy54&#10;bWxQSwUGAAAAAAYABgBZAQAAkAUAA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25824" behindDoc="0" locked="0" layoutInCell="1" allowOverlap="1">
                <wp:simplePos x="0" y="0"/>
                <wp:positionH relativeFrom="column">
                  <wp:posOffset>4907280</wp:posOffset>
                </wp:positionH>
                <wp:positionV relativeFrom="paragraph">
                  <wp:posOffset>132080</wp:posOffset>
                </wp:positionV>
                <wp:extent cx="297815" cy="316865"/>
                <wp:effectExtent l="6350" t="6350" r="15875" b="12065"/>
                <wp:wrapNone/>
                <wp:docPr id="60" name="Oval 60"/>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86.4pt;margin-top:10.4pt;height:24.95pt;width:23.45pt;z-index:251725824;v-text-anchor:middle;mso-width-relative:page;mso-height-relative:page;" filled="f" stroked="t" coordsize="21600,21600" o:gfxdata="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S&#10;zty/1wAAAAkBAAAPAAAAAAAAAAEAIAAAACIAAABkcnMvZG93bnJldi54bWxQSwECFAAUAAAACACH&#10;TuJAct8O714CAADMBAAADgAAAAAAAAABACAAAAAmAQAAZHJzL2Uyb0RvYy54bWxQSwUGAAAAAAYA&#10;BgBZAQAA9gUAAAAA&#10;">
                <v:fill on="f" focussize="0,0"/>
                <v:stroke weight="1pt" color="#000000" miterlimit="8" joinstyle="miter"/>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570230</wp:posOffset>
                </wp:positionH>
                <wp:positionV relativeFrom="paragraph">
                  <wp:posOffset>100330</wp:posOffset>
                </wp:positionV>
                <wp:extent cx="297815" cy="316865"/>
                <wp:effectExtent l="6350" t="6350" r="15875" b="12065"/>
                <wp:wrapNone/>
                <wp:docPr id="27" name="Oval 27"/>
                <wp:cNvGraphicFramePr/>
                <a:graphic xmlns:a="http://schemas.openxmlformats.org/drawingml/2006/main">
                  <a:graphicData uri="http://schemas.microsoft.com/office/word/2010/wordprocessingShape">
                    <wps:wsp>
                      <wps:cNvSpPr/>
                      <wps:spPr>
                        <a:xfrm>
                          <a:off x="1014730" y="338709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9pt;margin-top:7.9pt;height:24.95pt;width:23.45pt;z-index:251720704;v-text-anchor:middle;mso-width-relative:page;mso-height-relative:page;" filled="f" stroked="t" coordsize="21600,21600" o:gfxdata="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f/QLXWAAAACAEAAA8AAAAAAAAAAQAgAAAAIgAAAGRycy9kb3ducmV2LnhtbFBL&#10;AQIUABQAAAAIAIdO4kDzhbw/agIAANgEAAAOAAAAAAAAAAEAIAAAACUBAABkcnMvZTJvRG9jLnht&#10;bFBLBQYAAAAABgAGAFkBAAABBgAAAAA=&#10;">
                <v:fill on="f" focussize="0,0"/>
                <v:stroke weight="1pt" color="#000000" miterlimit="8" joinstyle="miter"/>
                <v:imagedata o:title=""/>
                <o:lock v:ext="edit" aspectratio="f"/>
              </v:shape>
            </w:pict>
          </mc:Fallback>
        </mc:AlternateConten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1             2            3           1                 6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1                                          2</w:t>
      </w: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30944" behindDoc="0" locked="0" layoutInCell="1" allowOverlap="1">
                <wp:simplePos x="0" y="0"/>
                <wp:positionH relativeFrom="column">
                  <wp:posOffset>2011045</wp:posOffset>
                </wp:positionH>
                <wp:positionV relativeFrom="paragraph">
                  <wp:posOffset>-1652270</wp:posOffset>
                </wp:positionV>
                <wp:extent cx="1448435" cy="0"/>
                <wp:effectExtent l="0" t="6350" r="0" b="6350"/>
                <wp:wrapNone/>
                <wp:docPr id="65" name="Straight Connector 65"/>
                <wp:cNvGraphicFramePr/>
                <a:graphic xmlns:a="http://schemas.openxmlformats.org/drawingml/2006/main">
                  <a:graphicData uri="http://schemas.microsoft.com/office/word/2010/wordprocessingShape">
                    <wps:wsp>
                      <wps:cNvCnPr>
                        <a:stCxn id="58" idx="2"/>
                        <a:endCxn id="56" idx="6"/>
                      </wps:cNvCnPr>
                      <wps:spPr>
                        <a:xfrm flipH="1">
                          <a:off x="0" y="0"/>
                          <a:ext cx="1448435"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58.35pt;margin-top:-130.1pt;height:0pt;width:114.05pt;z-index:251730944;mso-width-relative:page;mso-height-relative:page;" filled="f" stroked="t" coordsize="21600,21600" o:gfxdata="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x2eUb2AAAAA0BAAAPAAAAAAAAAAEAIAAAACIAAABkcnMvZG93bnJldi54bWxQ&#10;SwECFAAUAAAACACHTuJAw535IvcBAAACBAAADgAAAAAAAAABACAAAAAnAQAAZHJzL2Uyb0RvYy54&#10;bWxQSwUGAAAAAAYABgBZAQAAkAU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24800" behindDoc="0" locked="0" layoutInCell="1" allowOverlap="1">
                <wp:simplePos x="0" y="0"/>
                <wp:positionH relativeFrom="column">
                  <wp:posOffset>3446780</wp:posOffset>
                </wp:positionH>
                <wp:positionV relativeFrom="paragraph">
                  <wp:posOffset>125730</wp:posOffset>
                </wp:positionV>
                <wp:extent cx="297815" cy="316865"/>
                <wp:effectExtent l="6350" t="6350" r="15875" b="12065"/>
                <wp:wrapNone/>
                <wp:docPr id="59" name="Oval 59"/>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4pt;margin-top:9.9pt;height:24.95pt;width:23.45pt;z-index:251724800;v-text-anchor:middle;mso-width-relative:page;mso-height-relative:page;" filled="f" stroked="t" coordsize="21600,21600" o:gfxdata="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7N&#10;4qPWAAAACQEAAA8AAAAAAAAAAQAgAAAAIgAAAGRycy9kb3ducmV2LnhtbFBLAQIUABQAAAAIAIdO&#10;4kCHVZpSXgIAAMwEAAAOAAAAAAAAAAEAIAAAACUBAABkcnMvZTJvRG9jLnhtbFBLBQYAAAAABgAG&#10;AFkBAAD1BQAAAAA=&#10;">
                <v:fill on="f" focussize="0,0"/>
                <v:stroke weight="1pt" color="#000000" miterlimit="8" joinstyle="miter"/>
                <v:imagedata o:title=""/>
                <o:lock v:ext="edit" aspectratio="f"/>
              </v:shape>
            </w:pict>
          </mc:Fallback>
        </mc:AlternateContent>
      </w:r>
      <w:r>
        <w:rPr>
          <w:sz w:val="24"/>
        </w:rPr>
        <mc:AlternateContent>
          <mc:Choice Requires="wps">
            <w:drawing>
              <wp:anchor distT="0" distB="0" distL="114300" distR="114300" simplePos="0" relativeHeight="251722752" behindDoc="0" locked="0" layoutInCell="1" allowOverlap="1">
                <wp:simplePos x="0" y="0"/>
                <wp:positionH relativeFrom="column">
                  <wp:posOffset>1700530</wp:posOffset>
                </wp:positionH>
                <wp:positionV relativeFrom="paragraph">
                  <wp:posOffset>119380</wp:posOffset>
                </wp:positionV>
                <wp:extent cx="297815" cy="316865"/>
                <wp:effectExtent l="6350" t="6350" r="15875" b="12065"/>
                <wp:wrapNone/>
                <wp:docPr id="57" name="Oval 57"/>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3.9pt;margin-top:9.4pt;height:24.95pt;width:23.45pt;z-index:251722752;v-text-anchor:middle;mso-width-relative:page;mso-height-relative:page;" filled="f" stroked="t" coordsize="21600,21600" o:gfxdata="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j&#10;1PFy1wAAAAkBAAAPAAAAAAAAAAEAIAAAACIAAABkcnMvZG93bnJldi54bWxQSwECFAAUAAAACACH&#10;TuJAeYdY314CAADMBAAADgAAAAAAAAABACAAAAAmAQAAZHJzL2Uyb0RvYy54bWxQSwUGAAAAAAYA&#10;BgBZAQAA9gUAAAAA&#10;">
                <v:fill on="f" focussize="0,0"/>
                <v:stroke weight="1pt" color="#000000" miterlimit="8" joinstyle="miter"/>
                <v:imagedata o:title=""/>
                <o:lock v:ext="edit" aspectratio="f"/>
              </v:shape>
            </w:pict>
          </mc:Fallback>
        </mc:AlternateConten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3                      5</w: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1</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Nút gốc là nút 3:</w:t>
      </w:r>
    </w:p>
    <w:p>
      <w:pPr>
        <w:numPr>
          <w:ilvl w:val="0"/>
          <w:numId w:val="0"/>
        </w:numPr>
        <w:jc w:val="both"/>
        <w:rPr>
          <w:rFonts w:hint="default" w:ascii="Times New Roman" w:hAnsi="Times New Roman" w:cs="Times New Roman"/>
          <w:b w:val="0"/>
          <w:bCs w:val="0"/>
          <w:sz w:val="24"/>
          <w:szCs w:val="24"/>
          <w:lang w:val="en-US"/>
        </w:rPr>
      </w:pP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1470"/>
        <w:gridCol w:w="860"/>
        <w:gridCol w:w="860"/>
        <w:gridCol w:w="860"/>
        <w:gridCol w:w="860"/>
        <w:gridCol w:w="860"/>
        <w:gridCol w:w="839"/>
        <w:gridCol w:w="839"/>
        <w:gridCol w:w="839"/>
        <w:gridCol w:w="839"/>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Step</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w:t>
            </w:r>
          </w:p>
        </w:tc>
        <w:tc>
          <w:tcPr>
            <w:tcW w:w="860" w:type="dxa"/>
            <w:tcBorders>
              <w:top w:val="single" w:color="auto" w:sz="4" w:space="0"/>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1</w:t>
            </w:r>
          </w:p>
        </w:tc>
        <w:tc>
          <w:tcPr>
            <w:tcW w:w="860" w:type="dxa"/>
            <w:tcBorders>
              <w:top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2</w:t>
            </w:r>
          </w:p>
        </w:tc>
        <w:tc>
          <w:tcPr>
            <w:tcW w:w="860" w:type="dxa"/>
            <w:tcBorders>
              <w:top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4</w:t>
            </w:r>
          </w:p>
        </w:tc>
        <w:tc>
          <w:tcPr>
            <w:tcW w:w="860" w:type="dxa"/>
            <w:tcBorders>
              <w:top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5</w:t>
            </w:r>
          </w:p>
        </w:tc>
        <w:tc>
          <w:tcPr>
            <w:tcW w:w="860" w:type="dxa"/>
            <w:tcBorders>
              <w:top w:val="single" w:color="auto" w:sz="4" w:space="0"/>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6</w:t>
            </w:r>
          </w:p>
        </w:tc>
        <w:tc>
          <w:tcPr>
            <w:tcW w:w="839" w:type="dxa"/>
            <w:tcBorders>
              <w:left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1</w:t>
            </w:r>
          </w:p>
        </w:tc>
        <w:tc>
          <w:tcPr>
            <w:tcW w:w="839"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2</w:t>
            </w:r>
          </w:p>
        </w:tc>
        <w:tc>
          <w:tcPr>
            <w:tcW w:w="839"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4</w:t>
            </w:r>
          </w:p>
        </w:tc>
        <w:tc>
          <w:tcPr>
            <w:tcW w:w="839"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5</w:t>
            </w:r>
          </w:p>
        </w:tc>
        <w:tc>
          <w:tcPr>
            <w:tcW w:w="8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Init</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6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oo</w:t>
            </w: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{3,1}</w:t>
            </w:r>
          </w:p>
        </w:tc>
        <w:tc>
          <w:tcPr>
            <w:tcW w:w="86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1</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oo</w:t>
            </w: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{3,1,5}</w:t>
            </w:r>
          </w:p>
        </w:tc>
        <w:tc>
          <w:tcPr>
            <w:tcW w:w="86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i/>
                <w:iCs/>
                <w:sz w:val="24"/>
                <w:szCs w:val="24"/>
                <w:vertAlign w:val="baseline"/>
                <w:lang w:val="en-US"/>
              </w:rPr>
              <w:t>2</w:t>
            </w:r>
          </w:p>
        </w:tc>
        <w:tc>
          <w:tcPr>
            <w:tcW w:w="860"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1</w:t>
            </w: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i/>
                <w:iCs/>
                <w:sz w:val="24"/>
                <w:szCs w:val="24"/>
                <w:vertAlign w:val="baseline"/>
                <w:lang w:val="en-US"/>
              </w:rPr>
            </w:pPr>
            <w:r>
              <w:rPr>
                <w:rFonts w:hint="default" w:ascii="Times New Roman" w:hAnsi="Times New Roman" w:cs="Times New Roman"/>
                <w:b w:val="0"/>
                <w:bCs w:val="0"/>
                <w:i/>
                <w:iCs/>
                <w:sz w:val="24"/>
                <w:szCs w:val="24"/>
                <w:vertAlign w:val="baseline"/>
                <w:lang w:val="en-US"/>
              </w:rPr>
              <w:t>5</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3</w:t>
            </w: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{3,1,5,2}</w:t>
            </w:r>
          </w:p>
        </w:tc>
        <w:tc>
          <w:tcPr>
            <w:tcW w:w="86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2</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{3,1,5,2,4}</w:t>
            </w:r>
          </w:p>
        </w:tc>
        <w:tc>
          <w:tcPr>
            <w:tcW w:w="86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2</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5</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{3,1,5,2,4,6}</w:t>
            </w:r>
          </w:p>
        </w:tc>
        <w:tc>
          <w:tcPr>
            <w:tcW w:w="860" w:type="dxa"/>
            <w:tcBorders>
              <w:left w:val="single" w:color="auto" w:sz="4" w:space="0"/>
              <w:bottom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bottom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bottom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bottom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bottom w:val="single" w:color="auto" w:sz="4" w:space="0"/>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2</w:t>
            </w: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40"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5</w:t>
            </w:r>
          </w:p>
        </w:tc>
      </w:tr>
    </w:tbl>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*Nút gốc là nút 1:</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1470"/>
        <w:gridCol w:w="860"/>
        <w:gridCol w:w="860"/>
        <w:gridCol w:w="860"/>
        <w:gridCol w:w="860"/>
        <w:gridCol w:w="860"/>
        <w:gridCol w:w="839"/>
        <w:gridCol w:w="839"/>
        <w:gridCol w:w="839"/>
        <w:gridCol w:w="839"/>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Step</w:t>
            </w:r>
          </w:p>
        </w:tc>
        <w:tc>
          <w:tcPr>
            <w:tcW w:w="14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2</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3</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4</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5</w:t>
            </w: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6</w:t>
            </w:r>
          </w:p>
        </w:tc>
        <w:tc>
          <w:tcPr>
            <w:tcW w:w="839" w:type="dxa"/>
            <w:tcBorders>
              <w:left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2</w:t>
            </w:r>
          </w:p>
        </w:tc>
        <w:tc>
          <w:tcPr>
            <w:tcW w:w="839"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3</w:t>
            </w:r>
          </w:p>
        </w:tc>
        <w:tc>
          <w:tcPr>
            <w:tcW w:w="839"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4</w:t>
            </w:r>
          </w:p>
        </w:tc>
        <w:tc>
          <w:tcPr>
            <w:tcW w:w="839"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5</w:t>
            </w:r>
          </w:p>
        </w:tc>
        <w:tc>
          <w:tcPr>
            <w:tcW w:w="8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Init</w:t>
            </w:r>
          </w:p>
        </w:tc>
        <w:tc>
          <w:tcPr>
            <w:tcW w:w="14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m:oMathPara>
              <m:oMath>
                <m:r>
                  <m:rPr>
                    <m:sty m:val="p"/>
                  </m:rPr>
                  <w:rPr>
                    <w:rFonts w:ascii="Cambria Math" w:hAnsi="Cambria Math" w:cs="Times New Roman"/>
                    <w:sz w:val="24"/>
                    <w:szCs w:val="24"/>
                    <w:vertAlign w:val="baseline"/>
                    <w:lang w:val="en-US"/>
                  </w:rPr>
                  <m:t>∞</m:t>
                </m:r>
              </m:oMath>
            </m:oMathPara>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m:oMathPara>
              <m:oMath>
                <m:r>
                  <m:rPr>
                    <m:sty m:val="p"/>
                  </m:rPr>
                  <w:rPr>
                    <w:rFonts w:ascii="Cambria Math" w:hAnsi="Cambria Math" w:cs="Times New Roman"/>
                    <w:sz w:val="24"/>
                    <w:szCs w:val="24"/>
                    <w:vertAlign w:val="baseline"/>
                    <w:lang w:val="en-US"/>
                  </w:rPr>
                  <m:t>∞</m:t>
                </m:r>
              </m:oMath>
            </m:oMathPara>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4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1</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m:oMathPara>
              <m:oMath>
                <m:r>
                  <m:rPr>
                    <m:sty m:val="p"/>
                  </m:rPr>
                  <w:rPr>
                    <w:rFonts w:ascii="Cambria Math" w:hAnsi="Cambria Math" w:cs="Times New Roman"/>
                    <w:sz w:val="24"/>
                    <w:szCs w:val="24"/>
                    <w:vertAlign w:val="baseline"/>
                    <w:lang w:val="en-US"/>
                  </w:rPr>
                  <m:t>∞</m:t>
                </m:r>
              </m:oMath>
            </m:oMathPara>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1</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4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{1,3,2}</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2</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m:oMathPara>
              <m:oMath>
                <m:r>
                  <m:rPr>
                    <m:sty m:val="p"/>
                  </m:rPr>
                  <w:rPr>
                    <w:rFonts w:ascii="Cambria Math" w:hAnsi="Cambria Math" w:cs="Times New Roman"/>
                    <w:sz w:val="24"/>
                    <w:szCs w:val="24"/>
                    <w:vertAlign w:val="baseline"/>
                    <w:lang w:val="en-US"/>
                  </w:rPr>
                  <m:t>∞</m:t>
                </m:r>
              </m:oMath>
            </m:oMathPara>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1</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4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{1,3,2,5}</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2</w:t>
            </w: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3</w:t>
            </w: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4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{1,3,2,5,4}</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3</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5</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14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{1,3,2,5,4,6}</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4</w:t>
            </w: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5</w:t>
            </w:r>
          </w:p>
        </w:tc>
      </w:tr>
    </w:tbl>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                            </w:t>
      </w: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41184" behindDoc="0" locked="0" layoutInCell="1" allowOverlap="1">
                <wp:simplePos x="0" y="0"/>
                <wp:positionH relativeFrom="column">
                  <wp:posOffset>3453130</wp:posOffset>
                </wp:positionH>
                <wp:positionV relativeFrom="paragraph">
                  <wp:posOffset>116840</wp:posOffset>
                </wp:positionV>
                <wp:extent cx="297815" cy="316865"/>
                <wp:effectExtent l="6350" t="6350" r="15875" b="12065"/>
                <wp:wrapNone/>
                <wp:docPr id="111" name="Oval 111"/>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9pt;margin-top:9.2pt;height:24.95pt;width:23.45pt;z-index:251741184;v-text-anchor:middle;mso-width-relative:page;mso-height-relative:page;" filled="f" stroked="t" coordsize="21600,21600" o:gfxdata="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x&#10;4WYr1wAAAAkBAAAPAAAAAAAAAAEAIAAAACIAAABkcnMvZG93bnJldi54bWxQSwECFAAUAAAACACH&#10;TuJAae05Jl4CAADOBAAADgAAAAAAAAABACAAAAAmAQAAZHJzL2Uyb0RvYy54bWxQSwUGAAAAAAYA&#10;BgBZAQAA9gUAAAAA&#10;">
                <v:fill on="f" focussize="0,0"/>
                <v:stroke weight="1pt" color="#000000" miterlimit="8" joinstyle="miter"/>
                <v:imagedata o:title=""/>
                <o:lock v:ext="edit" aspectratio="f"/>
              </v:shape>
            </w:pict>
          </mc:Fallback>
        </mc:AlternateContent>
      </w:r>
      <w:r>
        <w:rPr>
          <w:sz w:val="24"/>
        </w:rPr>
        <mc:AlternateContent>
          <mc:Choice Requires="wps">
            <w:drawing>
              <wp:anchor distT="0" distB="0" distL="114300" distR="114300" simplePos="0" relativeHeight="251738112" behindDoc="0" locked="0" layoutInCell="1" allowOverlap="1">
                <wp:simplePos x="0" y="0"/>
                <wp:positionH relativeFrom="column">
                  <wp:posOffset>1713230</wp:posOffset>
                </wp:positionH>
                <wp:positionV relativeFrom="paragraph">
                  <wp:posOffset>116840</wp:posOffset>
                </wp:positionV>
                <wp:extent cx="297815" cy="316865"/>
                <wp:effectExtent l="6350" t="6350" r="15875" b="12065"/>
                <wp:wrapNone/>
                <wp:docPr id="112" name="Oval 112"/>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4.9pt;margin-top:9.2pt;height:24.95pt;width:23.45pt;z-index:251738112;v-text-anchor:middle;mso-width-relative:page;mso-height-relative:page;" filled="f" stroked="t" coordsize="21600,21600" o:gfxdata="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2Zys9cAAAAJAQAADwAAAAAAAAABACAAAAAiAAAAZHJzL2Rvd25yZXYueG1sUEsBAhQAFAAAAAgA&#10;h07iQExSVI9fAgAAzgQAAA4AAAAAAAAAAQAgAAAAJgEAAGRycy9lMm9Eb2MueG1sUEsFBgAAAAAG&#10;AAYAWQEAAPcFAAAAAA==&#10;">
                <v:fill on="f" focussize="0,0"/>
                <v:stroke weight="1pt" color="#000000" miterlimit="8" joinstyle="miter"/>
                <v:imagedata o:title=""/>
                <o:lock v:ext="edit" aspectratio="f"/>
              </v:shape>
            </w:pict>
          </mc:Fallback>
        </mc:AlternateContent>
      </w:r>
      <w:r>
        <w:rPr>
          <w:rFonts w:hint="default" w:ascii="Times New Roman" w:hAnsi="Times New Roman" w:cs="Times New Roman"/>
          <w:b/>
          <w:bCs/>
          <w:sz w:val="24"/>
          <w:szCs w:val="24"/>
          <w:lang w:val="en-US"/>
        </w:rPr>
        <w:t xml:space="preserve">                                   </w: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2                      4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2                                        </w: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90336" behindDoc="0" locked="0" layoutInCell="1" allowOverlap="1">
                <wp:simplePos x="0" y="0"/>
                <wp:positionH relativeFrom="column">
                  <wp:posOffset>3364865</wp:posOffset>
                </wp:positionH>
                <wp:positionV relativeFrom="paragraph">
                  <wp:posOffset>106045</wp:posOffset>
                </wp:positionV>
                <wp:extent cx="222885" cy="243205"/>
                <wp:effectExtent l="0" t="0" r="5715" b="635"/>
                <wp:wrapNone/>
                <wp:docPr id="86" name="Text Box 86"/>
                <wp:cNvGraphicFramePr/>
                <a:graphic xmlns:a="http://schemas.openxmlformats.org/drawingml/2006/main">
                  <a:graphicData uri="http://schemas.microsoft.com/office/word/2010/wordprocessingShape">
                    <wps:wsp>
                      <wps:cNvSpPr txBox="1"/>
                      <wps:spPr>
                        <a:xfrm>
                          <a:off x="3866515" y="8468360"/>
                          <a:ext cx="222885" cy="2432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95pt;margin-top:8.35pt;height:19.15pt;width:17.55pt;z-index:251790336;mso-width-relative:page;mso-height-relative:page;" fillcolor="#FFFFFF [3201]" filled="t" stroked="f" coordsize="21600,21600" o:gfxdata="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N5/ctQAAAAJAQAADwAAAAAAAAABACAA&#10;AAAiAAAAZHJzL2Rvd25yZXYueG1sUEsBAhQAFAAAAAgAh07iQLBZicxKAgAAmwQAAA4AAAAAAAAA&#10;AQAgAAAAIwEAAGRycy9lMm9Eb2MueG1sUEsFBgAAAAAGAAYAWQEAAN8FAAAAAA==&#10;">
                <v:fill on="t" focussize="0,0"/>
                <v:stroke on="f" weight="0.5pt"/>
                <v:imagedata o:title=""/>
                <o:lock v:ext="edit" aspectratio="f"/>
                <v:textbox>
                  <w:txbxContent>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w:t>
                      </w:r>
                    </w:p>
                  </w:txbxContent>
                </v:textbox>
              </v:shape>
            </w:pict>
          </mc:Fallback>
        </mc:AlternateContent>
      </w:r>
      <w:r>
        <w:rPr>
          <w:sz w:val="24"/>
        </w:rPr>
        <mc:AlternateContent>
          <mc:Choice Requires="wps">
            <w:drawing>
              <wp:anchor distT="0" distB="0" distL="114300" distR="114300" simplePos="0" relativeHeight="251744256" behindDoc="0" locked="0" layoutInCell="1" allowOverlap="1">
                <wp:simplePos x="0" y="0"/>
                <wp:positionH relativeFrom="column">
                  <wp:posOffset>824230</wp:posOffset>
                </wp:positionH>
                <wp:positionV relativeFrom="paragraph">
                  <wp:posOffset>370840</wp:posOffset>
                </wp:positionV>
                <wp:extent cx="920115" cy="670560"/>
                <wp:effectExtent l="3810" t="5080" r="5715" b="10160"/>
                <wp:wrapNone/>
                <wp:docPr id="125" name="Straight Arrow Connector 125"/>
                <wp:cNvGraphicFramePr/>
                <a:graphic xmlns:a="http://schemas.openxmlformats.org/drawingml/2006/main">
                  <a:graphicData uri="http://schemas.microsoft.com/office/word/2010/wordprocessingShape">
                    <wps:wsp>
                      <wps:cNvCnPr>
                        <a:stCxn id="120" idx="5"/>
                        <a:endCxn id="123" idx="1"/>
                      </wps:cNvCnPr>
                      <wps:spPr>
                        <a:xfrm>
                          <a:off x="0" y="0"/>
                          <a:ext cx="920115" cy="67056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64.9pt;margin-top:29.2pt;height:52.8pt;width:72.45pt;z-index:251744256;mso-width-relative:page;mso-height-relative:page;" filled="f" stroked="t" coordsize="21600,21600" o:gfxdata="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f5P3HXAAAACgEAAA8AAAAA&#10;AAAAAQAgAAAAIgAAAGRycy9kb3ducmV2LnhtbFBLAQIUABQAAAAIAIdO4kDQLkQTFQIAAD8EAAAO&#10;AAAAAAAAAAEAIAAAACYBAABkcnMvZTJvRG9jLnhtbFBLBQYAAAAABgAGAFkBAACtBQ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40160" behindDoc="0" locked="0" layoutInCell="1" allowOverlap="1">
                <wp:simplePos x="0" y="0"/>
                <wp:positionH relativeFrom="column">
                  <wp:posOffset>824230</wp:posOffset>
                </wp:positionH>
                <wp:positionV relativeFrom="paragraph">
                  <wp:posOffset>-664210</wp:posOffset>
                </wp:positionV>
                <wp:extent cx="932815" cy="810895"/>
                <wp:effectExtent l="4445" t="0" r="7620" b="12065"/>
                <wp:wrapNone/>
                <wp:docPr id="124" name="Straight Arrow Connector 124"/>
                <wp:cNvGraphicFramePr/>
                <a:graphic xmlns:a="http://schemas.openxmlformats.org/drawingml/2006/main">
                  <a:graphicData uri="http://schemas.microsoft.com/office/word/2010/wordprocessingShape">
                    <wps:wsp>
                      <wps:cNvCnPr>
                        <a:stCxn id="120" idx="7"/>
                        <a:endCxn id="112" idx="3"/>
                      </wps:cNvCnPr>
                      <wps:spPr>
                        <a:xfrm flipV="1">
                          <a:off x="1281430" y="8509000"/>
                          <a:ext cx="932815" cy="81089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64.9pt;margin-top:-52.3pt;height:63.85pt;width:73.45pt;z-index:251740160;mso-width-relative:page;mso-height-relative:page;" filled="f" stroked="t" coordsize="21600,21600" o:gfxdata="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nXyY33AAAAAsBAAAPAAAAAAAAAAEAIAAAACIAAABkcnMvZG93bnJldi54bWxQSwECFAAUAAAA&#10;CACHTuJAARstiyMCAABVBAAADgAAAAAAAAABACAAAAArAQAAZHJzL2Uyb0RvYy54bWxQSwUGAAAA&#10;AAYABgBZAQAAwAU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43232" behindDoc="0" locked="0" layoutInCell="1" allowOverlap="1">
                <wp:simplePos x="0" y="0"/>
                <wp:positionH relativeFrom="column">
                  <wp:posOffset>4907280</wp:posOffset>
                </wp:positionH>
                <wp:positionV relativeFrom="paragraph">
                  <wp:posOffset>132080</wp:posOffset>
                </wp:positionV>
                <wp:extent cx="297815" cy="316865"/>
                <wp:effectExtent l="6350" t="6350" r="15875" b="12065"/>
                <wp:wrapNone/>
                <wp:docPr id="119" name="Oval 119"/>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86.4pt;margin-top:10.4pt;height:24.95pt;width:23.45pt;z-index:251743232;v-text-anchor:middle;mso-width-relative:page;mso-height-relative:page;" filled="f" stroked="t" coordsize="21600,21600" o:gfxdata="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ks7cv9cAAAAJAQAADwAAAAAAAAABACAAAAAiAAAAZHJzL2Rvd25yZXYueG1sUEsBAhQAFAAAAAgA&#10;h07iQMy0Lx9fAgAAzgQAAA4AAAAAAAAAAQAgAAAAJgEAAGRycy9lMm9Eb2MueG1sUEsFBgAAAAAG&#10;AAYAWQEAAPcFAAAAAA==&#10;">
                <v:fill on="f" focussize="0,0"/>
                <v:stroke weight="1pt" color="#000000" miterlimit="8" joinstyle="miter"/>
                <v:imagedata o:title=""/>
                <o:lock v:ext="edit" aspectratio="f"/>
              </v:shape>
            </w:pict>
          </mc:Fallback>
        </mc:AlternateContent>
      </w:r>
      <w:r>
        <w:rPr>
          <w:sz w:val="24"/>
        </w:rPr>
        <mc:AlternateContent>
          <mc:Choice Requires="wps">
            <w:drawing>
              <wp:anchor distT="0" distB="0" distL="114300" distR="114300" simplePos="0" relativeHeight="251737088" behindDoc="0" locked="0" layoutInCell="1" allowOverlap="1">
                <wp:simplePos x="0" y="0"/>
                <wp:positionH relativeFrom="column">
                  <wp:posOffset>570230</wp:posOffset>
                </wp:positionH>
                <wp:positionV relativeFrom="paragraph">
                  <wp:posOffset>100330</wp:posOffset>
                </wp:positionV>
                <wp:extent cx="297815" cy="316865"/>
                <wp:effectExtent l="6350" t="6350" r="15875" b="12065"/>
                <wp:wrapNone/>
                <wp:docPr id="120" name="Oval 120"/>
                <wp:cNvGraphicFramePr/>
                <a:graphic xmlns:a="http://schemas.openxmlformats.org/drawingml/2006/main">
                  <a:graphicData uri="http://schemas.microsoft.com/office/word/2010/wordprocessingShape">
                    <wps:wsp>
                      <wps:cNvSpPr/>
                      <wps:spPr>
                        <a:xfrm>
                          <a:off x="1014730" y="338709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9pt;margin-top:7.9pt;height:24.95pt;width:23.45pt;z-index:251737088;v-text-anchor:middle;mso-width-relative:page;mso-height-relative:page;" filled="f" stroked="t" coordsize="21600,21600" o:gfxdata="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p/9AtdYAAAAIAQAADwAAAAAAAAABACAAAAAiAAAAZHJzL2Rvd25yZXYueG1sUEsB&#10;AhQAFAAAAAgAh07iQEr6kxdpAgAA2gQAAA4AAAAAAAAAAQAgAAAAJQEAAGRycy9lMm9Eb2MueG1s&#10;UEsFBgAAAAAGAAYAWQEAAAAGAAAAAA==&#10;">
                <v:fill on="f" focussize="0,0"/>
                <v:stroke weight="1pt" color="#000000" miterlimit="8" joinstyle="miter"/>
                <v:imagedata o:title=""/>
                <o:lock v:ext="edit" aspectratio="f"/>
              </v:shape>
            </w:pict>
          </mc:Fallback>
        </mc:AlternateConten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1                                                       6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1                                          2</w:t>
      </w: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42208" behindDoc="0" locked="0" layoutInCell="1" allowOverlap="1">
                <wp:simplePos x="0" y="0"/>
                <wp:positionH relativeFrom="column">
                  <wp:posOffset>3446780</wp:posOffset>
                </wp:positionH>
                <wp:positionV relativeFrom="paragraph">
                  <wp:posOffset>125730</wp:posOffset>
                </wp:positionV>
                <wp:extent cx="297815" cy="316865"/>
                <wp:effectExtent l="6350" t="6350" r="15875" b="12065"/>
                <wp:wrapNone/>
                <wp:docPr id="122" name="Oval 122"/>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4pt;margin-top:9.9pt;height:24.95pt;width:23.45pt;z-index:251742208;v-text-anchor:middle;mso-width-relative:page;mso-height-relative:page;" filled="f" stroked="t" coordsize="21600,21600" o:gfxdata="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7N&#10;4qPWAAAACQEAAA8AAAAAAAAAAQAgAAAAIgAAAGRycy9kb3ducmV2LnhtbFBLAQIUABQAAAAIAIdO&#10;4kC06/nEXgIAAM4EAAAOAAAAAAAAAAEAIAAAACUBAABkcnMvZTJvRG9jLnhtbFBLBQYAAAAABgAG&#10;AFkBAAD1BQAAAAA=&#10;">
                <v:fill on="f" focussize="0,0"/>
                <v:stroke weight="1pt" color="#000000" miterlimit="8" joinstyle="miter"/>
                <v:imagedata o:title=""/>
                <o:lock v:ext="edit" aspectratio="f"/>
              </v:shape>
            </w:pict>
          </mc:Fallback>
        </mc:AlternateContent>
      </w:r>
      <w:r>
        <w:rPr>
          <w:sz w:val="24"/>
        </w:rPr>
        <mc:AlternateContent>
          <mc:Choice Requires="wps">
            <w:drawing>
              <wp:anchor distT="0" distB="0" distL="114300" distR="114300" simplePos="0" relativeHeight="251739136" behindDoc="0" locked="0" layoutInCell="1" allowOverlap="1">
                <wp:simplePos x="0" y="0"/>
                <wp:positionH relativeFrom="column">
                  <wp:posOffset>1700530</wp:posOffset>
                </wp:positionH>
                <wp:positionV relativeFrom="paragraph">
                  <wp:posOffset>119380</wp:posOffset>
                </wp:positionV>
                <wp:extent cx="297815" cy="316865"/>
                <wp:effectExtent l="6350" t="6350" r="15875" b="12065"/>
                <wp:wrapNone/>
                <wp:docPr id="123" name="Oval 123"/>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3.9pt;margin-top:9.4pt;height:24.95pt;width:23.45pt;z-index:251739136;v-text-anchor:middle;mso-width-relative:page;mso-height-relative:page;" filled="f" stroked="t" coordsize="21600,21600" o:gfxdata="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j&#10;1PFy1wAAAAkBAAAPAAAAAAAAAAEAIAAAACIAAABkcnMvZG93bnJldi54bWxQSwECFAAUAAAACACH&#10;TuJAaIMNFV4CAADOBAAADgAAAAAAAAABACAAAAAmAQAAZHJzL2Uyb0RvYy54bWxQSwUGAAAAAAYA&#10;BgBZAQAA9gUAAAAA&#10;">
                <v:fill on="f" focussize="0,0"/>
                <v:stroke weight="1pt" color="#000000" miterlimit="8" joinstyle="miter"/>
                <v:imagedata o:title=""/>
                <o:lock v:ext="edit" aspectratio="f"/>
              </v:shape>
            </w:pict>
          </mc:Fallback>
        </mc:AlternateConten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3                      5</w: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1</w:t>
      </w: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91360" behindDoc="0" locked="0" layoutInCell="1" allowOverlap="1">
                <wp:simplePos x="0" y="0"/>
                <wp:positionH relativeFrom="column">
                  <wp:posOffset>3596005</wp:posOffset>
                </wp:positionH>
                <wp:positionV relativeFrom="paragraph">
                  <wp:posOffset>-2019300</wp:posOffset>
                </wp:positionV>
                <wp:extent cx="6350" cy="1619250"/>
                <wp:effectExtent l="45085" t="0" r="55245" b="11430"/>
                <wp:wrapNone/>
                <wp:docPr id="94" name="Straight Arrow Connector 94"/>
                <wp:cNvGraphicFramePr/>
                <a:graphic xmlns:a="http://schemas.openxmlformats.org/drawingml/2006/main">
                  <a:graphicData uri="http://schemas.microsoft.com/office/word/2010/wordprocessingShape">
                    <wps:wsp>
                      <wps:cNvCnPr>
                        <a:stCxn id="122" idx="0"/>
                        <a:endCxn id="111" idx="4"/>
                      </wps:cNvCnPr>
                      <wps:spPr>
                        <a:xfrm flipV="1">
                          <a:off x="0" y="0"/>
                          <a:ext cx="6350" cy="161925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83.15pt;margin-top:-159pt;height:127.5pt;width:0.5pt;z-index:251791360;mso-width-relative:page;mso-height-relative:page;" filled="f" stroked="t" coordsize="21600,21600" o:gfxdata="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SMtFt2wAAAAwBAAAP&#10;AAAAAAAAAAEAIAAAACIAAABkcnMvZG93bnJldi54bWxQSwECFAAUAAAACACHTuJAFT+u5RUCAABG&#10;BAAADgAAAAAAAAABACAAAAAqAQAAZHJzL2Uyb0RvYy54bWxQSwUGAAAAAAYABgBZAQAAsQU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46304" behindDoc="0" locked="0" layoutInCell="1" allowOverlap="1">
                <wp:simplePos x="0" y="0"/>
                <wp:positionH relativeFrom="column">
                  <wp:posOffset>3744595</wp:posOffset>
                </wp:positionH>
                <wp:positionV relativeFrom="paragraph">
                  <wp:posOffset>-998855</wp:posOffset>
                </wp:positionV>
                <wp:extent cx="1206500" cy="757555"/>
                <wp:effectExtent l="3175" t="0" r="9525" b="19685"/>
                <wp:wrapNone/>
                <wp:docPr id="127" name="Straight Arrow Connector 127"/>
                <wp:cNvGraphicFramePr/>
                <a:graphic xmlns:a="http://schemas.openxmlformats.org/drawingml/2006/main">
                  <a:graphicData uri="http://schemas.microsoft.com/office/word/2010/wordprocessingShape">
                    <wps:wsp>
                      <wps:cNvCnPr>
                        <a:stCxn id="122" idx="6"/>
                        <a:endCxn id="119" idx="3"/>
                      </wps:cNvCnPr>
                      <wps:spPr>
                        <a:xfrm flipV="1">
                          <a:off x="0" y="0"/>
                          <a:ext cx="1206500" cy="75755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94.85pt;margin-top:-78.65pt;height:59.65pt;width:95pt;z-index:251746304;mso-width-relative:page;mso-height-relative:page;" filled="f" stroked="t" coordsize="21600,21600" o:gfxdata="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yBG5ndAAAA&#10;DAEAAA8AAAAAAAAAAQAgAAAAIgAAAGRycy9kb3ducmV2LnhtbFBLAQIUABQAAAAIAIdO4kB/DCf1&#10;GAIAAEoEAAAOAAAAAAAAAAEAIAAAACwBAABkcnMvZTJvRG9jLnhtbFBLBQYAAAAABgAGAFkBAAC2&#10;BQ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45280" behindDoc="0" locked="0" layoutInCell="1" allowOverlap="1">
                <wp:simplePos x="0" y="0"/>
                <wp:positionH relativeFrom="column">
                  <wp:posOffset>1998345</wp:posOffset>
                </wp:positionH>
                <wp:positionV relativeFrom="paragraph">
                  <wp:posOffset>-247650</wp:posOffset>
                </wp:positionV>
                <wp:extent cx="1448435" cy="6350"/>
                <wp:effectExtent l="0" t="45085" r="14605" b="55245"/>
                <wp:wrapNone/>
                <wp:docPr id="126" name="Straight Arrow Connector 126"/>
                <wp:cNvGraphicFramePr/>
                <a:graphic xmlns:a="http://schemas.openxmlformats.org/drawingml/2006/main">
                  <a:graphicData uri="http://schemas.microsoft.com/office/word/2010/wordprocessingShape">
                    <wps:wsp>
                      <wps:cNvCnPr>
                        <a:stCxn id="123" idx="6"/>
                        <a:endCxn id="122" idx="2"/>
                      </wps:cNvCnPr>
                      <wps:spPr>
                        <a:xfrm>
                          <a:off x="0" y="0"/>
                          <a:ext cx="1448435" cy="635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57.35pt;margin-top:-19.5pt;height:0.5pt;width:114.05pt;z-index:251745280;mso-width-relative:page;mso-height-relative:page;" filled="f" stroked="t" coordsize="21600,21600" o:gfxdata="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Orkck2AAAAAsBAAAPAAAA&#10;AAAAAAEAIAAAACIAAABkcnMvZG93bnJldi54bWxQSwECFAAUAAAACACHTuJA+V4+dxUCAAA+BAAA&#10;DgAAAAAAAAABACAAAAAnAQAAZHJzL2Uyb0RvYy54bWxQSwUGAAAAAAYABgBZAQAArgUAAAAA&#10;">
                <v:fill on="f" focussize="0,0"/>
                <v:stroke weight="1pt" color="#000000" miterlimit="8" joinstyle="miter" endarrow="open"/>
                <v:imagedata o:title=""/>
                <o:lock v:ext="edit" aspectratio="f"/>
              </v:shape>
            </w:pict>
          </mc:Fallback>
        </mc:AlternateConten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*Nút gốc là nút 6:</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1470"/>
        <w:gridCol w:w="860"/>
        <w:gridCol w:w="860"/>
        <w:gridCol w:w="860"/>
        <w:gridCol w:w="860"/>
        <w:gridCol w:w="860"/>
        <w:gridCol w:w="839"/>
        <w:gridCol w:w="839"/>
        <w:gridCol w:w="839"/>
        <w:gridCol w:w="839"/>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Step</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w:t>
            </w:r>
          </w:p>
        </w:tc>
        <w:tc>
          <w:tcPr>
            <w:tcW w:w="860" w:type="dxa"/>
            <w:tcBorders>
              <w:top w:val="single" w:color="auto" w:sz="4" w:space="0"/>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1</w:t>
            </w:r>
          </w:p>
        </w:tc>
        <w:tc>
          <w:tcPr>
            <w:tcW w:w="860" w:type="dxa"/>
            <w:tcBorders>
              <w:top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2</w:t>
            </w:r>
          </w:p>
        </w:tc>
        <w:tc>
          <w:tcPr>
            <w:tcW w:w="860" w:type="dxa"/>
            <w:tcBorders>
              <w:top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3</w:t>
            </w:r>
          </w:p>
        </w:tc>
        <w:tc>
          <w:tcPr>
            <w:tcW w:w="860" w:type="dxa"/>
            <w:tcBorders>
              <w:top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4</w:t>
            </w:r>
          </w:p>
        </w:tc>
        <w:tc>
          <w:tcPr>
            <w:tcW w:w="860" w:type="dxa"/>
            <w:tcBorders>
              <w:top w:val="single" w:color="auto" w:sz="4" w:space="0"/>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5</w:t>
            </w:r>
          </w:p>
        </w:tc>
        <w:tc>
          <w:tcPr>
            <w:tcW w:w="839" w:type="dxa"/>
            <w:tcBorders>
              <w:left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1</w:t>
            </w:r>
          </w:p>
        </w:tc>
        <w:tc>
          <w:tcPr>
            <w:tcW w:w="839"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2</w:t>
            </w:r>
          </w:p>
        </w:tc>
        <w:tc>
          <w:tcPr>
            <w:tcW w:w="839"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3</w:t>
            </w:r>
          </w:p>
        </w:tc>
        <w:tc>
          <w:tcPr>
            <w:tcW w:w="839"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4</w:t>
            </w:r>
          </w:p>
        </w:tc>
        <w:tc>
          <w:tcPr>
            <w:tcW w:w="84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P</w:t>
            </w:r>
            <w:r>
              <w:rPr>
                <w:rFonts w:hint="default" w:ascii="Times New Roman" w:hAnsi="Times New Roman" w:cs="Times New Roman"/>
                <w:b w:val="0"/>
                <w:bCs w:val="0"/>
                <w:sz w:val="24"/>
                <w:szCs w:val="24"/>
                <w:vertAlign w:val="subscript"/>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Init</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86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m:oMathPara>
              <m:oMath>
                <m:r>
                  <m:rPr>
                    <m:sty m:val="p"/>
                  </m:rPr>
                  <w:rPr>
                    <w:rFonts w:ascii="Cambria Math" w:hAnsi="Cambria Math" w:cs="Times New Roman"/>
                    <w:sz w:val="24"/>
                    <w:szCs w:val="24"/>
                    <w:vertAlign w:val="baseline"/>
                    <w:lang w:val="en-US"/>
                  </w:rPr>
                  <m:t>∞</m:t>
                </m:r>
              </m:oMath>
            </m:oMathPara>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m:oMathPara>
              <m:oMath>
                <m:r>
                  <m:rPr>
                    <m:sty m:val="p"/>
                  </m:rPr>
                  <w:rPr>
                    <w:rFonts w:ascii="Cambria Math" w:hAnsi="Cambria Math" w:cs="Times New Roman"/>
                    <w:sz w:val="24"/>
                    <w:szCs w:val="24"/>
                    <w:vertAlign w:val="baseline"/>
                    <w:lang w:val="en-US"/>
                  </w:rPr>
                  <m:t>∞</m:t>
                </m:r>
              </m:oMath>
            </m:oMathPara>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m:oMathPara>
              <m:oMath>
                <m:r>
                  <m:rPr>
                    <m:sty m:val="p"/>
                  </m:rPr>
                  <w:rPr>
                    <w:rFonts w:ascii="Cambria Math" w:hAnsi="Cambria Math" w:cs="Times New Roman"/>
                    <w:sz w:val="24"/>
                    <w:szCs w:val="24"/>
                    <w:vertAlign w:val="baseline"/>
                    <w:lang w:val="en-US"/>
                  </w:rPr>
                  <m:t>∞</m:t>
                </m:r>
              </m:oMath>
            </m:oMathPara>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{6,5}</w:t>
            </w:r>
          </w:p>
        </w:tc>
        <w:tc>
          <w:tcPr>
            <w:tcW w:w="86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m:oMathPara>
              <m:oMath>
                <m:r>
                  <m:rPr>
                    <m:sty m:val="p"/>
                  </m:rPr>
                  <w:rPr>
                    <w:rFonts w:ascii="Cambria Math" w:hAnsi="Cambria Math" w:cs="Times New Roman"/>
                    <w:sz w:val="24"/>
                    <w:szCs w:val="24"/>
                    <w:vertAlign w:val="baseline"/>
                    <w:lang w:val="en-US"/>
                  </w:rPr>
                  <m:t>∞</m:t>
                </m:r>
              </m:oMath>
            </m:oMathPara>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m:oMathPara>
              <m:oMath>
                <m:r>
                  <m:rPr>
                    <m:sty m:val="p"/>
                  </m:rPr>
                  <w:rPr>
                    <w:rFonts w:ascii="Cambria Math" w:hAnsi="Cambria Math" w:cs="Times New Roman"/>
                    <w:sz w:val="24"/>
                    <w:szCs w:val="24"/>
                    <w:vertAlign w:val="baseline"/>
                    <w:lang w:val="en-US"/>
                  </w:rPr>
                  <m:t>∞</m:t>
                </m:r>
              </m:oMath>
            </m:oMathPara>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2</w:t>
            </w: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{6,5,3}</w:t>
            </w:r>
          </w:p>
        </w:tc>
        <w:tc>
          <w:tcPr>
            <w:tcW w:w="86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3</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5</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{6,5,3,4}</w:t>
            </w:r>
          </w:p>
        </w:tc>
        <w:tc>
          <w:tcPr>
            <w:tcW w:w="86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3</w:t>
            </w: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5</w:t>
            </w: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{6,5,3,4,1}</w:t>
            </w:r>
          </w:p>
        </w:tc>
        <w:tc>
          <w:tcPr>
            <w:tcW w:w="86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4</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1470" w:type="dxa"/>
            <w:tcBorders>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{6,5,3,4,1,2}</w:t>
            </w:r>
          </w:p>
        </w:tc>
        <w:tc>
          <w:tcPr>
            <w:tcW w:w="860" w:type="dxa"/>
            <w:tcBorders>
              <w:left w:val="single" w:color="auto" w:sz="4" w:space="0"/>
              <w:bottom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bottom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5</w:t>
            </w:r>
          </w:p>
        </w:tc>
        <w:tc>
          <w:tcPr>
            <w:tcW w:w="860" w:type="dxa"/>
            <w:tcBorders>
              <w:bottom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bottom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60" w:type="dxa"/>
            <w:tcBorders>
              <w:bottom w:val="single" w:color="auto" w:sz="4" w:space="0"/>
              <w:right w:val="single" w:color="auto" w:sz="4" w:space="0"/>
            </w:tcBorders>
          </w:tcPr>
          <w:p>
            <w:pPr>
              <w:widowControl w:val="0"/>
              <w:numPr>
                <w:ilvl w:val="0"/>
                <w:numId w:val="0"/>
              </w:numPr>
              <w:jc w:val="center"/>
              <w:rPr>
                <w:rFonts w:hint="default" w:ascii="Times New Roman" w:hAnsi="Times New Roman" w:cs="Times New Roman"/>
                <w:b/>
                <w:bCs/>
                <w:sz w:val="24"/>
                <w:szCs w:val="24"/>
                <w:vertAlign w:val="baseline"/>
                <w:lang w:val="en-US"/>
              </w:rPr>
            </w:pPr>
          </w:p>
        </w:tc>
        <w:tc>
          <w:tcPr>
            <w:tcW w:w="839"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3</w:t>
            </w: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39"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84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r>
    </w:tbl>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50400" behindDoc="0" locked="0" layoutInCell="1" allowOverlap="1">
                <wp:simplePos x="0" y="0"/>
                <wp:positionH relativeFrom="column">
                  <wp:posOffset>3459480</wp:posOffset>
                </wp:positionH>
                <wp:positionV relativeFrom="paragraph">
                  <wp:posOffset>116840</wp:posOffset>
                </wp:positionV>
                <wp:extent cx="297815" cy="316865"/>
                <wp:effectExtent l="6350" t="6350" r="15875" b="12065"/>
                <wp:wrapNone/>
                <wp:docPr id="129" name="Oval 129"/>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2.4pt;margin-top:9.2pt;height:24.95pt;width:23.45pt;z-index:251750400;v-text-anchor:middle;mso-width-relative:page;mso-height-relative:page;" filled="f" stroked="t" coordsize="21600,21600" o:gfxdata="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K&#10;ydP21wAAAAkBAAAPAAAAAAAAAAEAIAAAACIAAABkcnMvZG93bnJldi54bWxQSwECFAAUAAAACACH&#10;TuJANA2CVF4CAADOBAAADgAAAAAAAAABACAAAAAmAQAAZHJzL2Uyb0RvYy54bWxQSwUGAAAAAAYA&#10;BgBZAQAA9gUAAAAA&#10;">
                <v:fill on="f" focussize="0,0"/>
                <v:stroke weight="1pt" color="#000000" miterlimit="8" joinstyle="miter"/>
                <v:imagedata o:title=""/>
                <o:lock v:ext="edit" aspectratio="f"/>
              </v:shape>
            </w:pict>
          </mc:Fallback>
        </mc:AlternateContent>
      </w:r>
      <w:r>
        <w:rPr>
          <w:sz w:val="24"/>
        </w:rPr>
        <mc:AlternateContent>
          <mc:Choice Requires="wps">
            <w:drawing>
              <wp:anchor distT="0" distB="0" distL="114300" distR="114300" simplePos="0" relativeHeight="251748352" behindDoc="0" locked="0" layoutInCell="1" allowOverlap="1">
                <wp:simplePos x="0" y="0"/>
                <wp:positionH relativeFrom="column">
                  <wp:posOffset>1713230</wp:posOffset>
                </wp:positionH>
                <wp:positionV relativeFrom="paragraph">
                  <wp:posOffset>116840</wp:posOffset>
                </wp:positionV>
                <wp:extent cx="297815" cy="316865"/>
                <wp:effectExtent l="6350" t="6350" r="15875" b="12065"/>
                <wp:wrapNone/>
                <wp:docPr id="130" name="Oval 130"/>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4.9pt;margin-top:9.2pt;height:24.95pt;width:23.45pt;z-index:251748352;v-text-anchor:middle;mso-width-relative:page;mso-height-relative:page;" filled="f" stroked="t" coordsize="21600,21600" o:gfxdata="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P&#10;ZnKz1wAAAAkBAAAPAAAAAAAAAAEAIAAAACIAAABkcnMvZG93bnJldi54bWxQSwECFAAUAAAACACH&#10;TuJA2lbUM14CAADOBAAADgAAAAAAAAABACAAAAAmAQAAZHJzL2Uyb0RvYy54bWxQSwUGAAAAAAYA&#10;BgBZAQAA9gUAAAAA&#10;">
                <v:fill on="f" focussize="0,0"/>
                <v:stroke weight="1pt" color="#000000" miterlimit="8" joinstyle="miter"/>
                <v:imagedata o:title=""/>
                <o:lock v:ext="edit" aspectratio="f"/>
              </v:shape>
            </w:pict>
          </mc:Fallback>
        </mc:AlternateContent>
      </w:r>
      <w:r>
        <w:rPr>
          <w:rFonts w:hint="default" w:ascii="Times New Roman" w:hAnsi="Times New Roman" w:cs="Times New Roman"/>
          <w:b/>
          <w:bCs/>
          <w:sz w:val="24"/>
          <w:szCs w:val="24"/>
          <w:lang w:val="en-US"/>
        </w:rPr>
        <w:t xml:space="preserve">                                   </w: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2                      4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54496" behindDoc="0" locked="0" layoutInCell="1" allowOverlap="1">
                <wp:simplePos x="0" y="0"/>
                <wp:positionH relativeFrom="column">
                  <wp:posOffset>3596005</wp:posOffset>
                </wp:positionH>
                <wp:positionV relativeFrom="paragraph">
                  <wp:posOffset>-617855</wp:posOffset>
                </wp:positionV>
                <wp:extent cx="12700" cy="1619885"/>
                <wp:effectExtent l="38735" t="0" r="55245" b="10795"/>
                <wp:wrapNone/>
                <wp:docPr id="142" name="Straight Arrow Connector 142"/>
                <wp:cNvGraphicFramePr/>
                <a:graphic xmlns:a="http://schemas.openxmlformats.org/drawingml/2006/main">
                  <a:graphicData uri="http://schemas.microsoft.com/office/word/2010/wordprocessingShape">
                    <wps:wsp>
                      <wps:cNvCnPr>
                        <a:stCxn id="135" idx="0"/>
                        <a:endCxn id="129" idx="4"/>
                      </wps:cNvCnPr>
                      <wps:spPr>
                        <a:xfrm flipV="1">
                          <a:off x="0" y="0"/>
                          <a:ext cx="12700" cy="161988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83.15pt;margin-top:-48.65pt;height:127.55pt;width:1pt;z-index:251754496;mso-width-relative:page;mso-height-relative:page;" filled="f" stroked="t" coordsize="21600,21600" o:gfxdata="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XxEfh2wAAAAsBAAAP&#10;AAAAAAAAAAEAIAAAACIAAABkcnMvZG93bnJldi54bWxQSwECFAAUAAAACACHTuJAtsfmPBUCAABJ&#10;BAAADgAAAAAAAAABACAAAAAqAQAAZHJzL2Uyb0RvYy54bWxQSwUGAAAAAAYABgBZAQAAsQU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3472" behindDoc="0" locked="0" layoutInCell="1" allowOverlap="1">
                <wp:simplePos x="0" y="0"/>
                <wp:positionH relativeFrom="column">
                  <wp:posOffset>3744595</wp:posOffset>
                </wp:positionH>
                <wp:positionV relativeFrom="paragraph">
                  <wp:posOffset>402590</wp:posOffset>
                </wp:positionV>
                <wp:extent cx="1206500" cy="758190"/>
                <wp:effectExtent l="0" t="5080" r="12700" b="13970"/>
                <wp:wrapNone/>
                <wp:docPr id="139" name="Straight Arrow Connector 139"/>
                <wp:cNvGraphicFramePr/>
                <a:graphic xmlns:a="http://schemas.openxmlformats.org/drawingml/2006/main">
                  <a:graphicData uri="http://schemas.microsoft.com/office/word/2010/wordprocessingShape">
                    <wps:wsp>
                      <wps:cNvCnPr>
                        <a:stCxn id="133" idx="3"/>
                        <a:endCxn id="135" idx="6"/>
                      </wps:cNvCnPr>
                      <wps:spPr>
                        <a:xfrm flipH="1">
                          <a:off x="0" y="0"/>
                          <a:ext cx="1206500" cy="75819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94.85pt;margin-top:31.7pt;height:59.7pt;width:95pt;z-index:251753472;mso-width-relative:page;mso-height-relative:page;" filled="f" stroked="t" coordsize="21600,21600" o:gfxdata="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f5vTDbAAAA&#10;CgEAAA8AAAAAAAAAAQAgAAAAIgAAAGRycy9kb3ducmV2LnhtbFBLAQIUABQAAAAIAIdO4kBqZdZc&#10;GgIAAEoEAAAOAAAAAAAAAAEAIAAAACoBAABkcnMvZTJvRG9jLnhtbFBLBQYAAAAABgAGAFkBAAC2&#10;BQ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2448" behindDoc="0" locked="0" layoutInCell="1" allowOverlap="1">
                <wp:simplePos x="0" y="0"/>
                <wp:positionH relativeFrom="column">
                  <wp:posOffset>4907280</wp:posOffset>
                </wp:positionH>
                <wp:positionV relativeFrom="paragraph">
                  <wp:posOffset>132080</wp:posOffset>
                </wp:positionV>
                <wp:extent cx="297815" cy="316865"/>
                <wp:effectExtent l="6350" t="6350" r="15875" b="12065"/>
                <wp:wrapNone/>
                <wp:docPr id="133" name="Oval 133"/>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86.4pt;margin-top:10.4pt;height:24.95pt;width:23.45pt;z-index:251752448;v-text-anchor:middle;mso-width-relative:page;mso-height-relative:page;" filled="f" stroked="t" coordsize="21600,21600" o:gfxdata="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ks7cv9cAAAAJAQAADwAAAAAAAAABACAAAAAiAAAAZHJzL2Rvd25yZXYueG1sUEsBAhQAFAAAAAgA&#10;h07iQP/puZpfAgAAzgQAAA4AAAAAAAAAAQAgAAAAJgEAAGRycy9lMm9Eb2MueG1sUEsFBgAAAAAG&#10;AAYAWQEAAPcFAAAAAA==&#10;">
                <v:fill on="f" focussize="0,0"/>
                <v:stroke weight="1pt" color="#000000" miterlimit="8" joinstyle="miter"/>
                <v:imagedata o:title=""/>
                <o:lock v:ext="edit" aspectratio="f"/>
              </v:shape>
            </w:pict>
          </mc:Fallback>
        </mc:AlternateContent>
      </w:r>
      <w:r>
        <w:rPr>
          <w:sz w:val="24"/>
        </w:rPr>
        <mc:AlternateContent>
          <mc:Choice Requires="wps">
            <w:drawing>
              <wp:anchor distT="0" distB="0" distL="114300" distR="114300" simplePos="0" relativeHeight="251747328" behindDoc="0" locked="0" layoutInCell="1" allowOverlap="1">
                <wp:simplePos x="0" y="0"/>
                <wp:positionH relativeFrom="column">
                  <wp:posOffset>570230</wp:posOffset>
                </wp:positionH>
                <wp:positionV relativeFrom="paragraph">
                  <wp:posOffset>100330</wp:posOffset>
                </wp:positionV>
                <wp:extent cx="297815" cy="316865"/>
                <wp:effectExtent l="6350" t="6350" r="15875" b="12065"/>
                <wp:wrapNone/>
                <wp:docPr id="134" name="Oval 134"/>
                <wp:cNvGraphicFramePr/>
                <a:graphic xmlns:a="http://schemas.openxmlformats.org/drawingml/2006/main">
                  <a:graphicData uri="http://schemas.microsoft.com/office/word/2010/wordprocessingShape">
                    <wps:wsp>
                      <wps:cNvSpPr/>
                      <wps:spPr>
                        <a:xfrm>
                          <a:off x="1014730" y="338709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9pt;margin-top:7.9pt;height:24.95pt;width:23.45pt;z-index:251747328;v-text-anchor:middle;mso-width-relative:page;mso-height-relative:page;" filled="f" stroked="t" coordsize="21600,21600" o:gfxdata="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n/0C11gAAAAgBAAAPAAAAAAAAAAEAIAAAACIAAABkcnMvZG93bnJldi54bWxQ&#10;SwECFAAUAAAACACHTuJAX2skS2sCAADaBAAADgAAAAAAAAABACAAAAAlAQAAZHJzL2Uyb0RvYy54&#10;bWxQSwUGAAAAAAYABgBZAQAAAgYAAAAA&#10;">
                <v:fill on="f" focussize="0,0"/>
                <v:stroke weight="1pt" color="#000000" miterlimit="8" joinstyle="miter"/>
                <v:imagedata o:title=""/>
                <o:lock v:ext="edit" aspectratio="f"/>
              </v:shape>
            </w:pict>
          </mc:Fallback>
        </mc:AlternateConten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         1             2                      1                   6  </w:t>
      </w: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57568" behindDoc="0" locked="0" layoutInCell="1" allowOverlap="1">
                <wp:simplePos x="0" y="0"/>
                <wp:positionH relativeFrom="column">
                  <wp:posOffset>1849755</wp:posOffset>
                </wp:positionH>
                <wp:positionV relativeFrom="paragraph">
                  <wp:posOffset>-968375</wp:posOffset>
                </wp:positionV>
                <wp:extent cx="12700" cy="1613535"/>
                <wp:effectExtent l="38735" t="0" r="55245" b="1905"/>
                <wp:wrapNone/>
                <wp:docPr id="145" name="Straight Arrow Connector 145"/>
                <wp:cNvGraphicFramePr/>
                <a:graphic xmlns:a="http://schemas.openxmlformats.org/drawingml/2006/main">
                  <a:graphicData uri="http://schemas.microsoft.com/office/word/2010/wordprocessingShape">
                    <wps:wsp>
                      <wps:cNvCnPr>
                        <a:stCxn id="136" idx="0"/>
                        <a:endCxn id="130" idx="4"/>
                      </wps:cNvCnPr>
                      <wps:spPr>
                        <a:xfrm flipV="1">
                          <a:off x="0" y="0"/>
                          <a:ext cx="12700" cy="1613535"/>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5.65pt;margin-top:-76.25pt;height:127.05pt;width:1pt;z-index:251757568;mso-width-relative:page;mso-height-relative:page;" filled="f" stroked="t" coordsize="21600,21600" o:gfxdata="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o3YSu3AAAAAwBAAAP&#10;AAAAAAAAAAEAIAAAACIAAABkcnMvZG93bnJldi54bWxQSwECFAAUAAAACACHTuJAgoTUexQCAABJ&#10;BAAADgAAAAAAAAABACAAAAArAQAAZHJzL2Uyb0RvYy54bWxQSwUGAAAAAAYABgBZAQAAsQUAAAAA&#10;">
                <v:fill on="f" focussize="0,0"/>
                <v:stroke weight="1pt" color="#000000" miterlimit="8" joinstyle="miter" endarrow="open"/>
                <v:imagedata o:title=""/>
                <o:lock v:ext="edit" aspectratio="f"/>
              </v:shape>
            </w:pict>
          </mc:Fallback>
        </mc:AlternateConten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1                                          2</w:t>
      </w: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49376" behindDoc="0" locked="0" layoutInCell="1" allowOverlap="1">
                <wp:simplePos x="0" y="0"/>
                <wp:positionH relativeFrom="column">
                  <wp:posOffset>1700530</wp:posOffset>
                </wp:positionH>
                <wp:positionV relativeFrom="paragraph">
                  <wp:posOffset>119380</wp:posOffset>
                </wp:positionV>
                <wp:extent cx="297815" cy="316865"/>
                <wp:effectExtent l="6350" t="6350" r="15875" b="12065"/>
                <wp:wrapNone/>
                <wp:docPr id="136" name="Oval 136"/>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3.9pt;margin-top:9.4pt;height:24.95pt;width:23.45pt;z-index:251749376;v-text-anchor:middle;mso-width-relative:page;mso-height-relative:page;" filled="f" stroked="t" coordsize="21600,21600" o:gfxdata="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o9TxctcAAAAJAQAADwAAAAAAAAABACAAAAAiAAAAZHJzL2Rvd25yZXYueG1sUEsBAhQAFAAAAAgA&#10;h07iQNEufrpfAgAAzgQAAA4AAAAAAAAAAQAgAAAAJgEAAGRycy9lMm9Eb2MueG1sUEsFBgAAAAAG&#10;AAYAWQEAAPcFAAAAAA==&#10;">
                <v:fill on="f" focussize="0,0"/>
                <v:stroke weight="1pt" color="#000000" miterlimit="8" joinstyle="miter"/>
                <v:imagedata o:title=""/>
                <o:lock v:ext="edit" aspectratio="f"/>
              </v:shape>
            </w:pict>
          </mc:Fallback>
        </mc:AlternateContent>
      </w:r>
      <w:r>
        <w:rPr>
          <w:sz w:val="24"/>
        </w:rPr>
        <mc:AlternateContent>
          <mc:Choice Requires="wps">
            <w:drawing>
              <wp:anchor distT="0" distB="0" distL="114300" distR="114300" simplePos="0" relativeHeight="251751424" behindDoc="0" locked="0" layoutInCell="1" allowOverlap="1">
                <wp:simplePos x="0" y="0"/>
                <wp:positionH relativeFrom="column">
                  <wp:posOffset>3446780</wp:posOffset>
                </wp:positionH>
                <wp:positionV relativeFrom="paragraph">
                  <wp:posOffset>125730</wp:posOffset>
                </wp:positionV>
                <wp:extent cx="297815" cy="316865"/>
                <wp:effectExtent l="6350" t="6350" r="15875" b="12065"/>
                <wp:wrapNone/>
                <wp:docPr id="135" name="Oval 135"/>
                <wp:cNvGraphicFramePr/>
                <a:graphic xmlns:a="http://schemas.openxmlformats.org/drawingml/2006/main">
                  <a:graphicData uri="http://schemas.microsoft.com/office/word/2010/wordprocessingShape">
                    <wps:wsp>
                      <wps:cNvSpPr/>
                      <wps:spPr>
                        <a:xfrm>
                          <a:off x="0" y="0"/>
                          <a:ext cx="297815" cy="316865"/>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4pt;margin-top:9.9pt;height:24.95pt;width:23.45pt;z-index:251751424;v-text-anchor:middle;mso-width-relative:page;mso-height-relative:page;" filled="f" stroked="t" coordsize="21600,21600" o:gfxdata="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7N&#10;4qPWAAAACQEAAA8AAAAAAAAAAQAgAAAAIgAAAGRycy9kb3ducmV2LnhtbFBLAQIUABQAAAAIAIdO&#10;4kD0kRMTXgIAAM4EAAAOAAAAAAAAAAEAIAAAACUBAABkcnMvZTJvRG9jLnhtbFBLBQYAAAAABgAG&#10;AFkBAAD1BQAAAAA=&#10;">
                <v:fill on="f" focussize="0,0"/>
                <v:stroke weight="1pt" color="#000000" miterlimit="8" joinstyle="miter"/>
                <v:imagedata o:title=""/>
                <o:lock v:ext="edit" aspectratio="f"/>
              </v:shape>
            </w:pict>
          </mc:Fallback>
        </mc:AlternateContent>
      </w:r>
    </w:p>
    <w:p>
      <w:pPr>
        <w:numPr>
          <w:ilvl w:val="0"/>
          <w:numId w:val="0"/>
        </w:numPr>
        <w:jc w:val="both"/>
        <w:rPr>
          <w:rFonts w:hint="default" w:ascii="Times New Roman" w:hAnsi="Times New Roman" w:cs="Times New Roman"/>
          <w:b/>
          <w:bCs/>
          <w:sz w:val="24"/>
          <w:szCs w:val="24"/>
          <w:lang w:val="en-US"/>
        </w:rPr>
      </w:pPr>
      <w:r>
        <w:rPr>
          <w:sz w:val="24"/>
        </w:rPr>
        <mc:AlternateContent>
          <mc:Choice Requires="wps">
            <w:drawing>
              <wp:anchor distT="0" distB="0" distL="114300" distR="114300" simplePos="0" relativeHeight="251756544" behindDoc="0" locked="0" layoutInCell="1" allowOverlap="1">
                <wp:simplePos x="0" y="0"/>
                <wp:positionH relativeFrom="column">
                  <wp:posOffset>824230</wp:posOffset>
                </wp:positionH>
                <wp:positionV relativeFrom="paragraph">
                  <wp:posOffset>-680720</wp:posOffset>
                </wp:positionV>
                <wp:extent cx="876300" cy="783590"/>
                <wp:effectExtent l="0" t="0" r="7620" b="8890"/>
                <wp:wrapNone/>
                <wp:docPr id="144" name="Straight Arrow Connector 144"/>
                <wp:cNvGraphicFramePr/>
                <a:graphic xmlns:a="http://schemas.openxmlformats.org/drawingml/2006/main">
                  <a:graphicData uri="http://schemas.microsoft.com/office/word/2010/wordprocessingShape">
                    <wps:wsp>
                      <wps:cNvCnPr>
                        <a:stCxn id="136" idx="2"/>
                        <a:endCxn id="134" idx="5"/>
                      </wps:cNvCnPr>
                      <wps:spPr>
                        <a:xfrm flipH="1" flipV="1">
                          <a:off x="0" y="0"/>
                          <a:ext cx="876300" cy="78359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64.9pt;margin-top:-53.6pt;height:61.7pt;width:69pt;z-index:251756544;mso-width-relative:page;mso-height-relative:page;" filled="f" stroked="t" coordsize="21600,21600" o:gfxdata="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mMLtp&#10;2QAAAAsBAAAPAAAAAAAAAAEAIAAAACIAAABkcnMvZG93bnJldi54bWxQSwECFAAUAAAACACHTuJA&#10;6O1fLCACAABTBAAADgAAAAAAAAABACAAAAAoAQAAZHJzL2Uyb0RvYy54bWxQSwUGAAAAAAYABgBZ&#10;AQAAugUAAAAA&#10;">
                <v:fill on="f" focussize="0,0"/>
                <v:stroke weight="1pt" color="#0000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1998345</wp:posOffset>
                </wp:positionH>
                <wp:positionV relativeFrom="paragraph">
                  <wp:posOffset>102870</wp:posOffset>
                </wp:positionV>
                <wp:extent cx="1448435" cy="6350"/>
                <wp:effectExtent l="0" t="50165" r="14605" b="50165"/>
                <wp:wrapNone/>
                <wp:docPr id="143" name="Straight Arrow Connector 143"/>
                <wp:cNvGraphicFramePr/>
                <a:graphic xmlns:a="http://schemas.openxmlformats.org/drawingml/2006/main">
                  <a:graphicData uri="http://schemas.microsoft.com/office/word/2010/wordprocessingShape">
                    <wps:wsp>
                      <wps:cNvCnPr>
                        <a:stCxn id="135" idx="2"/>
                        <a:endCxn id="136" idx="6"/>
                      </wps:cNvCnPr>
                      <wps:spPr>
                        <a:xfrm flipH="1" flipV="1">
                          <a:off x="0" y="0"/>
                          <a:ext cx="1448435" cy="6350"/>
                        </a:xfrm>
                        <a:prstGeom prst="straightConnector1">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57.35pt;margin-top:8.1pt;height:0.5pt;width:114.05pt;z-index:251755520;mso-width-relative:page;mso-height-relative:page;" filled="f" stroked="t" coordsize="21600,21600" o:gfxdata="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5+UibZ&#10;AAAACQEAAA8AAAAAAAAAAQAgAAAAIgAAAGRycy9kb3ducmV2LnhtbFBLAQIUABQAAAAIAIdO4kCl&#10;mwK6HwIAAFIEAAAOAAAAAAAAAAEAIAAAACgBAABkcnMvZTJvRG9jLnhtbFBLBQYAAAAABgAGAFkB&#10;AAC5BQAAAAA=&#10;">
                <v:fill on="f" focussize="0,0"/>
                <v:stroke weight="1pt" color="#000000" miterlimit="8" joinstyle="miter" endarrow="open"/>
                <v:imagedata o:title=""/>
                <o:lock v:ext="edit" aspectratio="f"/>
              </v:shape>
            </w:pict>
          </mc:Fallback>
        </mc:AlternateContent>
      </w:r>
      <w:r>
        <w:rPr>
          <w:rFonts w:hint="default" w:ascii="Times New Roman" w:hAnsi="Times New Roman" w:cs="Times New Roman"/>
          <w:b/>
          <w:bCs/>
          <w:sz w:val="24"/>
          <w:szCs w:val="24"/>
          <w:lang w:val="en-US"/>
        </w:rPr>
        <w:t xml:space="preserve">                        3                      5</w:t>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1</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Thuật toán Bellman - Ford =&gt; Dynamic.</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***Địa chỉ IP (IP Address):</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Mỗi máy tính trên mạng TCP/IP phải được gán một địa chỉ luận lý có </w:t>
      </w:r>
      <w:r>
        <w:rPr>
          <w:rFonts w:hint="default" w:ascii="Times New Roman" w:hAnsi="Times New Roman" w:cs="Times New Roman"/>
          <w:b/>
          <w:bCs/>
          <w:sz w:val="24"/>
          <w:szCs w:val="24"/>
          <w:lang w:val="en-US"/>
        </w:rPr>
        <w:t>chiều dài 32 bits</w:t>
      </w:r>
      <w:r>
        <w:rPr>
          <w:rFonts w:hint="default" w:ascii="Times New Roman" w:hAnsi="Times New Roman" w:cs="Times New Roman"/>
          <w:b w:val="0"/>
          <w:bCs w:val="0"/>
          <w:sz w:val="24"/>
          <w:szCs w:val="24"/>
          <w:lang w:val="en-US"/>
        </w:rPr>
        <w:t xml:space="preserve">, gọi là địa chỉ  IP, có cấu trúc: x.x.x.x. Các địa chỉ IP </w:t>
      </w:r>
      <w:r>
        <w:rPr>
          <w:rFonts w:hint="default" w:ascii="Times New Roman" w:hAnsi="Times New Roman" w:cs="Times New Roman"/>
          <w:b/>
          <w:bCs/>
          <w:sz w:val="24"/>
          <w:szCs w:val="24"/>
          <w:lang w:val="en-US"/>
        </w:rPr>
        <w:t>không được trùng nhau</w:t>
      </w:r>
      <w:r>
        <w:rPr>
          <w:rFonts w:hint="default" w:ascii="Times New Roman" w:hAnsi="Times New Roman" w:cs="Times New Roman"/>
          <w:b w:val="0"/>
          <w:bCs w:val="0"/>
          <w:sz w:val="24"/>
          <w:szCs w:val="24"/>
          <w:lang w:val="en-US"/>
        </w:rPr>
        <w:t>.</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IPv4 được chia thành 5 lớp:</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58592" behindDoc="0" locked="0" layoutInCell="1" allowOverlap="1">
                <wp:simplePos x="0" y="0"/>
                <wp:positionH relativeFrom="column">
                  <wp:posOffset>3218180</wp:posOffset>
                </wp:positionH>
                <wp:positionV relativeFrom="paragraph">
                  <wp:posOffset>11430</wp:posOffset>
                </wp:positionV>
                <wp:extent cx="0" cy="463550"/>
                <wp:effectExtent l="50800" t="0" r="55880" b="8890"/>
                <wp:wrapNone/>
                <wp:docPr id="146" name="Straight Arrow Connector 146"/>
                <wp:cNvGraphicFramePr/>
                <a:graphic xmlns:a="http://schemas.openxmlformats.org/drawingml/2006/main">
                  <a:graphicData uri="http://schemas.microsoft.com/office/word/2010/wordprocessingShape">
                    <wps:wsp>
                      <wps:cNvCnPr/>
                      <wps:spPr>
                        <a:xfrm flipV="1">
                          <a:off x="3338830" y="6617970"/>
                          <a:ext cx="0" cy="463550"/>
                        </a:xfrm>
                        <a:prstGeom prst="straightConnector1">
                          <a:avLst/>
                        </a:prstGeom>
                        <a:ln>
                          <a:headEnd type="arrow" w="med" len="med"/>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53.4pt;margin-top:0.9pt;height:36.5pt;width:0pt;z-index:251758592;mso-width-relative:page;mso-height-relative:page;" filled="f" stroked="t" coordsize="21600,21600" o:gfxdata="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5Rw971QAAAAgBAAAPAAAAAAAAAAEAIAAA&#10;ACIAAABkcnMvZG93bnJldi54bWxQSwECFAAUAAAACACHTuJAWFWqxA8CAAA3BAAADgAAAAAAAAAB&#10;ACAAAAAkAQAAZHJzL2Uyb0RvYy54bWxQSwUGAAAAAAYABgBZAQAApQUAAAAA&#10;">
                <v:fill on="f" focussize="0,0"/>
                <v:stroke weight="1pt" color="#000000" miterlimit="8" joinstyle="miter" startarrow="open" endarrow="open"/>
                <v:imagedata o:title=""/>
                <o:lock v:ext="edit" aspectratio="f"/>
              </v:shape>
            </w:pict>
          </mc:Fallback>
        </mc:AlternateConten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 1.0.0.0 =&gt; 127.255.255.255</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 128.0.0.0 =&gt; 191.255.255.255          Chỉ xài 3 mạng này</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59616" behindDoc="0" locked="0" layoutInCell="1" allowOverlap="1">
                <wp:simplePos x="0" y="0"/>
                <wp:positionH relativeFrom="column">
                  <wp:posOffset>3091180</wp:posOffset>
                </wp:positionH>
                <wp:positionV relativeFrom="paragraph">
                  <wp:posOffset>168910</wp:posOffset>
                </wp:positionV>
                <wp:extent cx="0" cy="330200"/>
                <wp:effectExtent l="50800" t="0" r="55880" b="5080"/>
                <wp:wrapNone/>
                <wp:docPr id="147" name="Straight Arrow Connector 147"/>
                <wp:cNvGraphicFramePr/>
                <a:graphic xmlns:a="http://schemas.openxmlformats.org/drawingml/2006/main">
                  <a:graphicData uri="http://schemas.microsoft.com/office/word/2010/wordprocessingShape">
                    <wps:wsp>
                      <wps:cNvCnPr/>
                      <wps:spPr>
                        <a:xfrm flipV="1">
                          <a:off x="0" y="0"/>
                          <a:ext cx="0" cy="330200"/>
                        </a:xfrm>
                        <a:prstGeom prst="straightConnector1">
                          <a:avLst/>
                        </a:prstGeom>
                        <a:ln>
                          <a:headEnd type="arrow" w="med" len="med"/>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43.4pt;margin-top:13.3pt;height:26pt;width:0pt;z-index:251759616;mso-width-relative:page;mso-height-relative:page;" filled="f" stroked="t" coordsize="21600,21600" o:gfxdata="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h6YXLWAAAACQEAAA8AAAAAAAAAAQAgAAAAIgAAAGRycy9kb3ducmV2&#10;LnhtbFBLAQIUABQAAAAIAIdO4kCYbLsm/gEAACsEAAAOAAAAAAAAAAEAIAAAACUBAABkcnMvZTJv&#10;RG9jLnhtbFBLBQYAAAAABgAGAFkBAACVBQAAAAA=&#10;">
                <v:fill on="f" focussize="0,0"/>
                <v:stroke weight="1pt" color="#000000" miterlimit="8" joinstyle="miter" startarrow="open" endarrow="open"/>
                <v:imagedata o:title=""/>
                <o:lock v:ext="edit" aspectratio="f"/>
              </v:shape>
            </w:pict>
          </mc:Fallback>
        </mc:AlternateConten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 192.0.0.0 =&gt; 223.255.255.255</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 224.0.0.0 =&gt; 239.255.255.255</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E: 240.0.0.0 =&gt; 255.255.255.255        Chỉ xài trong phòng TN</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Địa chỉ IP được chia thành 2 phần: Phần nhận dạng mạng (Network ID - N) và phần nhận dạng máy tính (Host ID - H).</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 N. H. H. H</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 N. N. H. H</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 N. N. N. H</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Địa chỉ mạng (Network address): Là địa chỉ IP mà các bit dành cho </w:t>
      </w:r>
      <w:r>
        <w:rPr>
          <w:rFonts w:hint="default" w:ascii="Times New Roman" w:hAnsi="Times New Roman" w:cs="Times New Roman"/>
          <w:b/>
          <w:bCs/>
          <w:sz w:val="24"/>
          <w:szCs w:val="24"/>
          <w:lang w:val="en-US"/>
        </w:rPr>
        <w:t>phần nhận dạng mạng giữ nguyên</w:t>
      </w:r>
      <w:r>
        <w:rPr>
          <w:rFonts w:hint="default" w:ascii="Times New Roman" w:hAnsi="Times New Roman" w:cs="Times New Roman"/>
          <w:b w:val="0"/>
          <w:bCs w:val="0"/>
          <w:sz w:val="24"/>
          <w:szCs w:val="24"/>
          <w:lang w:val="en-US"/>
        </w:rPr>
        <w:t xml:space="preserve">, các bit dành cho </w:t>
      </w:r>
      <w:r>
        <w:rPr>
          <w:rFonts w:hint="default" w:ascii="Times New Roman" w:hAnsi="Times New Roman" w:cs="Times New Roman"/>
          <w:b/>
          <w:bCs/>
          <w:sz w:val="24"/>
          <w:szCs w:val="24"/>
          <w:lang w:val="en-US"/>
        </w:rPr>
        <w:t>phần nhận dạng máy tính đưa hết về 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Địa chỉ quảng bá (Broadcast address): Là địa chỉ IP mà các bit dành cho </w:t>
      </w:r>
      <w:r>
        <w:rPr>
          <w:rFonts w:hint="default" w:ascii="Times New Roman" w:hAnsi="Times New Roman" w:cs="Times New Roman"/>
          <w:b/>
          <w:bCs/>
          <w:sz w:val="24"/>
          <w:szCs w:val="24"/>
          <w:lang w:val="en-US"/>
        </w:rPr>
        <w:t>phần nhận dạng mạng giữ nguyên</w:t>
      </w:r>
      <w:r>
        <w:rPr>
          <w:rFonts w:hint="default" w:ascii="Times New Roman" w:hAnsi="Times New Roman" w:cs="Times New Roman"/>
          <w:b w:val="0"/>
          <w:bCs w:val="0"/>
          <w:sz w:val="24"/>
          <w:szCs w:val="24"/>
          <w:lang w:val="en-US"/>
        </w:rPr>
        <w:t xml:space="preserve">, các bit dành cho </w:t>
      </w:r>
      <w:r>
        <w:rPr>
          <w:rFonts w:hint="default" w:ascii="Times New Roman" w:hAnsi="Times New Roman" w:cs="Times New Roman"/>
          <w:b/>
          <w:bCs/>
          <w:sz w:val="24"/>
          <w:szCs w:val="24"/>
          <w:lang w:val="en-US"/>
        </w:rPr>
        <w:t>phần nhận dạng máy tính đưa hết về 1</w:t>
      </w:r>
      <w:r>
        <w:rPr>
          <w:rFonts w:hint="default" w:ascii="Times New Roman" w:hAnsi="Times New Roman" w:cs="Times New Roman"/>
          <w:b w:val="0"/>
          <w:bCs w:val="0"/>
          <w:sz w:val="24"/>
          <w:szCs w:val="24"/>
          <w:lang w:val="en-US"/>
        </w:rPr>
        <w:t>.</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Mặt nạ mạng (Netmask address): Là địa chỉ IP mà các bit dành cho </w:t>
      </w:r>
      <w:r>
        <w:rPr>
          <w:rFonts w:hint="default" w:ascii="Times New Roman" w:hAnsi="Times New Roman" w:cs="Times New Roman"/>
          <w:b/>
          <w:bCs/>
          <w:sz w:val="24"/>
          <w:szCs w:val="24"/>
          <w:lang w:val="en-US"/>
        </w:rPr>
        <w:t>phần nhận dạng mạng đưa hết về 1</w:t>
      </w:r>
      <w:r>
        <w:rPr>
          <w:rFonts w:hint="default" w:ascii="Times New Roman" w:hAnsi="Times New Roman" w:cs="Times New Roman"/>
          <w:b w:val="0"/>
          <w:bCs w:val="0"/>
          <w:sz w:val="24"/>
          <w:szCs w:val="24"/>
          <w:lang w:val="en-US"/>
        </w:rPr>
        <w:t xml:space="preserve">, các bit dành cho </w:t>
      </w:r>
      <w:r>
        <w:rPr>
          <w:rFonts w:hint="default" w:ascii="Times New Roman" w:hAnsi="Times New Roman" w:cs="Times New Roman"/>
          <w:b/>
          <w:bCs/>
          <w:sz w:val="24"/>
          <w:szCs w:val="24"/>
          <w:lang w:val="en-US"/>
        </w:rPr>
        <w:t>phần nhận dạng máy tính đưa hết về 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VD1:</w:t>
      </w:r>
      <w:r>
        <w:rPr>
          <w:rFonts w:hint="default" w:ascii="Times New Roman" w:hAnsi="Times New Roman" w:cs="Times New Roman"/>
          <w:b w:val="0"/>
          <w:bCs w:val="0"/>
          <w:sz w:val="24"/>
          <w:szCs w:val="24"/>
          <w:lang w:val="en-US"/>
        </w:rPr>
        <w:t xml:space="preserve"> 192.168.10.5</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Thuộc lớp C. (N. N. N. H)</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Đ/c mạng: 192.168.10.0.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Đ/c quảng bá: 192.169.10.255</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Mặt nạ mạng: 255.255.255.0</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VD2:</w:t>
      </w:r>
      <w:r>
        <w:rPr>
          <w:rFonts w:hint="default" w:ascii="Times New Roman" w:hAnsi="Times New Roman" w:cs="Times New Roman"/>
          <w:b w:val="0"/>
          <w:bCs w:val="0"/>
          <w:sz w:val="24"/>
          <w:szCs w:val="24"/>
          <w:lang w:val="en-US"/>
        </w:rPr>
        <w:t xml:space="preserve"> 69.159.36.12</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Thuộc lớp A. (N. H. H. H)</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Đ/c mạng: 69.0.0.0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Đ/c quảng bá: 69.255.255.255</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Mặt nạ mạng: 255.0.0.0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VD3:</w:t>
      </w:r>
      <w:r>
        <w:rPr>
          <w:rFonts w:hint="default" w:ascii="Times New Roman" w:hAnsi="Times New Roman" w:cs="Times New Roman"/>
          <w:b w:val="0"/>
          <w:bCs w:val="0"/>
          <w:sz w:val="24"/>
          <w:szCs w:val="24"/>
          <w:lang w:val="en-US"/>
        </w:rPr>
        <w:t xml:space="preserve"> 139.27.196.53</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Thuộc lớp B. (N. N. H. H)</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Đ/c mạng: 139.27.0.0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Đ/c quảng bá: 139.27.255.255</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Mặt nạ mạng: 255.255.0.0</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Phân mạng con ở Host:</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SubNet.</w:t>
      </w:r>
    </w:p>
    <w:p>
      <w:pPr>
        <w:numPr>
          <w:ilvl w:val="0"/>
          <w:numId w:val="0"/>
        </w:numPr>
        <w:ind w:left="420" w:leftChars="0"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SubNetwork Add: Là địa chỉ mạng của nhánh mạng con, </w:t>
      </w:r>
      <w:r>
        <w:rPr>
          <w:rFonts w:hint="default" w:ascii="Times New Roman" w:hAnsi="Times New Roman" w:cs="Times New Roman"/>
          <w:b/>
          <w:bCs/>
          <w:sz w:val="24"/>
          <w:szCs w:val="24"/>
          <w:lang w:val="en-US"/>
        </w:rPr>
        <w:t>Net và SubNet giữ nguyên, Host đưa về 0</w:t>
      </w:r>
      <w:r>
        <w:rPr>
          <w:rFonts w:hint="default" w:ascii="Times New Roman" w:hAnsi="Times New Roman" w:cs="Times New Roman"/>
          <w:b w:val="0"/>
          <w:bCs w:val="0"/>
          <w:sz w:val="24"/>
          <w:szCs w:val="24"/>
          <w:lang w:val="en-US"/>
        </w:rPr>
        <w:t>.</w:t>
      </w:r>
    </w:p>
    <w:p>
      <w:pPr>
        <w:numPr>
          <w:ilvl w:val="0"/>
          <w:numId w:val="0"/>
        </w:numPr>
        <w:ind w:left="420" w:leftChars="0"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Broadcast Add (của SubNet): Là địa chỉ quảng bá của nhánh mạng con, </w:t>
      </w:r>
      <w:r>
        <w:rPr>
          <w:rFonts w:hint="default" w:ascii="Times New Roman" w:hAnsi="Times New Roman" w:cs="Times New Roman"/>
          <w:b/>
          <w:bCs/>
          <w:sz w:val="24"/>
          <w:szCs w:val="24"/>
          <w:lang w:val="en-US"/>
        </w:rPr>
        <w:t>Net và SubNet giữ nguyên, Host đưa về 1.</w:t>
      </w:r>
    </w:p>
    <w:p>
      <w:pPr>
        <w:numPr>
          <w:ilvl w:val="0"/>
          <w:numId w:val="0"/>
        </w:numPr>
        <w:ind w:left="420" w:leftChars="0" w:firstLine="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SubNetmask Add: Là mặt nạ mạng của nhánh mạng con, </w:t>
      </w:r>
      <w:r>
        <w:rPr>
          <w:rFonts w:hint="default" w:ascii="Times New Roman" w:hAnsi="Times New Roman" w:cs="Times New Roman"/>
          <w:b/>
          <w:bCs/>
          <w:sz w:val="24"/>
          <w:szCs w:val="24"/>
          <w:lang w:val="en-US"/>
        </w:rPr>
        <w:t>Net và SubNet đưa về 1, Host đưa về 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Host.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center"/>
        <w:rPr>
          <w:rFonts w:hint="default" w:ascii="Times New Roman" w:hAnsi="Times New Roman" w:cs="Times New Roman"/>
          <w:b/>
          <w:bCs/>
          <w:i/>
          <w:iCs/>
          <w:color w:val="FF0000"/>
          <w:sz w:val="24"/>
          <w:szCs w:val="24"/>
          <w:lang w:val="en-US"/>
        </w:rPr>
      </w:pPr>
      <w:r>
        <w:rPr>
          <w:rFonts w:hint="default" w:ascii="Times New Roman" w:hAnsi="Times New Roman" w:cs="Times New Roman"/>
          <w:b/>
          <w:bCs/>
          <w:i/>
          <w:iCs/>
          <w:color w:val="FF0000"/>
          <w:sz w:val="24"/>
          <w:szCs w:val="24"/>
          <w:lang w:val="en-US"/>
        </w:rPr>
        <w:t>Network address = IP &amp; Netmask address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VD1:</w:t>
      </w:r>
      <w:r>
        <w:rPr>
          <w:rFonts w:hint="default" w:ascii="Times New Roman" w:hAnsi="Times New Roman" w:cs="Times New Roman"/>
          <w:b w:val="0"/>
          <w:bCs w:val="0"/>
          <w:sz w:val="24"/>
          <w:szCs w:val="24"/>
          <w:lang w:val="en-US"/>
        </w:rPr>
        <w:t xml:space="preserve"> Hãy cho biết địa chỉ mạng, địa chỉ quảng bá và mặt nạ mạng của nhánh mạng con mà địa chỉ IP 139.27.196.53 thuộc về, biết 4 bits dành cho phần SubNet.</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Địa chỉ IP trên thuộc lớp B =&gt; N. N. H. H</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139.27.1100 0100.53</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SubNetwork Add: 139.27.192.0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Broadcast Add: 139.27.207.255</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SubNetmask Add: 255.255.240.0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VD2: </w:t>
      </w:r>
      <w:r>
        <w:rPr>
          <w:rFonts w:hint="default" w:ascii="Times New Roman" w:hAnsi="Times New Roman" w:cs="Times New Roman"/>
          <w:b w:val="0"/>
          <w:bCs w:val="0"/>
          <w:sz w:val="24"/>
          <w:szCs w:val="24"/>
          <w:lang w:val="en-US"/>
        </w:rPr>
        <w:t>Hãy cho biết địa chỉ mạng, địa chỉ quảng bá và mặt nạ mạng của nhánh mạng con mà địa chỉ IP 199.109.39.206 thuộc về, biết 3 bits dành cho phần SubNet.</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Địa chỉ IP trên thuộc lớp C =&gt; N. N. N. H</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=&gt; 199.109.39.110 01110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SubNetwork Add: 199.109.39.192</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Broadcast Add: 199.109.39.223</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SubNetmask Add: 255.255.255.224</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VD3:</w:t>
      </w:r>
      <w:r>
        <w:rPr>
          <w:rFonts w:hint="default" w:ascii="Times New Roman" w:hAnsi="Times New Roman" w:cs="Times New Roman"/>
          <w:b w:val="0"/>
          <w:bCs w:val="0"/>
          <w:sz w:val="24"/>
          <w:szCs w:val="24"/>
          <w:lang w:val="en-US"/>
        </w:rPr>
        <w:t xml:space="preserve"> Hãy cho biết địa chỉ mạng, địa chỉ quảng bá và mặt nạ mạng của nhánh mạng con mà địa chỉ IP 99.109.239.206 thuộc về, biết 14 bits dành cho phần SubNet.</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Địa chỉ IP trên thuộc lớp A =&gt; N. H. H. H</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=&gt; 99.109.111011 11.11001110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SubNetwork Add: 99.109.236.0</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Broadcast Add: 99.109.239.255</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SubNetmask Add: 255.255.252.0</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BT1:</w:t>
      </w:r>
      <w:r>
        <w:rPr>
          <w:rFonts w:hint="default" w:ascii="Times New Roman" w:hAnsi="Times New Roman" w:cs="Times New Roman"/>
          <w:b w:val="0"/>
          <w:bCs w:val="0"/>
          <w:sz w:val="24"/>
          <w:szCs w:val="24"/>
          <w:lang w:val="en-US"/>
        </w:rPr>
        <w:t xml:space="preserve"> Cho địa chỉ mạng ban đầu 192.168.10.0. Nhà quản trị mạng muốn phân địa chỉ mạng này thành 4 nhánh mạng con. Hãy cho biết các địa chỉ mạng con có thể có?</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Địa chỉ IP trên thuộc lớp C =&gt; N. N. N. H</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192.168.10.000 00000</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Phân thành 4 nhánh =&gt; 4 + 1 = 5 =&gt; Đổi số 5 sang nhị phân là 101 =&gt; có 3 bit cho subnet.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
        <w:gridCol w:w="1928"/>
        <w:gridCol w:w="1921"/>
        <w:gridCol w:w="1971"/>
        <w:gridCol w:w="3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5" w:hRule="atLeast"/>
        </w:trPr>
        <w:tc>
          <w:tcPr>
            <w:tcW w:w="996"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LAN</w:t>
            </w:r>
          </w:p>
        </w:tc>
        <w:tc>
          <w:tcPr>
            <w:tcW w:w="1928"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Network add</w:t>
            </w:r>
          </w:p>
        </w:tc>
        <w:tc>
          <w:tcPr>
            <w:tcW w:w="192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rPr>
              <w:t>Netmask add</w:t>
            </w:r>
          </w:p>
        </w:tc>
        <w:tc>
          <w:tcPr>
            <w:tcW w:w="19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rPr>
              <w:t>Broadcast add</w:t>
            </w:r>
          </w:p>
        </w:tc>
        <w:tc>
          <w:tcPr>
            <w:tcW w:w="3800"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IP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original</w:t>
            </w:r>
          </w:p>
        </w:tc>
        <w:tc>
          <w:tcPr>
            <w:tcW w:w="1928"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192.168.10.0</w:t>
            </w:r>
          </w:p>
        </w:tc>
        <w:tc>
          <w:tcPr>
            <w:tcW w:w="192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255.255.255.0</w:t>
            </w:r>
          </w:p>
        </w:tc>
        <w:tc>
          <w:tcPr>
            <w:tcW w:w="19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192.168.10.255</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i/>
                <w:iCs/>
                <w:sz w:val="24"/>
                <w:szCs w:val="24"/>
                <w:vertAlign w:val="baseline"/>
                <w:lang w:val="en-US"/>
              </w:rPr>
              <w:t>192.168.10.000 00000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928"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192.168.10.0</w:t>
            </w:r>
          </w:p>
        </w:tc>
        <w:tc>
          <w:tcPr>
            <w:tcW w:w="192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255.255.255.224</w:t>
            </w:r>
          </w:p>
        </w:tc>
        <w:tc>
          <w:tcPr>
            <w:tcW w:w="19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192.168.10.31</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 =&gt; 192.168.10.30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i/>
                <w:iCs/>
                <w:sz w:val="24"/>
                <w:szCs w:val="24"/>
                <w:vertAlign w:val="baseline"/>
                <w:lang w:val="en-US"/>
              </w:rPr>
              <w:t>192.168.10.001 00000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928"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192.168.10.32</w:t>
            </w:r>
          </w:p>
        </w:tc>
        <w:tc>
          <w:tcPr>
            <w:tcW w:w="192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255.255.255.224</w:t>
            </w:r>
          </w:p>
        </w:tc>
        <w:tc>
          <w:tcPr>
            <w:tcW w:w="19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192.168.10.63</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192.168.10.33 =&gt; 192.168.10.62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bCs/>
                <w:i/>
                <w:iCs/>
                <w:sz w:val="24"/>
                <w:szCs w:val="24"/>
                <w:vertAlign w:val="baseline"/>
                <w:lang w:val="en-US"/>
              </w:rPr>
            </w:pPr>
            <w:r>
              <w:rPr>
                <w:rFonts w:hint="default" w:ascii="Times New Roman" w:hAnsi="Times New Roman" w:cs="Times New Roman"/>
                <w:b/>
                <w:bCs/>
                <w:i/>
                <w:iCs/>
                <w:sz w:val="24"/>
                <w:szCs w:val="24"/>
                <w:vertAlign w:val="baseline"/>
                <w:lang w:val="en-US"/>
              </w:rPr>
              <w:t>192.168.10.010 00000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928"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192.168.10.64</w:t>
            </w:r>
          </w:p>
        </w:tc>
        <w:tc>
          <w:tcPr>
            <w:tcW w:w="192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255.255.255.224</w:t>
            </w:r>
          </w:p>
        </w:tc>
        <w:tc>
          <w:tcPr>
            <w:tcW w:w="19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192.168.10.95</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192.168.10.65 =&gt; 192.168.10.94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i/>
                <w:iCs/>
                <w:sz w:val="24"/>
                <w:szCs w:val="24"/>
                <w:vertAlign w:val="baseline"/>
                <w:lang w:val="en-US"/>
              </w:rPr>
              <w:t>192.168.10.011 00000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928"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192.168.10.96</w:t>
            </w:r>
          </w:p>
        </w:tc>
        <w:tc>
          <w:tcPr>
            <w:tcW w:w="192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255.255.255.224</w:t>
            </w:r>
          </w:p>
        </w:tc>
        <w:tc>
          <w:tcPr>
            <w:tcW w:w="19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192.168.10.127</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192.168.10.97 =&gt; 192.168.10.126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bCs/>
                <w:i/>
                <w:iCs/>
                <w:sz w:val="24"/>
                <w:szCs w:val="24"/>
                <w:vertAlign w:val="baseline"/>
                <w:lang w:val="en-US"/>
              </w:rPr>
            </w:pPr>
            <w:r>
              <w:rPr>
                <w:rFonts w:hint="default" w:ascii="Times New Roman" w:hAnsi="Times New Roman" w:cs="Times New Roman"/>
                <w:b/>
                <w:bCs/>
                <w:i/>
                <w:iCs/>
                <w:sz w:val="24"/>
                <w:szCs w:val="24"/>
                <w:vertAlign w:val="baseline"/>
                <w:lang w:val="en-US"/>
              </w:rPr>
              <w:t>192.168.10.100 00000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1928"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192.168.10.128</w:t>
            </w:r>
          </w:p>
        </w:tc>
        <w:tc>
          <w:tcPr>
            <w:tcW w:w="192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255.255.255.224</w:t>
            </w:r>
          </w:p>
        </w:tc>
        <w:tc>
          <w:tcPr>
            <w:tcW w:w="19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192.168.10.159</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192.168.10.129 =&gt; 192.168.10.158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bCs/>
                <w:i/>
                <w:iCs/>
                <w:sz w:val="24"/>
                <w:szCs w:val="24"/>
                <w:vertAlign w:val="baseline"/>
                <w:lang w:val="en-US"/>
              </w:rPr>
            </w:pPr>
            <w:r>
              <w:rPr>
                <w:rFonts w:hint="default" w:ascii="Times New Roman" w:hAnsi="Times New Roman" w:cs="Times New Roman"/>
                <w:b/>
                <w:bCs/>
                <w:i/>
                <w:iCs/>
                <w:sz w:val="24"/>
                <w:szCs w:val="24"/>
                <w:vertAlign w:val="baseline"/>
                <w:lang w:val="en-US"/>
              </w:rPr>
              <w:t>192.168.10.101 00000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1928"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192.168.10.160</w:t>
            </w:r>
          </w:p>
        </w:tc>
        <w:tc>
          <w:tcPr>
            <w:tcW w:w="192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255.255.255.224</w:t>
            </w:r>
          </w:p>
        </w:tc>
        <w:tc>
          <w:tcPr>
            <w:tcW w:w="19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192.168.10.191</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192.168.10.161 =&gt; 192.168.10.190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bCs/>
                <w:i/>
                <w:iCs/>
                <w:sz w:val="24"/>
                <w:szCs w:val="24"/>
                <w:vertAlign w:val="baseline"/>
                <w:lang w:val="en-US"/>
              </w:rPr>
            </w:pPr>
            <w:r>
              <w:rPr>
                <w:rFonts w:hint="default" w:ascii="Times New Roman" w:hAnsi="Times New Roman" w:cs="Times New Roman"/>
                <w:b/>
                <w:bCs/>
                <w:i/>
                <w:iCs/>
                <w:sz w:val="24"/>
                <w:szCs w:val="24"/>
                <w:vertAlign w:val="baseline"/>
                <w:lang w:val="en-US"/>
              </w:rPr>
              <w:t>192.168.10.110 00000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928"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192.168.10.192</w:t>
            </w:r>
          </w:p>
        </w:tc>
        <w:tc>
          <w:tcPr>
            <w:tcW w:w="192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255.255.255.224</w:t>
            </w:r>
          </w:p>
        </w:tc>
        <w:tc>
          <w:tcPr>
            <w:tcW w:w="19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192.168.10.223</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192.168.10.193 =&gt; 192.168.10.221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i/>
                <w:iCs/>
                <w:sz w:val="24"/>
                <w:szCs w:val="24"/>
                <w:vertAlign w:val="baseline"/>
                <w:lang w:val="en-US"/>
              </w:rPr>
              <w:t>192.168.10.111 00000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928"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192.168.10.224</w:t>
            </w:r>
          </w:p>
        </w:tc>
        <w:tc>
          <w:tcPr>
            <w:tcW w:w="192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255.255.255.224</w:t>
            </w:r>
          </w:p>
        </w:tc>
        <w:tc>
          <w:tcPr>
            <w:tcW w:w="19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192.168.10.255</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192.168.10.225 =&gt; 192.168.10.254</w:t>
            </w:r>
          </w:p>
        </w:tc>
      </w:tr>
    </w:tbl>
    <w:p>
      <w:pPr>
        <w:numPr>
          <w:ilvl w:val="0"/>
          <w:numId w:val="0"/>
        </w:numPr>
        <w:jc w:val="center"/>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*Lưu ý:</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Kh sử dụng LAN 1 &amp; 8, do trùng.</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Lấy random 4 nhánh từ 2 =&gt; 7.</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lang w:val="en-US"/>
        </w:rPr>
        <w:t xml:space="preserve">BT2: </w:t>
      </w:r>
      <w:r>
        <w:rPr>
          <w:rFonts w:hint="default" w:ascii="Times New Roman" w:hAnsi="Times New Roman" w:cs="Times New Roman"/>
          <w:b w:val="0"/>
          <w:bCs w:val="0"/>
          <w:sz w:val="24"/>
          <w:szCs w:val="24"/>
          <w:lang w:val="en-US"/>
        </w:rPr>
        <w:t>Cho sơ đồ mạng như hình vẽ và địa chỉ mạng: 192.168.10.128</w:t>
      </w:r>
      <w:r>
        <w:rPr>
          <w:rFonts w:hint="default" w:ascii="Times New Roman" w:hAnsi="Times New Roman" w:cs="Times New Roman"/>
          <w:b w:val="0"/>
          <w:bCs w:val="0"/>
          <w:sz w:val="24"/>
          <w:szCs w:val="24"/>
          <w:vertAlign w:val="subscript"/>
          <w:lang w:val="en-US"/>
        </w:rPr>
        <w:t>/25</w:t>
      </w:r>
      <w:r>
        <w:rPr>
          <w:rFonts w:hint="default" w:ascii="Times New Roman" w:hAnsi="Times New Roman" w:cs="Times New Roman"/>
          <w:b w:val="0"/>
          <w:bCs w:val="0"/>
          <w:sz w:val="24"/>
          <w:szCs w:val="24"/>
          <w:vertAlign w:val="baseline"/>
          <w:lang w:val="en-US"/>
        </w:rPr>
        <w:t>.</w:t>
      </w: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192.168.10.144</w:t>
      </w:r>
      <w:r>
        <w:rPr>
          <w:rFonts w:hint="default" w:ascii="Times New Roman" w:hAnsi="Times New Roman" w:cs="Times New Roman"/>
          <w:b w:val="0"/>
          <w:bCs w:val="0"/>
          <w:sz w:val="24"/>
          <w:szCs w:val="24"/>
          <w:vertAlign w:val="subscript"/>
          <w:lang w:val="en-US"/>
        </w:rPr>
        <w:t>/28</w:t>
      </w:r>
      <w:r>
        <w:rPr>
          <w:rFonts w:hint="default" w:ascii="Times New Roman" w:hAnsi="Times New Roman" w:cs="Times New Roman"/>
          <w:b w:val="0"/>
          <w:bCs w:val="0"/>
          <w:sz w:val="24"/>
          <w:szCs w:val="24"/>
          <w:vertAlign w:val="baseline"/>
          <w:lang w:val="en-US"/>
        </w:rPr>
        <w:t xml:space="preserve">                              192.168.10.160</w:t>
      </w:r>
      <w:r>
        <w:rPr>
          <w:rFonts w:hint="default" w:ascii="Times New Roman" w:hAnsi="Times New Roman" w:cs="Times New Roman"/>
          <w:b w:val="0"/>
          <w:bCs w:val="0"/>
          <w:sz w:val="24"/>
          <w:szCs w:val="24"/>
          <w:vertAlign w:val="subscript"/>
          <w:lang w:val="en-US"/>
        </w:rPr>
        <w:t>/28</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86240" behindDoc="0" locked="0" layoutInCell="1" allowOverlap="1">
                <wp:simplePos x="0" y="0"/>
                <wp:positionH relativeFrom="column">
                  <wp:posOffset>105410</wp:posOffset>
                </wp:positionH>
                <wp:positionV relativeFrom="paragraph">
                  <wp:posOffset>53340</wp:posOffset>
                </wp:positionV>
                <wp:extent cx="2395855" cy="1124585"/>
                <wp:effectExtent l="6350" t="6350" r="20955" b="12065"/>
                <wp:wrapNone/>
                <wp:docPr id="108" name="Rounded Rectangle 108"/>
                <wp:cNvGraphicFramePr/>
                <a:graphic xmlns:a="http://schemas.openxmlformats.org/drawingml/2006/main">
                  <a:graphicData uri="http://schemas.microsoft.com/office/word/2010/wordprocessingShape">
                    <wps:wsp>
                      <wps:cNvSpPr/>
                      <wps:spPr>
                        <a:xfrm>
                          <a:off x="347980" y="3043555"/>
                          <a:ext cx="2395855" cy="1124585"/>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3pt;margin-top:4.2pt;height:88.55pt;width:188.65pt;z-index:251786240;v-text-anchor:middle;mso-width-relative:page;mso-height-relative:page;" filled="f" stroked="t" coordsize="21600,21600" arcsize="0.166666666666667" o:gfxdata="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vNZpbXAAAACAEAAA8AAAAAAAAAAQAgAAAAIgAAAGRycy9k&#10;b3ducmV2LnhtbFBLAQIUABQAAAAIAIdO4kCDDKCrdQIAAOsEAAAOAAAAAAAAAAEAIAAAACYBAABk&#10;cnMvZTJvRG9jLnhtbFBLBQYAAAAABgAGAFkBAAANBgAAAAA=&#10;">
                <v:fill on="f" focussize="0,0"/>
                <v:stroke weight="1pt" color="#FF0000 [3204]" miterlimit="8" joinstyle="miter"/>
                <v:imagedata o:title=""/>
                <o:lock v:ext="edit" aspectratio="f"/>
              </v:roundrect>
            </w:pict>
          </mc:Fallback>
        </mc:AlternateContent>
      </w:r>
      <w:r>
        <w:rPr>
          <w:sz w:val="24"/>
        </w:rPr>
        <mc:AlternateContent>
          <mc:Choice Requires="wps">
            <w:drawing>
              <wp:anchor distT="0" distB="0" distL="114300" distR="114300" simplePos="0" relativeHeight="251787264" behindDoc="0" locked="0" layoutInCell="1" allowOverlap="1">
                <wp:simplePos x="0" y="0"/>
                <wp:positionH relativeFrom="column">
                  <wp:posOffset>3286760</wp:posOffset>
                </wp:positionH>
                <wp:positionV relativeFrom="paragraph">
                  <wp:posOffset>73660</wp:posOffset>
                </wp:positionV>
                <wp:extent cx="2395855" cy="1124585"/>
                <wp:effectExtent l="6350" t="6350" r="20955" b="12065"/>
                <wp:wrapNone/>
                <wp:docPr id="109" name="Rounded Rectangle 109"/>
                <wp:cNvGraphicFramePr/>
                <a:graphic xmlns:a="http://schemas.openxmlformats.org/drawingml/2006/main">
                  <a:graphicData uri="http://schemas.microsoft.com/office/word/2010/wordprocessingShape">
                    <wps:wsp>
                      <wps:cNvSpPr/>
                      <wps:spPr>
                        <a:xfrm>
                          <a:off x="0" y="0"/>
                          <a:ext cx="2395855" cy="1124585"/>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8.8pt;margin-top:5.8pt;height:88.55pt;width:188.65pt;z-index:251787264;v-text-anchor:middle;mso-width-relative:page;mso-height-relative:page;" filled="f" stroked="t" coordsize="21600,21600" arcsize="0.166666666666667" o:gfxdata="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eG7n9kAAAAKAQAADwAAAAAAAAABACAAAAAiAAAAZHJzL2Rvd25yZXYu&#10;eG1sUEsBAhQAFAAAAAgAh07iQEqZaOVsAgAA4AQAAA4AAAAAAAAAAQAgAAAAKAEAAGRycy9lMm9E&#10;b2MueG1sUEsFBgAAAAAGAAYAWQEAAAYGAAAAAA==&#10;">
                <v:fill on="f" focussize="0,0"/>
                <v:stroke weight="1pt" color="#FF0000 [3204]" miterlimit="8" joinstyle="miter"/>
                <v:imagedata o:title=""/>
                <o:lock v:ext="edit" aspectratio="f"/>
              </v:roundrect>
            </w:pict>
          </mc:Fallback>
        </mc:AlternateConten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62688" behindDoc="0" locked="0" layoutInCell="1" allowOverlap="1">
                <wp:simplePos x="0" y="0"/>
                <wp:positionH relativeFrom="column">
                  <wp:posOffset>3580130</wp:posOffset>
                </wp:positionH>
                <wp:positionV relativeFrom="paragraph">
                  <wp:posOffset>71120</wp:posOffset>
                </wp:positionV>
                <wp:extent cx="254000" cy="234950"/>
                <wp:effectExtent l="4445" t="4445" r="15875" b="19685"/>
                <wp:wrapNone/>
                <wp:docPr id="72" name="Text Box 72"/>
                <wp:cNvGraphicFramePr/>
                <a:graphic xmlns:a="http://schemas.openxmlformats.org/drawingml/2006/main">
                  <a:graphicData uri="http://schemas.microsoft.com/office/word/2010/wordprocessingShape">
                    <wps:wsp>
                      <wps:cNvSpPr txBox="1"/>
                      <wps:spPr>
                        <a:xfrm>
                          <a:off x="0" y="0"/>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9pt;margin-top:5.6pt;height:18.5pt;width:20pt;z-index:251762688;mso-width-relative:page;mso-height-relative:page;" fillcolor="#FFFFFF [3201]" filled="t" stroked="t" coordsize="21600,21600" o:gfxdata="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VrLu1QAAAAkBAAAPAAAAAAAAAAEAIAAA&#10;ACIAAABkcnMvZG93bnJldi54bWxQSwECFAAUAAAACACHTuJAPFhofEgCAAC3BAAADgAAAAAAAAAB&#10;ACAAAAAkAQAAZHJzL2Uyb0RvYy54bWxQSwUGAAAAAAYABgBZAQAA3gUAAAAA&#10;">
                <v:fill on="t" focussize="0,0"/>
                <v:stroke weight="0.5pt" color="#000000 [3204]" joinstyle="round"/>
                <v:imagedata o:title=""/>
                <o:lock v:ext="edit" aspectratio="f"/>
                <v:textbox>
                  <w:txbxContent>
                    <w:p>
                      <w:pPr>
                        <w:rPr>
                          <w:rFonts w:hint="default"/>
                          <w:lang w:val="en-US"/>
                        </w:rPr>
                      </w:pPr>
                      <w:r>
                        <w:rPr>
                          <w:rFonts w:hint="default"/>
                          <w:lang w:val="en-US"/>
                        </w:rPr>
                        <w:t>C</w:t>
                      </w:r>
                    </w:p>
                  </w:txbxContent>
                </v:textbox>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1776730</wp:posOffset>
                </wp:positionH>
                <wp:positionV relativeFrom="paragraph">
                  <wp:posOffset>77470</wp:posOffset>
                </wp:positionV>
                <wp:extent cx="254000" cy="234950"/>
                <wp:effectExtent l="4445" t="4445" r="15875" b="19685"/>
                <wp:wrapNone/>
                <wp:docPr id="48" name="Text Box 48"/>
                <wp:cNvGraphicFramePr/>
                <a:graphic xmlns:a="http://schemas.openxmlformats.org/drawingml/2006/main">
                  <a:graphicData uri="http://schemas.microsoft.com/office/word/2010/wordprocessingShape">
                    <wps:wsp>
                      <wps:cNvSpPr txBox="1"/>
                      <wps:spPr>
                        <a:xfrm>
                          <a:off x="0" y="0"/>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9pt;margin-top:6.1pt;height:18.5pt;width:20pt;z-index:251761664;mso-width-relative:page;mso-height-relative:page;" fillcolor="#FFFFFF [3201]" filled="t" stroked="t" coordsize="21600,21600" o:gfxdata="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5c+EvVAAAACQEAAA8AAAAAAAAAAQAgAAAA&#10;IgAAAGRycy9kb3ducmV2LnhtbFBLAQIUABQAAAAIAIdO4kDXOC1zRwIAALcEAAAOAAAAAAAAAAEA&#10;IAAAACQBAABkcnMvZTJvRG9jLnhtbFBLBQYAAAAABgAGAFkBAADdBQAAAAA=&#10;">
                <v:fill on="t" focussize="0,0"/>
                <v:stroke weight="0.5pt" color="#000000 [3204]" joinstyle="round"/>
                <v:imagedata o:title=""/>
                <o:lock v:ext="edit" aspectratio="f"/>
                <v:textbox>
                  <w:txbxContent>
                    <w:p>
                      <w:pPr>
                        <w:rPr>
                          <w:rFonts w:hint="default"/>
                          <w:lang w:val="en-US"/>
                        </w:rPr>
                      </w:pPr>
                      <w:r>
                        <w:rPr>
                          <w:rFonts w:hint="default"/>
                          <w:lang w:val="en-US"/>
                        </w:rPr>
                        <w:t>B</w:t>
                      </w:r>
                    </w:p>
                  </w:txbxContent>
                </v:textbox>
              </v:shape>
            </w:pict>
          </mc:Fallback>
        </mc:AlternateContent>
      </w:r>
      <w:r>
        <w:rPr>
          <w:sz w:val="24"/>
        </w:rPr>
        <mc:AlternateContent>
          <mc:Choice Requires="wps">
            <w:drawing>
              <wp:anchor distT="0" distB="0" distL="114300" distR="114300" simplePos="0" relativeHeight="251763712" behindDoc="0" locked="0" layoutInCell="1" allowOverlap="1">
                <wp:simplePos x="0" y="0"/>
                <wp:positionH relativeFrom="column">
                  <wp:posOffset>5072380</wp:posOffset>
                </wp:positionH>
                <wp:positionV relativeFrom="paragraph">
                  <wp:posOffset>90170</wp:posOffset>
                </wp:positionV>
                <wp:extent cx="254000" cy="234950"/>
                <wp:effectExtent l="4445" t="4445" r="15875" b="19685"/>
                <wp:wrapNone/>
                <wp:docPr id="82" name="Text Box 82"/>
                <wp:cNvGraphicFramePr/>
                <a:graphic xmlns:a="http://schemas.openxmlformats.org/drawingml/2006/main">
                  <a:graphicData uri="http://schemas.microsoft.com/office/word/2010/wordprocessingShape">
                    <wps:wsp>
                      <wps:cNvSpPr txBox="1"/>
                      <wps:spPr>
                        <a:xfrm>
                          <a:off x="0" y="0"/>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4pt;margin-top:7.1pt;height:18.5pt;width:20pt;z-index:251763712;mso-width-relative:page;mso-height-relative:page;" fillcolor="#FFFFFF [3201]" filled="t" stroked="t" coordsize="21600,21600" o:gfxdata="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DhEZh1QAAAAkBAAAPAAAAAAAAAAEAIAAA&#10;ACIAAABkcnMvZG93bnJldi54bWxQSwECFAAUAAAACACHTuJAifZGiUgCAAC3BAAADgAAAAAAAAAB&#10;ACAAAAAkAQAAZHJzL2Uyb0RvYy54bWxQSwUGAAAAAAYABgBZAQAA3gUAAAAA&#10;">
                <v:fill on="t" focussize="0,0"/>
                <v:stroke weight="0.5pt" color="#000000 [3204]" joinstyle="round"/>
                <v:imagedata o:title=""/>
                <o:lock v:ext="edit" aspectratio="f"/>
                <v:textbox>
                  <w:txbxContent>
                    <w:p>
                      <w:pPr>
                        <w:rPr>
                          <w:rFonts w:hint="default"/>
                          <w:lang w:val="en-US"/>
                        </w:rPr>
                      </w:pPr>
                      <w:r>
                        <w:rPr>
                          <w:rFonts w:hint="default"/>
                          <w:lang w:val="en-US"/>
                        </w:rPr>
                        <w:t>D</w:t>
                      </w:r>
                    </w:p>
                  </w:txbxContent>
                </v:textbox>
              </v:shape>
            </w:pict>
          </mc:Fallback>
        </mc:AlternateContent>
      </w:r>
      <w:r>
        <w:rPr>
          <w:sz w:val="24"/>
        </w:rPr>
        <mc:AlternateContent>
          <mc:Choice Requires="wps">
            <w:drawing>
              <wp:anchor distT="0" distB="0" distL="114300" distR="114300" simplePos="0" relativeHeight="251760640" behindDoc="0" locked="0" layoutInCell="1" allowOverlap="1">
                <wp:simplePos x="0" y="0"/>
                <wp:positionH relativeFrom="column">
                  <wp:posOffset>544830</wp:posOffset>
                </wp:positionH>
                <wp:positionV relativeFrom="paragraph">
                  <wp:posOffset>77470</wp:posOffset>
                </wp:positionV>
                <wp:extent cx="254000" cy="234950"/>
                <wp:effectExtent l="4445" t="4445" r="15875" b="19685"/>
                <wp:wrapNone/>
                <wp:docPr id="18" name="Text Box 18"/>
                <wp:cNvGraphicFramePr/>
                <a:graphic xmlns:a="http://schemas.openxmlformats.org/drawingml/2006/main">
                  <a:graphicData uri="http://schemas.microsoft.com/office/word/2010/wordprocessingShape">
                    <wps:wsp>
                      <wps:cNvSpPr txBox="1"/>
                      <wps:spPr>
                        <a:xfrm>
                          <a:off x="1192530" y="3178175"/>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9pt;margin-top:6.1pt;height:18.5pt;width:20pt;z-index:251760640;mso-width-relative:page;mso-height-relative:page;" fillcolor="#FFFFFF [3201]" filled="t" stroked="t" coordsize="21600,21600" o:gfxdata="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s+/7tQAAAAIAQAADwAA&#10;AAAAAAABACAAAAAiAAAAZHJzL2Rvd25yZXYueG1sUEsBAhQAFAAAAAgAh07iQBKjw3RTAgAAwwQA&#10;AA4AAAAAAAAAAQAgAAAAIwEAAGRycy9lMm9Eb2MueG1sUEsFBgAAAAAGAAYAWQEAAOgFAAAAAA==&#10;">
                <v:fill on="t" focussize="0,0"/>
                <v:stroke weight="0.5pt" color="#000000 [3204]" joinstyle="round"/>
                <v:imagedata o:title=""/>
                <o:lock v:ext="edit" aspectratio="f"/>
                <v:textbox>
                  <w:txbxContent>
                    <w:p>
                      <w:pPr>
                        <w:rPr>
                          <w:rFonts w:hint="default"/>
                          <w:lang w:val="en-US"/>
                        </w:rPr>
                      </w:pPr>
                      <w:r>
                        <w:rPr>
                          <w:rFonts w:hint="default"/>
                          <w:lang w:val="en-US"/>
                        </w:rPr>
                        <w:t>A</w:t>
                      </w:r>
                    </w:p>
                  </w:txbxContent>
                </v:textbox>
              </v:shape>
            </w:pict>
          </mc:Fallback>
        </mc:AlternateConten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68832" behindDoc="0" locked="0" layoutInCell="1" allowOverlap="1">
                <wp:simplePos x="0" y="0"/>
                <wp:positionH relativeFrom="column">
                  <wp:posOffset>3707130</wp:posOffset>
                </wp:positionH>
                <wp:positionV relativeFrom="paragraph">
                  <wp:posOffset>130810</wp:posOffset>
                </wp:positionV>
                <wp:extent cx="0" cy="398780"/>
                <wp:effectExtent l="6350" t="0" r="8890" b="12700"/>
                <wp:wrapNone/>
                <wp:docPr id="88" name="Straight Connector 88"/>
                <wp:cNvGraphicFramePr/>
                <a:graphic xmlns:a="http://schemas.openxmlformats.org/drawingml/2006/main">
                  <a:graphicData uri="http://schemas.microsoft.com/office/word/2010/wordprocessingShape">
                    <wps:wsp>
                      <wps:cNvCnPr>
                        <a:stCxn id="72" idx="2"/>
                      </wps:cNvCnPr>
                      <wps:spPr>
                        <a:xfrm>
                          <a:off x="0" y="0"/>
                          <a:ext cx="0" cy="39878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1.9pt;margin-top:10.3pt;height:31.4pt;width:0pt;z-index:251768832;mso-width-relative:page;mso-height-relative:page;" filled="f" stroked="t" coordsize="21600,21600" o:gfxdata="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Gsy5w2AAA&#10;AAkBAAAPAAAAAAAAAAEAIAAAACIAAABkcnMvZG93bnJldi54bWxQSwECFAAUAAAACACHTuJArzbA&#10;m+UBAADcAwAADgAAAAAAAAABACAAAAAnAQAAZHJzL2Uyb0RvYy54bWxQSwUGAAAAAAYABgBZAQAA&#10;fgU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69856" behindDoc="0" locked="0" layoutInCell="1" allowOverlap="1">
                <wp:simplePos x="0" y="0"/>
                <wp:positionH relativeFrom="column">
                  <wp:posOffset>5212080</wp:posOffset>
                </wp:positionH>
                <wp:positionV relativeFrom="paragraph">
                  <wp:posOffset>149860</wp:posOffset>
                </wp:positionV>
                <wp:extent cx="0" cy="383540"/>
                <wp:effectExtent l="6350" t="0" r="8890" b="12700"/>
                <wp:wrapNone/>
                <wp:docPr id="89" name="Straight Connector 89"/>
                <wp:cNvGraphicFramePr/>
                <a:graphic xmlns:a="http://schemas.openxmlformats.org/drawingml/2006/main">
                  <a:graphicData uri="http://schemas.microsoft.com/office/word/2010/wordprocessingShape">
                    <wps:wsp>
                      <wps:cNvCnPr/>
                      <wps:spPr>
                        <a:xfrm>
                          <a:off x="0" y="0"/>
                          <a:ext cx="0" cy="3835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10.4pt;margin-top:11.8pt;height:30.2pt;width:0pt;z-index:251769856;mso-width-relative:page;mso-height-relative:page;" filled="f" stroked="t" coordsize="21600,21600" o:gfxdata="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AyMvf1wAAAAkBAAAPAAAAAAAAAAEAIAAA&#10;ACIAAABkcnMvZG93bnJldi54bWxQSwECFAAUAAAACACHTuJA02H9CtQBAAC1AwAADgAAAAAAAAAB&#10;ACAAAAAmAQAAZHJzL2Uyb0RvYy54bWxQSwUGAAAAAAYABgBZAQAAbAU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67808" behindDoc="0" locked="0" layoutInCell="1" allowOverlap="1">
                <wp:simplePos x="0" y="0"/>
                <wp:positionH relativeFrom="column">
                  <wp:posOffset>1903730</wp:posOffset>
                </wp:positionH>
                <wp:positionV relativeFrom="paragraph">
                  <wp:posOffset>137160</wp:posOffset>
                </wp:positionV>
                <wp:extent cx="0" cy="389890"/>
                <wp:effectExtent l="6350" t="0" r="8890" b="6350"/>
                <wp:wrapNone/>
                <wp:docPr id="87" name="Straight Connector 87"/>
                <wp:cNvGraphicFramePr/>
                <a:graphic xmlns:a="http://schemas.openxmlformats.org/drawingml/2006/main">
                  <a:graphicData uri="http://schemas.microsoft.com/office/word/2010/wordprocessingShape">
                    <wps:wsp>
                      <wps:cNvCnPr>
                        <a:stCxn id="48" idx="2"/>
                      </wps:cNvCnPr>
                      <wps:spPr>
                        <a:xfrm>
                          <a:off x="0" y="0"/>
                          <a:ext cx="0" cy="38989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49.9pt;margin-top:10.8pt;height:30.7pt;width:0pt;z-index:251767808;mso-width-relative:page;mso-height-relative:page;" filled="f" stroked="t" coordsize="21600,21600" o:gfxdata="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JhO/vY&#10;AAAACQEAAA8AAAAAAAAAAQAgAAAAIgAAAGRycy9kb3ducmV2LnhtbFBLAQIUABQAAAAIAIdO4kA1&#10;gFHW5wEAANwDAAAOAAAAAAAAAAEAIAAAACcBAABkcnMvZTJvRG9jLnhtbFBLBQYAAAAABgAGAFkB&#10;AACABQ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66784" behindDoc="0" locked="0" layoutInCell="1" allowOverlap="1">
                <wp:simplePos x="0" y="0"/>
                <wp:positionH relativeFrom="column">
                  <wp:posOffset>671830</wp:posOffset>
                </wp:positionH>
                <wp:positionV relativeFrom="paragraph">
                  <wp:posOffset>137160</wp:posOffset>
                </wp:positionV>
                <wp:extent cx="0" cy="383540"/>
                <wp:effectExtent l="6350" t="0" r="8890" b="12700"/>
                <wp:wrapNone/>
                <wp:docPr id="85" name="Straight Connector 85"/>
                <wp:cNvGraphicFramePr/>
                <a:graphic xmlns:a="http://schemas.openxmlformats.org/drawingml/2006/main">
                  <a:graphicData uri="http://schemas.microsoft.com/office/word/2010/wordprocessingShape">
                    <wps:wsp>
                      <wps:cNvCnPr>
                        <a:stCxn id="18" idx="2"/>
                      </wps:cNvCnPr>
                      <wps:spPr>
                        <a:xfrm>
                          <a:off x="1129030" y="3444875"/>
                          <a:ext cx="0" cy="3835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2.9pt;margin-top:10.8pt;height:30.2pt;width:0pt;z-index:251766784;mso-width-relative:page;mso-height-relative:page;" filled="f" stroked="t" coordsize="21600,21600" o:gfxdata="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TTn2/XAAAACQEAAA8AAAAAAAAAAQAgAAAAIgAAAGRycy9kb3ducmV2LnhtbFBLAQIU&#10;ABQAAAAIAIdO4kB38KuW9AEAAOgDAAAOAAAAAAAAAAEAIAAAACYBAABkcnMvZTJvRG9jLnhtbFBL&#10;BQYAAAAABgAGAFkBAACMBQAA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.146             .147                    .162                .163</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71904" behindDoc="0" locked="0" layoutInCell="1" allowOverlap="1">
                <wp:simplePos x="0" y="0"/>
                <wp:positionH relativeFrom="column">
                  <wp:posOffset>4519930</wp:posOffset>
                </wp:positionH>
                <wp:positionV relativeFrom="paragraph">
                  <wp:posOffset>167640</wp:posOffset>
                </wp:positionV>
                <wp:extent cx="0" cy="383540"/>
                <wp:effectExtent l="6350" t="0" r="8890" b="12700"/>
                <wp:wrapNone/>
                <wp:docPr id="91" name="Straight Connector 91"/>
                <wp:cNvGraphicFramePr/>
                <a:graphic xmlns:a="http://schemas.openxmlformats.org/drawingml/2006/main">
                  <a:graphicData uri="http://schemas.microsoft.com/office/word/2010/wordprocessingShape">
                    <wps:wsp>
                      <wps:cNvCnPr/>
                      <wps:spPr>
                        <a:xfrm>
                          <a:off x="0" y="0"/>
                          <a:ext cx="0" cy="3835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55.9pt;margin-top:13.2pt;height:30.2pt;width:0pt;z-index:251771904;mso-width-relative:page;mso-height-relative:page;" filled="f" stroked="t" coordsize="21600,21600" o:gfxdata="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I4mGMdgAAAAJAQAADwAAAAAAAAABACAA&#10;AAAiAAAAZHJzL2Rvd25yZXYueG1sUEsBAhQAFAAAAAgAh07iQGXzfnLUAQAAtQMAAA4AAAAAAAAA&#10;AQAgAAAAJwEAAGRycy9lMm9Eb2MueG1sUEsFBgAAAAAGAAYAWQEAAG0FA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70880" behindDoc="0" locked="0" layoutInCell="1" allowOverlap="1">
                <wp:simplePos x="0" y="0"/>
                <wp:positionH relativeFrom="column">
                  <wp:posOffset>1300480</wp:posOffset>
                </wp:positionH>
                <wp:positionV relativeFrom="paragraph">
                  <wp:posOffset>173990</wp:posOffset>
                </wp:positionV>
                <wp:extent cx="0" cy="383540"/>
                <wp:effectExtent l="6350" t="0" r="8890" b="12700"/>
                <wp:wrapNone/>
                <wp:docPr id="90" name="Straight Connector 90"/>
                <wp:cNvGraphicFramePr/>
                <a:graphic xmlns:a="http://schemas.openxmlformats.org/drawingml/2006/main">
                  <a:graphicData uri="http://schemas.microsoft.com/office/word/2010/wordprocessingShape">
                    <wps:wsp>
                      <wps:cNvCnPr/>
                      <wps:spPr>
                        <a:xfrm>
                          <a:off x="0" y="0"/>
                          <a:ext cx="0" cy="3835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2.4pt;margin-top:13.7pt;height:30.2pt;width:0pt;z-index:251770880;mso-width-relative:page;mso-height-relative:page;" filled="f" stroked="t" coordsize="21600,21600" o:gfxdata="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yLvVdgAAAAJAQAADwAAAAAAAAABACAA&#10;AAAiAAAAZHJzL2Rvd25yZXYueG1sUEsBAhQAFAAAAAgAh07iQH8o3sLUAQAAtQMAAA4AAAAAAAAA&#10;AQAgAAAAJwEAAGRycy9lMm9Eb2MueG1sUEsFBgAAAAAGAAYAWQEAAG0FA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64736" behindDoc="0" locked="0" layoutInCell="1" allowOverlap="1">
                <wp:simplePos x="0" y="0"/>
                <wp:positionH relativeFrom="column">
                  <wp:posOffset>278130</wp:posOffset>
                </wp:positionH>
                <wp:positionV relativeFrom="paragraph">
                  <wp:posOffset>170180</wp:posOffset>
                </wp:positionV>
                <wp:extent cx="1981200" cy="0"/>
                <wp:effectExtent l="0" t="6350" r="0" b="6350"/>
                <wp:wrapNone/>
                <wp:docPr id="83" name="Straight Connector 83"/>
                <wp:cNvGraphicFramePr/>
                <a:graphic xmlns:a="http://schemas.openxmlformats.org/drawingml/2006/main">
                  <a:graphicData uri="http://schemas.microsoft.com/office/word/2010/wordprocessingShape">
                    <wps:wsp>
                      <wps:cNvCnPr/>
                      <wps:spPr>
                        <a:xfrm>
                          <a:off x="735330" y="3828415"/>
                          <a:ext cx="1981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9pt;margin-top:13.4pt;height:0pt;width:156pt;z-index:251764736;mso-width-relative:page;mso-height-relative:page;" filled="f" stroked="t" coordsize="21600,21600" o:gfxdata="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tK2iHXAAAACAEA&#10;AA8AAAAAAAAAAQAgAAAAIgAAAGRycy9kb3ducmV2LnhtbFBLAQIUABQAAAAIAIdO4kDtn2wO4gEA&#10;AMEDAAAOAAAAAAAAAAEAIAAAACYBAABkcnMvZTJvRG9jLnhtbFBLBQYAAAAABgAGAFkBAAB6BQAA&#10;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65760" behindDoc="0" locked="0" layoutInCell="1" allowOverlap="1">
                <wp:simplePos x="0" y="0"/>
                <wp:positionH relativeFrom="column">
                  <wp:posOffset>3383280</wp:posOffset>
                </wp:positionH>
                <wp:positionV relativeFrom="paragraph">
                  <wp:posOffset>1270</wp:posOffset>
                </wp:positionV>
                <wp:extent cx="2171700" cy="0"/>
                <wp:effectExtent l="0" t="6350" r="0" b="6350"/>
                <wp:wrapNone/>
                <wp:docPr id="84" name="Straight Connector 84"/>
                <wp:cNvGraphicFramePr/>
                <a:graphic xmlns:a="http://schemas.openxmlformats.org/drawingml/2006/main">
                  <a:graphicData uri="http://schemas.microsoft.com/office/word/2010/wordprocessingShape">
                    <wps:wsp>
                      <wps:cNvCnPr/>
                      <wps:spPr>
                        <a:xfrm>
                          <a:off x="0" y="0"/>
                          <a:ext cx="21717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6.4pt;margin-top:0.1pt;height:0pt;width:171pt;z-index:251765760;mso-width-relative:page;mso-height-relative:page;" filled="f" stroked="t" coordsize="21600,21600" o:gfxdata="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ll56btQAAAAFAQAADwAAAAAAAAABACAAAAAiAAAA&#10;ZHJzL2Rvd25yZXYueG1sUEsBAhQAFAAAAAgAh07iQMvY4afSAQAAtgMAAA4AAAAAAAAAAQAgAAAA&#10;IwEAAGRycy9lMm9Eb2MueG1sUEsFBgAAAAAGAAYAWQEAAGcFA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.145                                      .164</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73952" behindDoc="0" locked="0" layoutInCell="1" allowOverlap="1">
                <wp:simplePos x="0" y="0"/>
                <wp:positionH relativeFrom="column">
                  <wp:posOffset>4183380</wp:posOffset>
                </wp:positionH>
                <wp:positionV relativeFrom="paragraph">
                  <wp:posOffset>22860</wp:posOffset>
                </wp:positionV>
                <wp:extent cx="659130" cy="234950"/>
                <wp:effectExtent l="4445" t="4445" r="6985" b="19685"/>
                <wp:wrapNone/>
                <wp:docPr id="93" name="Text Box 93"/>
                <wp:cNvGraphicFramePr/>
                <a:graphic xmlns:a="http://schemas.openxmlformats.org/drawingml/2006/main">
                  <a:graphicData uri="http://schemas.microsoft.com/office/word/2010/wordprocessingShape">
                    <wps:wsp>
                      <wps:cNvSpPr txBox="1"/>
                      <wps:spPr>
                        <a:xfrm>
                          <a:off x="0" y="0"/>
                          <a:ext cx="65913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Router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9.4pt;margin-top:1.8pt;height:18.5pt;width:51.9pt;z-index:251773952;mso-width-relative:page;mso-height-relative:page;" fillcolor="#FFFFFF [3201]" filled="t" stroked="t" coordsize="21600,21600" o:gfxdata="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wlJzTVAAAACAEAAA8AAAAAAAAAAQAgAAAA&#10;IgAAAGRycy9kb3ducmV2LnhtbFBLAQIUABQAAAAIAIdO4kBPaRwjRwIAALcEAAAOAAAAAAAAAAEA&#10;IAAAACQBAABkcnMvZTJvRG9jLnhtbFBLBQYAAAAABgAGAFkBAADdBQAAAAA=&#10;">
                <v:fill on="t" focussize="0,0"/>
                <v:stroke weight="0.5pt" color="#000000 [3204]" joinstyle="round"/>
                <v:imagedata o:title=""/>
                <o:lock v:ext="edit" aspectratio="f"/>
                <v:textbox>
                  <w:txbxContent>
                    <w:p>
                      <w:pPr>
                        <w:rPr>
                          <w:rFonts w:hint="default"/>
                          <w:lang w:val="en-US"/>
                        </w:rPr>
                      </w:pPr>
                      <w:r>
                        <w:rPr>
                          <w:rFonts w:hint="default"/>
                          <w:lang w:val="en-US"/>
                        </w:rPr>
                        <w:t>Router 2</w:t>
                      </w:r>
                    </w:p>
                  </w:txbxContent>
                </v:textbox>
              </v:shape>
            </w:pict>
          </mc:Fallback>
        </mc:AlternateContent>
      </w:r>
      <w:r>
        <w:rPr>
          <w:sz w:val="24"/>
        </w:rPr>
        <mc:AlternateContent>
          <mc:Choice Requires="wps">
            <w:drawing>
              <wp:anchor distT="0" distB="0" distL="114300" distR="114300" simplePos="0" relativeHeight="251772928" behindDoc="0" locked="0" layoutInCell="1" allowOverlap="1">
                <wp:simplePos x="0" y="0"/>
                <wp:positionH relativeFrom="column">
                  <wp:posOffset>963930</wp:posOffset>
                </wp:positionH>
                <wp:positionV relativeFrom="paragraph">
                  <wp:posOffset>29210</wp:posOffset>
                </wp:positionV>
                <wp:extent cx="659130" cy="234950"/>
                <wp:effectExtent l="4445" t="4445" r="6985" b="19685"/>
                <wp:wrapNone/>
                <wp:docPr id="92" name="Text Box 92"/>
                <wp:cNvGraphicFramePr/>
                <a:graphic xmlns:a="http://schemas.openxmlformats.org/drawingml/2006/main">
                  <a:graphicData uri="http://schemas.microsoft.com/office/word/2010/wordprocessingShape">
                    <wps:wsp>
                      <wps:cNvSpPr txBox="1"/>
                      <wps:spPr>
                        <a:xfrm>
                          <a:off x="0" y="0"/>
                          <a:ext cx="65913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Router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9pt;margin-top:2.3pt;height:18.5pt;width:51.9pt;z-index:251772928;mso-width-relative:page;mso-height-relative:page;" fillcolor="#FFFFFF [3201]" filled="t" stroked="t" coordsize="21600,21600" o:gfxdata="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bmFDdQAAAAIAQAADwAAAAAAAAABACAAAAAi&#10;AAAAZHJzL2Rvd25yZXYueG1sUEsBAhQAFAAAAAgAh07iQP/gstpHAgAAtwQAAA4AAAAAAAAAAQAg&#10;AAAAIwEAAGRycy9lMm9Eb2MueG1sUEsFBgAAAAAGAAYAWQEAANwFAAAAAA==&#10;">
                <v:fill on="t" focussize="0,0"/>
                <v:stroke weight="0.5pt" color="#000000 [3204]" joinstyle="round"/>
                <v:imagedata o:title=""/>
                <o:lock v:ext="edit" aspectratio="f"/>
                <v:textbox>
                  <w:txbxContent>
                    <w:p>
                      <w:pPr>
                        <w:rPr>
                          <w:rFonts w:hint="default"/>
                          <w:lang w:val="en-US"/>
                        </w:rPr>
                      </w:pPr>
                      <w:r>
                        <w:rPr>
                          <w:rFonts w:hint="default"/>
                          <w:lang w:val="en-US"/>
                        </w:rPr>
                        <w:t>Router 1</w:t>
                      </w:r>
                    </w:p>
                  </w:txbxContent>
                </v:textbox>
              </v:shape>
            </w:pict>
          </mc:Fallback>
        </mc:AlternateConten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89312" behindDoc="0" locked="0" layoutInCell="1" allowOverlap="1">
                <wp:simplePos x="0" y="0"/>
                <wp:positionH relativeFrom="column">
                  <wp:posOffset>-32385</wp:posOffset>
                </wp:positionH>
                <wp:positionV relativeFrom="paragraph">
                  <wp:posOffset>135890</wp:posOffset>
                </wp:positionV>
                <wp:extent cx="6317615" cy="622935"/>
                <wp:effectExtent l="6350" t="6350" r="15875" b="10795"/>
                <wp:wrapNone/>
                <wp:docPr id="114" name="Rounded Rectangle 114"/>
                <wp:cNvGraphicFramePr/>
                <a:graphic xmlns:a="http://schemas.openxmlformats.org/drawingml/2006/main">
                  <a:graphicData uri="http://schemas.microsoft.com/office/word/2010/wordprocessingShape">
                    <wps:wsp>
                      <wps:cNvSpPr/>
                      <wps:spPr>
                        <a:xfrm>
                          <a:off x="468630" y="5177155"/>
                          <a:ext cx="6317615" cy="622935"/>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5pt;margin-top:10.7pt;height:49.05pt;width:497.45pt;z-index:251789312;v-text-anchor:middle;mso-width-relative:page;mso-height-relative:page;" filled="f" stroked="t" coordsize="21600,21600" arcsize="0.166666666666667" o:gfxdata="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V4xCitgAAAAJAQAADwAAAAAAAAABACAAAAAiAAAA&#10;ZHJzL2Rvd25yZXYueG1sUEsBAhQAFAAAAAgAh07iQOAldGF5AgAA6gQAAA4AAAAAAAAAAQAgAAAA&#10;JwEAAGRycy9lMm9Eb2MueG1sUEsFBgAAAAAGAAYAWQEAABIGAAAAAA==&#10;">
                <v:fill on="f" focussize="0,0"/>
                <v:stroke weight="1pt" color="#FF0000 [3204]" miterlimit="8" joinstyle="miter"/>
                <v:imagedata o:title=""/>
                <o:lock v:ext="edit" aspectratio="f"/>
              </v:roundrect>
            </w:pict>
          </mc:Fallback>
        </mc:AlternateContent>
      </w:r>
      <w:r>
        <w:rPr>
          <w:sz w:val="24"/>
        </w:rPr>
        <mc:AlternateContent>
          <mc:Choice Requires="wps">
            <w:drawing>
              <wp:anchor distT="0" distB="0" distL="114300" distR="114300" simplePos="0" relativeHeight="251777024" behindDoc="0" locked="0" layoutInCell="1" allowOverlap="1">
                <wp:simplePos x="0" y="0"/>
                <wp:positionH relativeFrom="column">
                  <wp:posOffset>4519930</wp:posOffset>
                </wp:positionH>
                <wp:positionV relativeFrom="paragraph">
                  <wp:posOffset>88900</wp:posOffset>
                </wp:positionV>
                <wp:extent cx="5715" cy="345440"/>
                <wp:effectExtent l="6350" t="0" r="18415" b="5080"/>
                <wp:wrapNone/>
                <wp:docPr id="97" name="Straight Connector 97"/>
                <wp:cNvGraphicFramePr/>
                <a:graphic xmlns:a="http://schemas.openxmlformats.org/drawingml/2006/main">
                  <a:graphicData uri="http://schemas.microsoft.com/office/word/2010/wordprocessingShape">
                    <wps:wsp>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55.9pt;margin-top:7pt;height:27.2pt;width:0.45pt;z-index:251777024;mso-width-relative:page;mso-height-relative:page;" filled="f" stroked="t" coordsize="21600,21600" o:gfxdata="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0ENGC1gAAAAkBAAAP&#10;AAAAAAAAAAEAIAAAACIAAABkcnMvZG93bnJldi54bWxQSwECFAAUAAAACACHTuJARvhQx+EBAADC&#10;AwAADgAAAAAAAAABACAAAAAlAQAAZHJzL2Uyb0RvYy54bWxQSwUGAAAAAAYABgBZAQAAeAUAA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.193                                       .194</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78048" behindDoc="0" locked="0" layoutInCell="1" allowOverlap="1">
                <wp:simplePos x="0" y="0"/>
                <wp:positionH relativeFrom="column">
                  <wp:posOffset>2926080</wp:posOffset>
                </wp:positionH>
                <wp:positionV relativeFrom="paragraph">
                  <wp:posOffset>93980</wp:posOffset>
                </wp:positionV>
                <wp:extent cx="5715" cy="345440"/>
                <wp:effectExtent l="6350" t="0" r="18415" b="5080"/>
                <wp:wrapNone/>
                <wp:docPr id="98" name="Straight Connector 98"/>
                <wp:cNvGraphicFramePr/>
                <a:graphic xmlns:a="http://schemas.openxmlformats.org/drawingml/2006/main">
                  <a:graphicData uri="http://schemas.microsoft.com/office/word/2010/wordprocessingShape">
                    <wps:wsp>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30.4pt;margin-top:7.4pt;height:27.2pt;width:0.45pt;z-index:251778048;mso-width-relative:page;mso-height-relative:page;" filled="f" stroked="t" coordsize="21600,21600" o:gfxdata="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VkvDAtcAAAAJAQAA&#10;DwAAAAAAAAABACAAAAAiAAAAZHJzL2Rvd25yZXYueG1sUEsBAhQAFAAAAAgAh07iQLXPb+3hAQAA&#10;wgMAAA4AAAAAAAAAAQAgAAAAJgEAAGRycy9lMm9Eb2MueG1sUEsFBgAAAAAGAAYAWQEAAHkFAAAA&#10;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74976" behindDoc="0" locked="0" layoutInCell="1" allowOverlap="1">
                <wp:simplePos x="0" y="0"/>
                <wp:positionH relativeFrom="column">
                  <wp:posOffset>5080</wp:posOffset>
                </wp:positionH>
                <wp:positionV relativeFrom="paragraph">
                  <wp:posOffset>90170</wp:posOffset>
                </wp:positionV>
                <wp:extent cx="6184900" cy="0"/>
                <wp:effectExtent l="0" t="6350" r="0" b="6350"/>
                <wp:wrapNone/>
                <wp:docPr id="95" name="Straight Connector 95"/>
                <wp:cNvGraphicFramePr/>
                <a:graphic xmlns:a="http://schemas.openxmlformats.org/drawingml/2006/main">
                  <a:graphicData uri="http://schemas.microsoft.com/office/word/2010/wordprocessingShape">
                    <wps:wsp>
                      <wps:cNvCnPr/>
                      <wps:spPr>
                        <a:xfrm>
                          <a:off x="462280" y="4799965"/>
                          <a:ext cx="61849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4pt;margin-top:7.1pt;height:0pt;width:487pt;z-index:251774976;mso-width-relative:page;mso-height-relative:page;" filled="f" stroked="t" coordsize="21600,21600" o:gfxdata="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lO/pPUAAAABgEAAA8A&#10;AAAAAAAAAQAgAAAAIgAAAGRycy9kb3ducmV2LnhtbFBLAQIUABQAAAAIAIdO4kAPHCpR4gEAAMED&#10;AAAOAAAAAAAAAAEAIAAAACMBAABkcnMvZTJvRG9jLnhtbFBLBQYAAAAABgAGAFkBAAB3BQAA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.195 </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79072" behindDoc="0" locked="0" layoutInCell="1" allowOverlap="1">
                <wp:simplePos x="0" y="0"/>
                <wp:positionH relativeFrom="column">
                  <wp:posOffset>2602230</wp:posOffset>
                </wp:positionH>
                <wp:positionV relativeFrom="paragraph">
                  <wp:posOffset>92710</wp:posOffset>
                </wp:positionV>
                <wp:extent cx="659130" cy="234950"/>
                <wp:effectExtent l="4445" t="4445" r="6985" b="19685"/>
                <wp:wrapNone/>
                <wp:docPr id="99" name="Text Box 99"/>
                <wp:cNvGraphicFramePr/>
                <a:graphic xmlns:a="http://schemas.openxmlformats.org/drawingml/2006/main">
                  <a:graphicData uri="http://schemas.microsoft.com/office/word/2010/wordprocessingShape">
                    <wps:wsp>
                      <wps:cNvSpPr txBox="1"/>
                      <wps:spPr>
                        <a:xfrm>
                          <a:off x="0" y="0"/>
                          <a:ext cx="65913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Router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9pt;margin-top:7.3pt;height:18.5pt;width:51.9pt;z-index:251779072;mso-width-relative:page;mso-height-relative:page;" fillcolor="#FFFFFF [3201]" filled="t" stroked="t" coordsize="21600,21600" o:gfxdata="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wg03dQAAAAJAQAADwAAAAAAAAABACAAAAAi&#10;AAAAZHJzL2Rvd25yZXYueG1sUEsBAhQAFAAAAAgAh07iQOoogKtHAgAAtwQAAA4AAAAAAAAAAQAg&#10;AAAAIwEAAGRycy9lMm9Eb2MueG1sUEsFBgAAAAAGAAYAWQEAANwFAAAAAA==&#10;">
                <v:fill on="t" focussize="0,0"/>
                <v:stroke weight="0.5pt" color="#000000 [3204]" joinstyle="round"/>
                <v:imagedata o:title=""/>
                <o:lock v:ext="edit" aspectratio="f"/>
                <v:textbox>
                  <w:txbxContent>
                    <w:p>
                      <w:pPr>
                        <w:rPr>
                          <w:rFonts w:hint="default"/>
                          <w:lang w:val="en-US"/>
                        </w:rPr>
                      </w:pPr>
                      <w:r>
                        <w:rPr>
                          <w:rFonts w:hint="default"/>
                          <w:lang w:val="en-US"/>
                        </w:rPr>
                        <w:t>Router 3</w:t>
                      </w:r>
                    </w:p>
                  </w:txbxContent>
                </v:textbox>
              </v:shape>
            </w:pict>
          </mc:Fallback>
        </mc:AlternateContent>
      </w:r>
      <w:r>
        <w:rPr>
          <w:rFonts w:hint="default" w:ascii="Times New Roman" w:hAnsi="Times New Roman" w:cs="Times New Roman"/>
          <w:b w:val="0"/>
          <w:bCs w:val="0"/>
          <w:sz w:val="24"/>
          <w:szCs w:val="24"/>
          <w:lang w:val="en-US"/>
        </w:rPr>
        <w:t xml:space="preserve">                </w:t>
      </w:r>
    </w:p>
    <w:p>
      <w:pPr>
        <w:numPr>
          <w:ilvl w:val="0"/>
          <w:numId w:val="0"/>
        </w:numPr>
        <w:jc w:val="both"/>
        <w:rPr>
          <w:rFonts w:hint="default" w:ascii="Times New Roman" w:hAnsi="Times New Roman" w:cs="Times New Roman"/>
          <w:b w:val="0"/>
          <w:bCs w:val="0"/>
          <w:sz w:val="24"/>
          <w:szCs w:val="24"/>
          <w:vertAlign w:val="baseline"/>
          <w:lang w:val="en-US"/>
        </w:rPr>
      </w:pPr>
      <w:r>
        <w:rPr>
          <w:sz w:val="24"/>
        </w:rPr>
        <mc:AlternateContent>
          <mc:Choice Requires="wps">
            <w:drawing>
              <wp:anchor distT="0" distB="0" distL="114300" distR="114300" simplePos="0" relativeHeight="251780096" behindDoc="0" locked="0" layoutInCell="1" allowOverlap="1">
                <wp:simplePos x="0" y="0"/>
                <wp:positionH relativeFrom="column">
                  <wp:posOffset>2919730</wp:posOffset>
                </wp:positionH>
                <wp:positionV relativeFrom="paragraph">
                  <wp:posOffset>152400</wp:posOffset>
                </wp:positionV>
                <wp:extent cx="5715" cy="345440"/>
                <wp:effectExtent l="6350" t="0" r="18415" b="5080"/>
                <wp:wrapNone/>
                <wp:docPr id="101" name="Straight Connector 101"/>
                <wp:cNvGraphicFramePr/>
                <a:graphic xmlns:a="http://schemas.openxmlformats.org/drawingml/2006/main">
                  <a:graphicData uri="http://schemas.microsoft.com/office/word/2010/wordprocessingShape">
                    <wps:wsp>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29.9pt;margin-top:12pt;height:27.2pt;width:0.45pt;z-index:251780096;mso-width-relative:page;mso-height-relative:page;" filled="f" stroked="t" coordsize="21600,21600" o:gfxdata="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dhdWbYAAAACQEA&#10;AA8AAAAAAAAAAQAgAAAAIgAAAGRycy9kb3ducmV2LnhtbFBLAQIUABQAAAAIAIdO4kB5ocH74QEA&#10;AMQDAAAOAAAAAAAAAAEAIAAAACcBAABkcnMvZTJvRG9jLnhtbFBLBQYAAAAABgAGAFkBAAB6BQAA&#10;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76000" behindDoc="0" locked="0" layoutInCell="1" allowOverlap="1">
                <wp:simplePos x="0" y="0"/>
                <wp:positionH relativeFrom="column">
                  <wp:posOffset>1287780</wp:posOffset>
                </wp:positionH>
                <wp:positionV relativeFrom="paragraph">
                  <wp:posOffset>-787400</wp:posOffset>
                </wp:positionV>
                <wp:extent cx="5715" cy="345440"/>
                <wp:effectExtent l="6350" t="0" r="18415" b="5080"/>
                <wp:wrapNone/>
                <wp:docPr id="96" name="Straight Connector 96"/>
                <wp:cNvGraphicFramePr/>
                <a:graphic xmlns:a="http://schemas.openxmlformats.org/drawingml/2006/main">
                  <a:graphicData uri="http://schemas.microsoft.com/office/word/2010/wordprocessingShape">
                    <wps:wsp>
                      <wps:cNvCnPr>
                        <a:stCxn id="92" idx="2"/>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01.4pt;margin-top:-62pt;height:27.2pt;width:0.45pt;z-index:251776000;mso-width-relative:page;mso-height-relative:page;" filled="f" stroked="t" coordsize="21600,21600" o:gfxdata="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LGAVfZAAAADAEAAA8AAAAAAAAAAQAgAAAAIgAAAGRycy9kb3ducmV2LnhtbFBLAQIU&#10;ABQAAAAIAIdO4kChBs7Q8gEAAOkDAAAOAAAAAAAAAAEAIAAAACgBAABkcnMvZTJvRG9jLnhtbFBL&#10;BQYAAAAABgAGAFkBAACMBQ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192.168.10.192</w:t>
      </w:r>
      <w:r>
        <w:rPr>
          <w:rFonts w:hint="default" w:ascii="Times New Roman" w:hAnsi="Times New Roman" w:cs="Times New Roman"/>
          <w:b w:val="0"/>
          <w:bCs w:val="0"/>
          <w:sz w:val="24"/>
          <w:szCs w:val="24"/>
          <w:vertAlign w:val="subscript"/>
          <w:lang w:val="en-US"/>
        </w:rPr>
        <w:t>/28</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88288" behindDoc="0" locked="0" layoutInCell="1" allowOverlap="1">
                <wp:simplePos x="0" y="0"/>
                <wp:positionH relativeFrom="column">
                  <wp:posOffset>1718310</wp:posOffset>
                </wp:positionH>
                <wp:positionV relativeFrom="paragraph">
                  <wp:posOffset>7620</wp:posOffset>
                </wp:positionV>
                <wp:extent cx="2443480" cy="1124585"/>
                <wp:effectExtent l="6350" t="6350" r="19050" b="12065"/>
                <wp:wrapNone/>
                <wp:docPr id="110" name="Rounded Rectangle 110"/>
                <wp:cNvGraphicFramePr/>
                <a:graphic xmlns:a="http://schemas.openxmlformats.org/drawingml/2006/main">
                  <a:graphicData uri="http://schemas.microsoft.com/office/word/2010/wordprocessingShape">
                    <wps:wsp>
                      <wps:cNvSpPr/>
                      <wps:spPr>
                        <a:xfrm>
                          <a:off x="0" y="0"/>
                          <a:ext cx="2443480" cy="1124585"/>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5.3pt;margin-top:0.6pt;height:88.55pt;width:192.4pt;z-index:251788288;v-text-anchor:middle;mso-width-relative:page;mso-height-relative:page;" filled="f" stroked="t" coordsize="21600,21600" arcsize="0.166666666666667" o:gfxdata="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LmcNQNcAAAAJAQAADwAAAAAAAAABACAAAAAiAAAAZHJzL2Rvd25yZXYueG1s&#10;UEsBAhQAFAAAAAgAh07iQLFuVMFrAgAA4AQAAA4AAAAAAAAAAQAgAAAAJgEAAGRycy9lMm9Eb2Mu&#10;eG1sUEsFBgAAAAAGAAYAWQEAAAMGAAAAAA==&#10;">
                <v:fill on="f" focussize="0,0"/>
                <v:stroke weight="1pt" color="#FF0000 [3204]" miterlimit="8" joinstyle="miter"/>
                <v:imagedata o:title=""/>
                <o:lock v:ext="edit" aspectratio="f"/>
              </v:roundrect>
            </w:pict>
          </mc:Fallback>
        </mc:AlternateContent>
      </w:r>
      <w:r>
        <w:rPr>
          <w:rFonts w:hint="default" w:ascii="Times New Roman" w:hAnsi="Times New Roman" w:cs="Times New Roman"/>
          <w:b w:val="0"/>
          <w:bCs w:val="0"/>
          <w:sz w:val="24"/>
          <w:szCs w:val="24"/>
          <w:lang w:val="en-US"/>
        </w:rPr>
        <w:t xml:space="preserve">                                       .177</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83168" behindDoc="0" locked="0" layoutInCell="1" allowOverlap="1">
                <wp:simplePos x="0" y="0"/>
                <wp:positionH relativeFrom="column">
                  <wp:posOffset>3707130</wp:posOffset>
                </wp:positionH>
                <wp:positionV relativeFrom="paragraph">
                  <wp:posOffset>157480</wp:posOffset>
                </wp:positionV>
                <wp:extent cx="5715" cy="345440"/>
                <wp:effectExtent l="6350" t="0" r="18415" b="5080"/>
                <wp:wrapNone/>
                <wp:docPr id="105" name="Straight Connector 105"/>
                <wp:cNvGraphicFramePr/>
                <a:graphic xmlns:a="http://schemas.openxmlformats.org/drawingml/2006/main">
                  <a:graphicData uri="http://schemas.microsoft.com/office/word/2010/wordprocessingShape">
                    <wps:wsp>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91.9pt;margin-top:12.4pt;height:27.2pt;width:0.45pt;z-index:251783168;mso-width-relative:page;mso-height-relative:page;" filled="f" stroked="t" coordsize="21600,21600" o:gfxdata="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NM2WEdgAAAAJAQAA&#10;DwAAAAAAAAABACAAAAAiAAAAZHJzL2Rvd25yZXYueG1sUEsBAhQAFAAAAAgAh07iQNxjDqngAQAA&#10;xAMAAA4AAAAAAAAAAQAgAAAAJwEAAGRycy9lMm9Eb2MueG1sUEsFBgAAAAAGAAYAWQEAAHkFAAAA&#10;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82144" behindDoc="0" locked="0" layoutInCell="1" allowOverlap="1">
                <wp:simplePos x="0" y="0"/>
                <wp:positionH relativeFrom="column">
                  <wp:posOffset>2240280</wp:posOffset>
                </wp:positionH>
                <wp:positionV relativeFrom="paragraph">
                  <wp:posOffset>157480</wp:posOffset>
                </wp:positionV>
                <wp:extent cx="5715" cy="345440"/>
                <wp:effectExtent l="6350" t="0" r="18415" b="5080"/>
                <wp:wrapNone/>
                <wp:docPr id="104" name="Straight Connector 104"/>
                <wp:cNvGraphicFramePr/>
                <a:graphic xmlns:a="http://schemas.openxmlformats.org/drawingml/2006/main">
                  <a:graphicData uri="http://schemas.microsoft.com/office/word/2010/wordprocessingShape">
                    <wps:wsp>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76.4pt;margin-top:12.4pt;height:27.2pt;width:0.45pt;z-index:251782144;mso-width-relative:page;mso-height-relative:page;" filled="f" stroked="t" coordsize="21600,21600" o:gfxdata="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c8qRrYAAAACQEA&#10;AA8AAAAAAAAAAQAgAAAAIgAAAGRycy9kb3ducmV2LnhtbFBLAQIUABQAAAAIAIdO4kDl0mHL4QEA&#10;AMQDAAAOAAAAAAAAAAEAIAAAACcBAABkcnMvZTJvRG9jLnhtbFBLBQYAAAAABgAGAFkBAAB6BQAA&#10;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781120" behindDoc="0" locked="0" layoutInCell="1" allowOverlap="1">
                <wp:simplePos x="0" y="0"/>
                <wp:positionH relativeFrom="column">
                  <wp:posOffset>1954530</wp:posOffset>
                </wp:positionH>
                <wp:positionV relativeFrom="paragraph">
                  <wp:posOffset>153670</wp:posOffset>
                </wp:positionV>
                <wp:extent cx="2037080" cy="0"/>
                <wp:effectExtent l="0" t="6350" r="0" b="6350"/>
                <wp:wrapNone/>
                <wp:docPr id="103" name="Straight Connector 103"/>
                <wp:cNvGraphicFramePr/>
                <a:graphic xmlns:a="http://schemas.openxmlformats.org/drawingml/2006/main">
                  <a:graphicData uri="http://schemas.microsoft.com/office/word/2010/wordprocessingShape">
                    <wps:wsp>
                      <wps:cNvCnPr/>
                      <wps:spPr>
                        <a:xfrm>
                          <a:off x="0" y="0"/>
                          <a:ext cx="20370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3.9pt;margin-top:12.1pt;height:0pt;width:160.4pt;z-index:251781120;mso-width-relative:page;mso-height-relative:page;" filled="f" stroked="t" coordsize="21600,21600" o:gfxdata="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ONoWcHZAAAACQEAAA8AAAAAAAAAAQAg&#10;AAAAIgAAAGRycy9kb3ducmV2LnhtbFBLAQIUABQAAAAIAIdO4kB2fB7C1AEAALgDAAAOAAAAAAAA&#10;AAEAIAAAACgBAABkcnMvZTJvRG9jLnhtbFBLBQYAAAAABgAGAFkBAABuBQAA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.178                .179</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785216" behindDoc="0" locked="0" layoutInCell="1" allowOverlap="1">
                <wp:simplePos x="0" y="0"/>
                <wp:positionH relativeFrom="column">
                  <wp:posOffset>3586480</wp:posOffset>
                </wp:positionH>
                <wp:positionV relativeFrom="paragraph">
                  <wp:posOffset>156210</wp:posOffset>
                </wp:positionV>
                <wp:extent cx="254000" cy="234950"/>
                <wp:effectExtent l="4445" t="4445" r="15875" b="19685"/>
                <wp:wrapNone/>
                <wp:docPr id="107" name="Text Box 107"/>
                <wp:cNvGraphicFramePr/>
                <a:graphic xmlns:a="http://schemas.openxmlformats.org/drawingml/2006/main">
                  <a:graphicData uri="http://schemas.microsoft.com/office/word/2010/wordprocessingShape">
                    <wps:wsp>
                      <wps:cNvSpPr txBox="1"/>
                      <wps:spPr>
                        <a:xfrm>
                          <a:off x="0" y="0"/>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4pt;margin-top:12.3pt;height:18.5pt;width:20pt;z-index:251785216;mso-width-relative:page;mso-height-relative:page;" fillcolor="#FFFFFF [3201]" filled="t" stroked="t" coordsize="21600,21600" o:gfxdata="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PiLBY1QAAAAkBAAAPAAAAAAAAAAEAIAAA&#10;ACIAAABkcnMvZG93bnJldi54bWxQSwECFAAUAAAACACHTuJAtHiUdEgCAAC5BAAADgAAAAAAAAAB&#10;ACAAAAAkAQAAZHJzL2Uyb0RvYy54bWxQSwUGAAAAAAYABgBZAQAA3gUAAAAA&#10;">
                <v:fill on="t" focussize="0,0"/>
                <v:stroke weight="0.5pt" color="#000000 [3204]" joinstyle="round"/>
                <v:imagedata o:title=""/>
                <o:lock v:ext="edit" aspectratio="f"/>
                <v:textbox>
                  <w:txbxContent>
                    <w:p>
                      <w:pPr>
                        <w:rPr>
                          <w:rFonts w:hint="default"/>
                          <w:lang w:val="en-US"/>
                        </w:rPr>
                      </w:pPr>
                      <w:r>
                        <w:rPr>
                          <w:rFonts w:hint="default"/>
                          <w:lang w:val="en-US"/>
                        </w:rPr>
                        <w:t>F</w:t>
                      </w:r>
                    </w:p>
                  </w:txbxContent>
                </v:textbox>
              </v:shape>
            </w:pict>
          </mc:Fallback>
        </mc:AlternateContent>
      </w:r>
      <w:r>
        <w:rPr>
          <w:sz w:val="24"/>
        </w:rPr>
        <mc:AlternateContent>
          <mc:Choice Requires="wps">
            <w:drawing>
              <wp:anchor distT="0" distB="0" distL="114300" distR="114300" simplePos="0" relativeHeight="251784192" behindDoc="0" locked="0" layoutInCell="1" allowOverlap="1">
                <wp:simplePos x="0" y="0"/>
                <wp:positionH relativeFrom="column">
                  <wp:posOffset>2113280</wp:posOffset>
                </wp:positionH>
                <wp:positionV relativeFrom="paragraph">
                  <wp:posOffset>149860</wp:posOffset>
                </wp:positionV>
                <wp:extent cx="254000" cy="234950"/>
                <wp:effectExtent l="4445" t="4445" r="15875" b="19685"/>
                <wp:wrapNone/>
                <wp:docPr id="106" name="Text Box 106"/>
                <wp:cNvGraphicFramePr/>
                <a:graphic xmlns:a="http://schemas.openxmlformats.org/drawingml/2006/main">
                  <a:graphicData uri="http://schemas.microsoft.com/office/word/2010/wordprocessingShape">
                    <wps:wsp>
                      <wps:cNvSpPr txBox="1"/>
                      <wps:spPr>
                        <a:xfrm>
                          <a:off x="0" y="0"/>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4pt;margin-top:11.8pt;height:18.5pt;width:20pt;z-index:251784192;mso-width-relative:page;mso-height-relative:page;" fillcolor="#FFFFFF [3201]" filled="t" stroked="t" coordsize="21600,21600" o:gfxdata="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mgbO71QAAAAkBAAAPAAAAAAAAAAEAIAAA&#10;ACIAAABkcnMvZG93bnJldi54bWxQSwECFAAUAAAACACHTuJA8Bepw0gCAAC5BAAADgAAAAAAAAAB&#10;ACAAAAAkAQAAZHJzL2Uyb0RvYy54bWxQSwUGAAAAAAYABgBZAQAA3gUAAAAA&#10;">
                <v:fill on="t" focussize="0,0"/>
                <v:stroke weight="0.5pt" color="#000000 [3204]" joinstyle="round"/>
                <v:imagedata o:title=""/>
                <o:lock v:ext="edit" aspectratio="f"/>
                <v:textbox>
                  <w:txbxContent>
                    <w:p>
                      <w:pPr>
                        <w:rPr>
                          <w:rFonts w:hint="default"/>
                          <w:lang w:val="en-US"/>
                        </w:rPr>
                      </w:pPr>
                      <w:r>
                        <w:rPr>
                          <w:rFonts w:hint="default"/>
                          <w:lang w:val="en-US"/>
                        </w:rPr>
                        <w:t>E</w:t>
                      </w:r>
                    </w:p>
                  </w:txbxContent>
                </v:textbox>
              </v:shape>
            </w:pict>
          </mc:Fallback>
        </mc:AlternateConten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vertAlign w:val="subscript"/>
          <w:lang w:val="en-US"/>
        </w:rPr>
      </w:pPr>
      <w:r>
        <w:rPr>
          <w:rFonts w:hint="default" w:ascii="Times New Roman" w:hAnsi="Times New Roman" w:cs="Times New Roman"/>
          <w:b w:val="0"/>
          <w:bCs w:val="0"/>
          <w:sz w:val="24"/>
          <w:szCs w:val="24"/>
          <w:lang w:val="en-US"/>
        </w:rPr>
        <w:t xml:space="preserve">                                   192.168.10.176</w:t>
      </w:r>
      <w:r>
        <w:rPr>
          <w:rFonts w:hint="default" w:ascii="Times New Roman" w:hAnsi="Times New Roman" w:cs="Times New Roman"/>
          <w:b w:val="0"/>
          <w:bCs w:val="0"/>
          <w:sz w:val="24"/>
          <w:szCs w:val="24"/>
          <w:vertAlign w:val="subscript"/>
          <w:lang w:val="en-US"/>
        </w:rPr>
        <w:t>/28</w:t>
      </w:r>
    </w:p>
    <w:p>
      <w:pPr>
        <w:numPr>
          <w:ilvl w:val="0"/>
          <w:numId w:val="0"/>
        </w:numPr>
        <w:jc w:val="both"/>
        <w:rPr>
          <w:rFonts w:hint="default" w:ascii="Times New Roman" w:hAnsi="Times New Roman" w:cs="Times New Roman"/>
          <w:b w:val="0"/>
          <w:bCs w:val="0"/>
          <w:sz w:val="24"/>
          <w:szCs w:val="24"/>
          <w:lang w:val="en-US"/>
        </w:rPr>
      </w:pPr>
    </w:p>
    <w:p>
      <w:pPr>
        <w:numPr>
          <w:ilvl w:val="0"/>
          <w:numId w:val="27"/>
        </w:numPr>
        <w:ind w:left="84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Hãy xác định các địa chỉ mạng của các nhánh mạng con: Địa chỉ quảng bá, mặt nạ mạng, IP range.</w:t>
      </w:r>
    </w:p>
    <w:p>
      <w:pPr>
        <w:numPr>
          <w:ilvl w:val="0"/>
          <w:numId w:val="0"/>
        </w:numPr>
        <w:tabs>
          <w:tab w:val="left" w:pos="845"/>
        </w:tabs>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Phân thành 4 nhánh =&gt; 4 + 1 = 5 =&gt; Đổi số 5 sang nhị phân là 101 =&gt; có 3 bit cho subnet.</w:t>
      </w:r>
    </w:p>
    <w:p>
      <w:pPr>
        <w:numPr>
          <w:ilvl w:val="0"/>
          <w:numId w:val="0"/>
        </w:numPr>
        <w:tabs>
          <w:tab w:val="left" w:pos="845"/>
        </w:tabs>
        <w:jc w:val="both"/>
        <w:rPr>
          <w:rFonts w:hint="default" w:ascii="Times New Roman" w:hAnsi="Times New Roman" w:cs="Times New Roman"/>
          <w:b w:val="0"/>
          <w:bCs w:val="0"/>
          <w:sz w:val="24"/>
          <w:szCs w:val="24"/>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
        <w:gridCol w:w="1995"/>
        <w:gridCol w:w="1996"/>
        <w:gridCol w:w="1964"/>
        <w:gridCol w:w="3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996"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LAN</w:t>
            </w:r>
          </w:p>
        </w:tc>
        <w:tc>
          <w:tcPr>
            <w:tcW w:w="1995"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SubNetwork add</w:t>
            </w:r>
          </w:p>
        </w:tc>
        <w:tc>
          <w:tcPr>
            <w:tcW w:w="199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rPr>
              <w:t>SubNetmask add</w:t>
            </w:r>
          </w:p>
        </w:tc>
        <w:tc>
          <w:tcPr>
            <w:tcW w:w="1964"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rPr>
              <w:t>SubBroadcast add</w:t>
            </w:r>
          </w:p>
        </w:tc>
        <w:tc>
          <w:tcPr>
            <w:tcW w:w="3665"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IP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192.1010 1000.0000 1010.1</w:t>
            </w:r>
            <w:r>
              <w:rPr>
                <w:rFonts w:hint="default" w:ascii="Times New Roman" w:hAnsi="Times New Roman" w:cs="Times New Roman"/>
                <w:b/>
                <w:bCs/>
                <w:sz w:val="24"/>
                <w:szCs w:val="24"/>
                <w:vertAlign w:val="baseline"/>
                <w:lang w:val="en-US"/>
              </w:rPr>
              <w:t>000</w:t>
            </w:r>
            <w:r>
              <w:rPr>
                <w:rFonts w:hint="default" w:ascii="Times New Roman" w:hAnsi="Times New Roman" w:cs="Times New Roman"/>
                <w:b w:val="0"/>
                <w:bCs w:val="0"/>
                <w:sz w:val="24"/>
                <w:szCs w:val="24"/>
                <w:vertAlign w:val="baseline"/>
                <w:lang w:val="en-US"/>
              </w:rPr>
              <w:t xml:space="preserve">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original</w:t>
            </w:r>
          </w:p>
        </w:tc>
        <w:tc>
          <w:tcPr>
            <w:tcW w:w="1995" w:type="dxa"/>
          </w:tcPr>
          <w:p>
            <w:pPr>
              <w:widowControl w:val="0"/>
              <w:numPr>
                <w:ilvl w:val="0"/>
                <w:numId w:val="0"/>
              </w:numPr>
              <w:jc w:val="center"/>
              <w:rPr>
                <w:rFonts w:hint="default" w:ascii="Times New Roman" w:hAnsi="Times New Roman" w:cs="Times New Roman"/>
                <w:b w:val="0"/>
                <w:bCs w:val="0"/>
                <w:sz w:val="24"/>
                <w:szCs w:val="24"/>
                <w:vertAlign w:val="subscript"/>
                <w:lang w:val="en-US"/>
              </w:rPr>
            </w:pPr>
            <w:r>
              <w:rPr>
                <w:rFonts w:hint="default" w:ascii="Times New Roman" w:hAnsi="Times New Roman" w:cs="Times New Roman"/>
                <w:b w:val="0"/>
                <w:bCs w:val="0"/>
                <w:sz w:val="24"/>
                <w:szCs w:val="24"/>
                <w:lang w:val="en-US"/>
              </w:rPr>
              <w:t>192.168.10.128</w:t>
            </w:r>
            <w:r>
              <w:rPr>
                <w:rFonts w:hint="default" w:ascii="Times New Roman" w:hAnsi="Times New Roman" w:cs="Times New Roman"/>
                <w:b w:val="0"/>
                <w:bCs w:val="0"/>
                <w:sz w:val="24"/>
                <w:szCs w:val="24"/>
                <w:vertAlign w:val="subscript"/>
                <w:lang w:val="en-US"/>
              </w:rPr>
              <w:t>/25</w:t>
            </w:r>
          </w:p>
        </w:tc>
        <w:tc>
          <w:tcPr>
            <w:tcW w:w="199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255.255.255.128</w:t>
            </w:r>
          </w:p>
        </w:tc>
        <w:tc>
          <w:tcPr>
            <w:tcW w:w="1964"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192.168.10.255</w:t>
            </w:r>
          </w:p>
        </w:tc>
        <w:tc>
          <w:tcPr>
            <w:tcW w:w="366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192.1010 1000.0000 1010.1</w:t>
            </w:r>
            <w:r>
              <w:rPr>
                <w:rFonts w:hint="default" w:ascii="Times New Roman" w:hAnsi="Times New Roman" w:cs="Times New Roman"/>
                <w:b/>
                <w:bCs/>
                <w:sz w:val="24"/>
                <w:szCs w:val="24"/>
                <w:vertAlign w:val="baseline"/>
                <w:lang w:val="en-US"/>
              </w:rPr>
              <w:t>001</w:t>
            </w:r>
            <w:r>
              <w:rPr>
                <w:rFonts w:hint="default" w:ascii="Times New Roman" w:hAnsi="Times New Roman" w:cs="Times New Roman"/>
                <w:b w:val="0"/>
                <w:bCs w:val="0"/>
                <w:sz w:val="24"/>
                <w:szCs w:val="24"/>
                <w:vertAlign w:val="baseline"/>
                <w:lang w:val="en-US"/>
              </w:rPr>
              <w:t xml:space="preserve">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99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lang w:val="en-US"/>
              </w:rPr>
              <w:t>192.168.10.144</w:t>
            </w:r>
            <w:r>
              <w:rPr>
                <w:rFonts w:hint="default" w:ascii="Times New Roman" w:hAnsi="Times New Roman" w:cs="Times New Roman"/>
                <w:b w:val="0"/>
                <w:bCs w:val="0"/>
                <w:sz w:val="24"/>
                <w:szCs w:val="24"/>
                <w:vertAlign w:val="subscript"/>
                <w:lang w:val="en-US"/>
              </w:rPr>
              <w:t>/28</w:t>
            </w:r>
          </w:p>
        </w:tc>
        <w:tc>
          <w:tcPr>
            <w:tcW w:w="199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255.255.255.240</w:t>
            </w:r>
          </w:p>
        </w:tc>
        <w:tc>
          <w:tcPr>
            <w:tcW w:w="1964"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192.168.10.159</w:t>
            </w:r>
          </w:p>
        </w:tc>
        <w:tc>
          <w:tcPr>
            <w:tcW w:w="366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192.168.10.145 =&gt; 192.168.10.158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192.1010 1000.0000 1010.1</w:t>
            </w:r>
            <w:r>
              <w:rPr>
                <w:rFonts w:hint="default" w:ascii="Times New Roman" w:hAnsi="Times New Roman" w:cs="Times New Roman"/>
                <w:b/>
                <w:bCs/>
                <w:sz w:val="24"/>
                <w:szCs w:val="24"/>
                <w:vertAlign w:val="baseline"/>
                <w:lang w:val="en-US"/>
              </w:rPr>
              <w:t>010</w:t>
            </w:r>
            <w:r>
              <w:rPr>
                <w:rFonts w:hint="default" w:ascii="Times New Roman" w:hAnsi="Times New Roman" w:cs="Times New Roman"/>
                <w:b w:val="0"/>
                <w:bCs w:val="0"/>
                <w:sz w:val="24"/>
                <w:szCs w:val="24"/>
                <w:vertAlign w:val="baseline"/>
                <w:lang w:val="en-US"/>
              </w:rPr>
              <w:t xml:space="preserve">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99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lang w:val="en-US"/>
              </w:rPr>
              <w:t>192.168.10.160</w:t>
            </w:r>
            <w:r>
              <w:rPr>
                <w:rFonts w:hint="default" w:ascii="Times New Roman" w:hAnsi="Times New Roman" w:cs="Times New Roman"/>
                <w:b w:val="0"/>
                <w:bCs w:val="0"/>
                <w:sz w:val="24"/>
                <w:szCs w:val="24"/>
                <w:vertAlign w:val="subscript"/>
                <w:lang w:val="en-US"/>
              </w:rPr>
              <w:t>/28</w:t>
            </w:r>
          </w:p>
        </w:tc>
        <w:tc>
          <w:tcPr>
            <w:tcW w:w="199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255.255.255.240</w:t>
            </w:r>
          </w:p>
        </w:tc>
        <w:tc>
          <w:tcPr>
            <w:tcW w:w="1964"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192.168.10.175</w:t>
            </w:r>
          </w:p>
        </w:tc>
        <w:tc>
          <w:tcPr>
            <w:tcW w:w="366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192.168.10.161 =&gt; 192.168.10.174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bCs/>
                <w:i/>
                <w:iCs/>
                <w:sz w:val="24"/>
                <w:szCs w:val="24"/>
                <w:vertAlign w:val="baseline"/>
                <w:lang w:val="en-US"/>
              </w:rPr>
            </w:pPr>
            <w:r>
              <w:rPr>
                <w:rFonts w:hint="default" w:ascii="Times New Roman" w:hAnsi="Times New Roman" w:cs="Times New Roman"/>
                <w:b w:val="0"/>
                <w:bCs w:val="0"/>
                <w:sz w:val="24"/>
                <w:szCs w:val="24"/>
                <w:vertAlign w:val="baseline"/>
                <w:lang w:val="en-US"/>
              </w:rPr>
              <w:t>192.1010 1000.0000 1010.1</w:t>
            </w:r>
            <w:r>
              <w:rPr>
                <w:rFonts w:hint="default" w:ascii="Times New Roman" w:hAnsi="Times New Roman" w:cs="Times New Roman"/>
                <w:b/>
                <w:bCs/>
                <w:sz w:val="24"/>
                <w:szCs w:val="24"/>
                <w:vertAlign w:val="baseline"/>
                <w:lang w:val="en-US"/>
              </w:rPr>
              <w:t>011</w:t>
            </w:r>
            <w:r>
              <w:rPr>
                <w:rFonts w:hint="default" w:ascii="Times New Roman" w:hAnsi="Times New Roman" w:cs="Times New Roman"/>
                <w:b w:val="0"/>
                <w:bCs w:val="0"/>
                <w:sz w:val="24"/>
                <w:szCs w:val="24"/>
                <w:vertAlign w:val="baseline"/>
                <w:lang w:val="en-US"/>
              </w:rPr>
              <w:t xml:space="preserve">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99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lang w:val="en-US"/>
              </w:rPr>
              <w:t>192.168.10.176</w:t>
            </w:r>
            <w:r>
              <w:rPr>
                <w:rFonts w:hint="default" w:ascii="Times New Roman" w:hAnsi="Times New Roman" w:cs="Times New Roman"/>
                <w:b w:val="0"/>
                <w:bCs w:val="0"/>
                <w:sz w:val="24"/>
                <w:szCs w:val="24"/>
                <w:vertAlign w:val="subscript"/>
                <w:lang w:val="en-US"/>
              </w:rPr>
              <w:t>/28</w:t>
            </w:r>
          </w:p>
        </w:tc>
        <w:tc>
          <w:tcPr>
            <w:tcW w:w="199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255.255.255.240</w:t>
            </w:r>
          </w:p>
        </w:tc>
        <w:tc>
          <w:tcPr>
            <w:tcW w:w="1964"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192.168.10.191</w:t>
            </w:r>
          </w:p>
        </w:tc>
        <w:tc>
          <w:tcPr>
            <w:tcW w:w="366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192.168.10.177 =&gt; 192.168.10.190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192.1010 1000.0000 1010.1</w:t>
            </w:r>
            <w:r>
              <w:rPr>
                <w:rFonts w:hint="default" w:ascii="Times New Roman" w:hAnsi="Times New Roman" w:cs="Times New Roman"/>
                <w:b/>
                <w:bCs/>
                <w:sz w:val="24"/>
                <w:szCs w:val="24"/>
                <w:vertAlign w:val="baseline"/>
                <w:lang w:val="en-US"/>
              </w:rPr>
              <w:t>100</w:t>
            </w:r>
            <w:r>
              <w:rPr>
                <w:rFonts w:hint="default" w:ascii="Times New Roman" w:hAnsi="Times New Roman" w:cs="Times New Roman"/>
                <w:b w:val="0"/>
                <w:bCs w:val="0"/>
                <w:sz w:val="24"/>
                <w:szCs w:val="24"/>
                <w:vertAlign w:val="baseline"/>
                <w:lang w:val="en-US"/>
              </w:rPr>
              <w:t xml:space="preserve">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99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lang w:val="en-US"/>
              </w:rPr>
              <w:t>192.168.10.192</w:t>
            </w:r>
            <w:r>
              <w:rPr>
                <w:rFonts w:hint="default" w:ascii="Times New Roman" w:hAnsi="Times New Roman" w:cs="Times New Roman"/>
                <w:b w:val="0"/>
                <w:bCs w:val="0"/>
                <w:sz w:val="24"/>
                <w:szCs w:val="24"/>
                <w:vertAlign w:val="subscript"/>
                <w:lang w:val="en-US"/>
              </w:rPr>
              <w:t>/28</w:t>
            </w:r>
          </w:p>
        </w:tc>
        <w:tc>
          <w:tcPr>
            <w:tcW w:w="199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255.255.255.240</w:t>
            </w:r>
          </w:p>
        </w:tc>
        <w:tc>
          <w:tcPr>
            <w:tcW w:w="1964"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192.168.10.206</w:t>
            </w:r>
          </w:p>
        </w:tc>
        <w:tc>
          <w:tcPr>
            <w:tcW w:w="366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192.168.10.193 =&gt; 192.168.10.205</w:t>
            </w:r>
          </w:p>
        </w:tc>
      </w:tr>
    </w:tbl>
    <w:p>
      <w:pPr>
        <w:numPr>
          <w:ilvl w:val="0"/>
          <w:numId w:val="0"/>
        </w:numPr>
        <w:tabs>
          <w:tab w:val="left" w:pos="845"/>
        </w:tabs>
        <w:jc w:val="both"/>
        <w:rPr>
          <w:rFonts w:hint="default" w:ascii="Times New Roman" w:hAnsi="Times New Roman" w:cs="Times New Roman"/>
          <w:b w:val="0"/>
          <w:bCs w:val="0"/>
          <w:sz w:val="24"/>
          <w:szCs w:val="24"/>
          <w:lang w:val="en-US"/>
        </w:rPr>
      </w:pPr>
    </w:p>
    <w:p>
      <w:pPr>
        <w:numPr>
          <w:ilvl w:val="0"/>
          <w:numId w:val="27"/>
        </w:numPr>
        <w:ind w:left="84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Hãy xác định từng IP cho các địa chỉ giao diện.</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Borders>
              <w:top w:val="nil"/>
              <w:left w:val="nil"/>
              <w:bottom w:val="nil"/>
              <w:right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b w:val="0"/>
                <w:bCs w:val="0"/>
                <w:sz w:val="24"/>
                <w:szCs w:val="24"/>
                <w:vertAlign w:val="baseline"/>
                <w:lang w:val="en-US"/>
              </w:rPr>
            </w:pPr>
          </w:p>
        </w:tc>
        <w:tc>
          <w:tcPr>
            <w:tcW w:w="267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Destination</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Interface</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Next Hop</w:t>
            </w:r>
          </w:p>
        </w:tc>
      </w:tr>
    </w:tbl>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Router 1</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192.168.10.144</w:t>
            </w:r>
            <w:r>
              <w:rPr>
                <w:rFonts w:hint="default" w:ascii="Times New Roman" w:hAnsi="Times New Roman" w:cs="Times New Roman"/>
                <w:b w:val="0"/>
                <w:bCs w:val="0"/>
                <w:sz w:val="24"/>
                <w:szCs w:val="24"/>
                <w:vertAlign w:val="subscript"/>
                <w:lang w:val="en-US"/>
              </w:rPr>
              <w:t>/28</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Local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192.168.10.160</w:t>
            </w:r>
            <w:r>
              <w:rPr>
                <w:rFonts w:hint="default" w:ascii="Times New Roman" w:hAnsi="Times New Roman" w:cs="Times New Roman"/>
                <w:b w:val="0"/>
                <w:bCs w:val="0"/>
                <w:sz w:val="24"/>
                <w:szCs w:val="24"/>
                <w:vertAlign w:val="subscript"/>
                <w:lang w:val="en-US"/>
              </w:rPr>
              <w:t>/28</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.193</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lang w:val="en-US"/>
              </w:rPr>
              <w:t>192.168.10.176</w:t>
            </w:r>
            <w:r>
              <w:rPr>
                <w:rFonts w:hint="default" w:ascii="Times New Roman" w:hAnsi="Times New Roman" w:cs="Times New Roman"/>
                <w:b w:val="0"/>
                <w:bCs w:val="0"/>
                <w:sz w:val="24"/>
                <w:szCs w:val="24"/>
                <w:vertAlign w:val="subscript"/>
                <w:lang w:val="en-US"/>
              </w:rPr>
              <w:t>/28</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.193</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lang w:val="en-US"/>
              </w:rPr>
              <w:t>192.168.10.192</w:t>
            </w:r>
            <w:r>
              <w:rPr>
                <w:rFonts w:hint="default" w:ascii="Times New Roman" w:hAnsi="Times New Roman" w:cs="Times New Roman"/>
                <w:b w:val="0"/>
                <w:bCs w:val="0"/>
                <w:sz w:val="24"/>
                <w:szCs w:val="24"/>
                <w:vertAlign w:val="subscript"/>
                <w:lang w:val="en-US"/>
              </w:rPr>
              <w:t>/28</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r>
    </w:tbl>
    <w:p/>
    <w:tbl>
      <w:tblPr>
        <w:tblStyle w:val="111"/>
        <w:tblW w:w="10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Router 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lang w:val="en-US"/>
              </w:rPr>
              <w:t>192.168.10.144</w:t>
            </w:r>
            <w:r>
              <w:rPr>
                <w:rFonts w:hint="default" w:ascii="Times New Roman" w:hAnsi="Times New Roman" w:cs="Times New Roman"/>
                <w:b w:val="0"/>
                <w:bCs w:val="0"/>
                <w:sz w:val="24"/>
                <w:szCs w:val="24"/>
                <w:vertAlign w:val="subscript"/>
                <w:lang w:val="en-US"/>
              </w:rPr>
              <w:t>/28</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.194</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lang w:val="en-US"/>
              </w:rPr>
              <w:t>192.168.10.160</w:t>
            </w:r>
            <w:r>
              <w:rPr>
                <w:rFonts w:hint="default" w:ascii="Times New Roman" w:hAnsi="Times New Roman" w:cs="Times New Roman"/>
                <w:b w:val="0"/>
                <w:bCs w:val="0"/>
                <w:sz w:val="24"/>
                <w:szCs w:val="24"/>
                <w:vertAlign w:val="subscript"/>
                <w:lang w:val="en-US"/>
              </w:rPr>
              <w:t>/28</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Local</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 xml:space="preserve"> Local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lang w:val="en-US"/>
              </w:rPr>
              <w:t>192.168.10.176</w:t>
            </w:r>
            <w:r>
              <w:rPr>
                <w:rFonts w:hint="default" w:ascii="Times New Roman" w:hAnsi="Times New Roman" w:cs="Times New Roman"/>
                <w:b w:val="0"/>
                <w:bCs w:val="0"/>
                <w:sz w:val="24"/>
                <w:szCs w:val="24"/>
                <w:vertAlign w:val="subscript"/>
                <w:lang w:val="en-US"/>
              </w:rPr>
              <w:t>/28</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.194</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lang w:val="en-US"/>
              </w:rPr>
              <w:t>192.168.10.192</w:t>
            </w:r>
            <w:r>
              <w:rPr>
                <w:rFonts w:hint="default" w:ascii="Times New Roman" w:hAnsi="Times New Roman" w:cs="Times New Roman"/>
                <w:b w:val="0"/>
                <w:bCs w:val="0"/>
                <w:sz w:val="24"/>
                <w:szCs w:val="24"/>
                <w:vertAlign w:val="subscript"/>
                <w:lang w:val="en-US"/>
              </w:rPr>
              <w:t>/28</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Local</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 xml:space="preserve"> Local </w:t>
            </w:r>
          </w:p>
        </w:tc>
      </w:tr>
    </w:tbl>
    <w:p/>
    <w:tbl>
      <w:tblPr>
        <w:tblStyle w:val="111"/>
        <w:tblW w:w="10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Router 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lang w:val="en-US"/>
              </w:rPr>
              <w:t>192.168.10.144</w:t>
            </w:r>
            <w:r>
              <w:rPr>
                <w:rFonts w:hint="default" w:ascii="Times New Roman" w:hAnsi="Times New Roman" w:cs="Times New Roman"/>
                <w:b w:val="0"/>
                <w:bCs w:val="0"/>
                <w:sz w:val="24"/>
                <w:szCs w:val="24"/>
                <w:vertAlign w:val="subscript"/>
                <w:lang w:val="en-US"/>
              </w:rPr>
              <w:t>/28</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.195</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lang w:val="en-US"/>
              </w:rPr>
              <w:t>192.168.10.160</w:t>
            </w:r>
            <w:r>
              <w:rPr>
                <w:rFonts w:hint="default" w:ascii="Times New Roman" w:hAnsi="Times New Roman" w:cs="Times New Roman"/>
                <w:b w:val="0"/>
                <w:bCs w:val="0"/>
                <w:sz w:val="24"/>
                <w:szCs w:val="24"/>
                <w:vertAlign w:val="subscript"/>
                <w:lang w:val="en-US"/>
              </w:rPr>
              <w:t>/28</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.195</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lang w:val="en-US"/>
              </w:rPr>
              <w:t>192.168.10.176</w:t>
            </w:r>
            <w:r>
              <w:rPr>
                <w:rFonts w:hint="default" w:ascii="Times New Roman" w:hAnsi="Times New Roman" w:cs="Times New Roman"/>
                <w:b w:val="0"/>
                <w:bCs w:val="0"/>
                <w:sz w:val="24"/>
                <w:szCs w:val="24"/>
                <w:vertAlign w:val="subscript"/>
                <w:lang w:val="en-US"/>
              </w:rPr>
              <w:t>/28</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Local</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 xml:space="preserve"> Local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lang w:val="en-US"/>
              </w:rPr>
              <w:t>192.168.10.192</w:t>
            </w:r>
            <w:r>
              <w:rPr>
                <w:rFonts w:hint="default" w:ascii="Times New Roman" w:hAnsi="Times New Roman" w:cs="Times New Roman"/>
                <w:b w:val="0"/>
                <w:bCs w:val="0"/>
                <w:sz w:val="24"/>
                <w:szCs w:val="24"/>
                <w:vertAlign w:val="subscript"/>
                <w:lang w:val="en-US"/>
              </w:rPr>
              <w:t>/28</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Local</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 xml:space="preserve"> Local </w:t>
            </w:r>
          </w:p>
        </w:tc>
      </w:tr>
    </w:tbl>
    <w:p>
      <w:pPr>
        <w:numPr>
          <w:ilvl w:val="0"/>
          <w:numId w:val="0"/>
        </w:numPr>
        <w:jc w:val="both"/>
        <w:rPr>
          <w:rFonts w:hint="default" w:ascii="Times New Roman" w:hAnsi="Times New Roman" w:cs="Times New Roman"/>
          <w:b w:val="0"/>
          <w:bCs w:val="0"/>
          <w:sz w:val="24"/>
          <w:szCs w:val="24"/>
          <w:lang w:val="en-US"/>
        </w:rPr>
      </w:pPr>
    </w:p>
    <w:p>
      <w:pPr>
        <w:numPr>
          <w:ilvl w:val="0"/>
          <w:numId w:val="27"/>
        </w:numPr>
        <w:ind w:left="84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Xây dựng bảng vạch đường cho các router A, C, E.</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Borders>
              <w:top w:val="nil"/>
              <w:left w:val="nil"/>
              <w:bottom w:val="nil"/>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Destination</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Interface</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Next Hop</w:t>
            </w:r>
          </w:p>
        </w:tc>
      </w:tr>
    </w:tbl>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192.168.10.144</w:t>
            </w:r>
            <w:r>
              <w:rPr>
                <w:rFonts w:hint="default" w:ascii="Times New Roman" w:hAnsi="Times New Roman" w:cs="Times New Roman"/>
                <w:b w:val="0"/>
                <w:bCs w:val="0"/>
                <w:sz w:val="24"/>
                <w:szCs w:val="24"/>
                <w:vertAlign w:val="subscript"/>
                <w:lang w:val="en-US"/>
              </w:rPr>
              <w:t>/28</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Local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Default</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.146</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.145</w:t>
            </w:r>
          </w:p>
        </w:tc>
      </w:tr>
    </w:tbl>
    <w:p/>
    <w:tbl>
      <w:tblPr>
        <w:tblStyle w:val="111"/>
        <w:tblW w:w="10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lang w:val="en-US"/>
              </w:rPr>
              <w:t>192.168.10.160</w:t>
            </w:r>
            <w:r>
              <w:rPr>
                <w:rFonts w:hint="default" w:ascii="Times New Roman" w:hAnsi="Times New Roman" w:cs="Times New Roman"/>
                <w:b w:val="0"/>
                <w:bCs w:val="0"/>
                <w:sz w:val="24"/>
                <w:szCs w:val="24"/>
                <w:vertAlign w:val="subscript"/>
                <w:lang w:val="en-US"/>
              </w:rPr>
              <w:t>/28</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Local</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 xml:space="preserve"> Local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lang w:val="en-US"/>
              </w:rPr>
              <w:t>Default</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.162</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.161</w:t>
            </w:r>
          </w:p>
        </w:tc>
      </w:tr>
    </w:tbl>
    <w:p/>
    <w:tbl>
      <w:tblPr>
        <w:tblStyle w:val="111"/>
        <w:tblW w:w="10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lang w:val="en-US"/>
              </w:rPr>
              <w:t>192.168.10.176</w:t>
            </w:r>
            <w:r>
              <w:rPr>
                <w:rFonts w:hint="default" w:ascii="Times New Roman" w:hAnsi="Times New Roman" w:cs="Times New Roman"/>
                <w:b w:val="0"/>
                <w:bCs w:val="0"/>
                <w:sz w:val="24"/>
                <w:szCs w:val="24"/>
                <w:vertAlign w:val="subscript"/>
                <w:lang w:val="en-US"/>
              </w:rPr>
              <w:t>/28</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lang w:val="en-US"/>
              </w:rPr>
              <w:t>Default</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.178</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.177</w:t>
            </w:r>
          </w:p>
        </w:tc>
      </w:tr>
    </w:tbl>
    <w:p>
      <w:pPr>
        <w:numPr>
          <w:ilvl w:val="0"/>
          <w:numId w:val="0"/>
        </w:numPr>
        <w:jc w:val="both"/>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Chương 6: TẦNG VẬN CHUYỂN (TRANSPORT LAYER)</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Sử dụng </w:t>
      </w:r>
      <w:r>
        <w:rPr>
          <w:rFonts w:hint="default" w:ascii="Times New Roman" w:hAnsi="Times New Roman" w:cs="Times New Roman"/>
          <w:b w:val="0"/>
          <w:bCs w:val="0"/>
          <w:i/>
          <w:iCs/>
          <w:sz w:val="24"/>
          <w:szCs w:val="24"/>
          <w:lang w:val="en-US"/>
        </w:rPr>
        <w:t>logic communication</w:t>
      </w:r>
      <w:r>
        <w:rPr>
          <w:rFonts w:hint="default" w:ascii="Times New Roman" w:hAnsi="Times New Roman" w:cs="Times New Roman"/>
          <w:b w:val="0"/>
          <w:bCs w:val="0"/>
          <w:i w:val="0"/>
          <w:iCs w:val="0"/>
          <w:sz w:val="24"/>
          <w:szCs w:val="24"/>
          <w:lang w:val="en-US"/>
        </w:rPr>
        <w:t>.</w:t>
      </w:r>
    </w:p>
    <w:p>
      <w:pP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UDP (User Datagram Protocol): =&gt; DNS</w:t>
      </w:r>
    </w:p>
    <w:p>
      <w:pPr>
        <w:ind w:firstLine="4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Định hướng không nối kết, xuất hiện bên nhận bất cứ lúc nào.</w:t>
      </w:r>
    </w:p>
    <w:p>
      <w:pPr>
        <w:ind w:firstLine="4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Checksum.</w:t>
      </w:r>
    </w:p>
    <w:p>
      <w:pPr>
        <w:ind w:firstLine="4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Xem thông điệp là một chuỗi các số nguyên 16 bits.</w:t>
      </w:r>
    </w:p>
    <w:p>
      <w:pPr>
        <w:ind w:firstLine="4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Không đáng tin cậy, vì:</w:t>
      </w:r>
    </w:p>
    <w:p>
      <w:pPr>
        <w:ind w:firstLine="4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Không có báo nhận dữ liệu từ trạm đích.</w:t>
      </w:r>
    </w:p>
    <w:p>
      <w:pPr>
        <w:ind w:firstLine="4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Không có cơ chế phát hiện mất gói tin hoặc các gói tin đến không theo thứ tự.</w:t>
      </w:r>
    </w:p>
    <w:p>
      <w:pPr>
        <w:ind w:firstLine="4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Không có cơ chế gởi lại những gói tin bị mất.</w:t>
      </w:r>
    </w:p>
    <w:p>
      <w:pPr>
        <w:ind w:firstLine="4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Không có cơ chế điều khiển luồng, có thể bên gởi sẽ làm tràn ngập dữ liệu.</w:t>
      </w:r>
    </w:p>
    <w:p>
      <w:pP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TCP (Transmission Control Protocol):</w:t>
      </w:r>
    </w:p>
    <w:p>
      <w:pPr>
        <w:ind w:firstLine="4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Định hướng có nối kết.</w:t>
      </w:r>
    </w:p>
    <w:p>
      <w:pPr>
        <w:ind w:firstLine="4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Điều khiển luồng.</w:t>
      </w:r>
    </w:p>
    <w:p>
      <w:pPr>
        <w:ind w:firstLine="420" w:firstLineChars="0"/>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Điều khiển tắc nghẽn. (Congestion control).</w:t>
      </w:r>
    </w:p>
    <w:p>
      <w:pPr>
        <w:ind w:firstLine="420"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Hỗ trợ cơ chế đa hợp, cho phép nhiều tiến trình trên một máy tính có thể đồng thời thực hiện đối thoại với đối tác của chúng.</w:t>
      </w:r>
    </w:p>
    <w:p>
      <w:pP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Là giao thức hướng byte, nghĩa là bên gởi ghi các bytes lên nối kết TCP, bên nhận đọc các bytes từ nối kết TCP đó.</w:t>
      </w:r>
    </w:p>
    <w:p>
      <w:pP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Đơn vị vận chuyển (PDU): Segment.</w:t>
      </w:r>
    </w:p>
    <w:p>
      <w:pP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Có thêm cổng nguồn và cổng đích, IP nguồn và IP đích.</w:t>
      </w:r>
    </w:p>
    <w:p>
      <w:pPr>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br w:type="page"/>
      </w:r>
    </w:p>
    <w:p>
      <w:pP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Chương 7: TẦNG ỨNG DỤNG (APPLICATION LAYER)</w:t>
      </w:r>
    </w:p>
    <w:p>
      <w:pPr>
        <w:rPr>
          <w:rFonts w:hint="default" w:ascii="Times New Roman" w:hAnsi="Times New Roman" w:cs="Times New Roman"/>
          <w:b w:val="0"/>
          <w:bCs w:val="0"/>
          <w:i w:val="0"/>
          <w:iCs w:val="0"/>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val="0"/>
          <w:bCs w:val="0"/>
          <w:i w:val="0"/>
          <w:iCs w:val="0"/>
          <w:sz w:val="24"/>
          <w:szCs w:val="24"/>
          <w:lang w:val="en-US"/>
        </w:rPr>
        <w:t>-</w:t>
      </w:r>
      <w:r>
        <w:rPr>
          <w:rFonts w:hint="default" w:ascii="Times New Roman" w:hAnsi="Times New Roman" w:cs="Times New Roman"/>
          <w:b w:val="0"/>
          <w:bCs w:val="0"/>
          <w:i w:val="0"/>
          <w:iCs w:val="0"/>
          <w:sz w:val="24"/>
          <w:szCs w:val="24"/>
          <w:lang w:val="en-US"/>
        </w:rPr>
        <w:tab/>
      </w:r>
      <w:r>
        <w:rPr>
          <w:rFonts w:hint="default" w:ascii="Times New Roman" w:hAnsi="Times New Roman" w:cs="Times New Roman"/>
          <w:b w:val="0"/>
          <w:bCs w:val="0"/>
          <w:i w:val="0"/>
          <w:iCs w:val="0"/>
          <w:sz w:val="24"/>
          <w:szCs w:val="24"/>
          <w:lang w:val="en-US"/>
        </w:rPr>
        <w:t xml:space="preserve"> </w:t>
      </w:r>
      <w:r>
        <w:rPr>
          <w:rFonts w:hint="default" w:ascii="Times New Roman" w:hAnsi="Times New Roman" w:cs="Times New Roman"/>
          <w:b/>
          <w:bCs/>
          <w:sz w:val="24"/>
          <w:szCs w:val="24"/>
          <w:lang w:val="en-US"/>
        </w:rPr>
        <w:br w:type="page"/>
      </w:r>
    </w:p>
    <w:p>
      <w:pPr>
        <w:numPr>
          <w:ilvl w:val="0"/>
          <w:numId w:val="11"/>
        </w:numPr>
        <w:ind w:left="0" w:leftChars="0" w:firstLine="0" w:firstLine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Bài tập:</w:t>
      </w:r>
    </w:p>
    <w:p>
      <w:pPr>
        <w:numPr>
          <w:ilvl w:val="0"/>
          <w:numId w:val="0"/>
        </w:numPr>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1.</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Cho M = 1100001, P = 1011. Hãy xác định từ mã (T) để kênh truyền có thể truyền qua bên nhận.</w:t>
      </w:r>
    </w:p>
    <w:p>
      <w:pPr>
        <w:numPr>
          <w:ilvl w:val="0"/>
          <w:numId w:val="0"/>
        </w:numPr>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 = 1100001</w:t>
      </w:r>
    </w:p>
    <w:p>
      <w:pPr>
        <w:numPr>
          <w:ilvl w:val="0"/>
          <w:numId w:val="0"/>
        </w:numPr>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P = 1011</w:t>
      </w:r>
    </w:p>
    <w:p>
      <w:pPr>
        <w:numPr>
          <w:ilvl w:val="0"/>
          <w:numId w:val="0"/>
        </w:numPr>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FCS : 3 bits.</w:t>
      </w:r>
    </w:p>
    <w:tbl>
      <w:tblPr>
        <w:tblStyle w:val="111"/>
        <w:tblpPr w:leftFromText="180" w:rightFromText="180" w:vertAnchor="text" w:horzAnchor="page" w:tblpXSpec="center" w:tblpY="26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1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8"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1 1 0 0 0 0 1</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bCs/>
                <w:sz w:val="24"/>
                <w:szCs w:val="24"/>
                <w:vertAlign w:val="baseline"/>
                <w:lang w:val="en-US"/>
              </w:rPr>
              <w:t>0 0 0</w:t>
            </w:r>
          </w:p>
        </w:tc>
        <w:tc>
          <w:tcPr>
            <w:tcW w:w="1592" w:type="dxa"/>
            <w:tcBorders>
              <w:top w:val="nil"/>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1 0 1 1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008"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1 0 1 1</w:t>
            </w:r>
          </w:p>
        </w:tc>
        <w:tc>
          <w:tcPr>
            <w:tcW w:w="1592" w:type="dxa"/>
            <w:vMerge w:val="restart"/>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1 1 1 0 0 1 1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8"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sz w:val="24"/>
              </w:rPr>
              <mc:AlternateContent>
                <mc:Choice Requires="wps">
                  <w:drawing>
                    <wp:anchor distT="0" distB="0" distL="114300" distR="114300" simplePos="0" relativeHeight="251792384" behindDoc="0" locked="0" layoutInCell="1" allowOverlap="1">
                      <wp:simplePos x="0" y="0"/>
                      <wp:positionH relativeFrom="column">
                        <wp:posOffset>-2282190</wp:posOffset>
                      </wp:positionH>
                      <wp:positionV relativeFrom="paragraph">
                        <wp:posOffset>0</wp:posOffset>
                      </wp:positionV>
                      <wp:extent cx="457200" cy="0"/>
                      <wp:effectExtent l="0" t="6350" r="0" b="6350"/>
                      <wp:wrapNone/>
                      <wp:docPr id="169" name="Straight Connector 169"/>
                      <wp:cNvGraphicFramePr/>
                      <a:graphic xmlns:a="http://schemas.openxmlformats.org/drawingml/2006/main">
                        <a:graphicData uri="http://schemas.microsoft.com/office/word/2010/wordprocessingShape">
                          <wps:wsp>
                            <wps:cNvCnPr/>
                            <wps:spPr>
                              <a:xfrm>
                                <a:off x="2023745" y="2019935"/>
                                <a:ext cx="457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9.7pt;margin-top:0pt;height:0pt;width:36pt;z-index:251792384;mso-width-relative:page;mso-height-relative:page;" filled="f" stroked="t" coordsize="21600,21600" o:gfxdata="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iCDbnWAAAABwEA&#10;AA8AAAAAAAAAAQAgAAAAIgAAAGRycy9kb3ducmV2LnhtbFBLAQIUABQAAAAIAIdO4kCZ5XA+4wEA&#10;AMMDAAAOAAAAAAAAAAEAIAAAACUBAABkcnMvZTJvRG9jLnhtbFBLBQYAAAAABgAGAFkBAAB6BQAA&#10;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vertAlign w:val="baseline"/>
                <w:lang w:val="en-US"/>
              </w:rPr>
              <w:t>0 1 1 1 0</w:t>
            </w:r>
          </w:p>
        </w:tc>
        <w:tc>
          <w:tcPr>
            <w:tcW w:w="1592" w:type="dxa"/>
            <w:vMerge w:val="continue"/>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8"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1 0 1 1</w:t>
            </w:r>
          </w:p>
        </w:tc>
        <w:tc>
          <w:tcPr>
            <w:tcW w:w="1592" w:type="dxa"/>
            <w:vMerge w:val="continue"/>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8" w:type="dxa"/>
            <w:tcBorders>
              <w:top w:val="nil"/>
              <w:left w:val="nil"/>
              <w:bottom w:val="nil"/>
            </w:tcBorders>
          </w:tcPr>
          <w:p>
            <w:pPr>
              <w:widowControl w:val="0"/>
              <w:numPr>
                <w:ilvl w:val="0"/>
                <w:numId w:val="0"/>
              </w:numPr>
              <w:jc w:val="both"/>
              <w:rPr>
                <w:rFonts w:hint="default" w:ascii="Times New Roman" w:hAnsi="Times New Roman" w:cs="Times New Roman"/>
                <w:color w:val="auto"/>
                <w:sz w:val="24"/>
                <w:lang w:val="en-US"/>
              </w:rPr>
            </w:pPr>
            <w:r>
              <w:rPr>
                <w:sz w:val="24"/>
              </w:rPr>
              <mc:AlternateContent>
                <mc:Choice Requires="wps">
                  <w:drawing>
                    <wp:anchor distT="0" distB="0" distL="114300" distR="114300" simplePos="0" relativeHeight="251793408" behindDoc="0" locked="0" layoutInCell="1" allowOverlap="1">
                      <wp:simplePos x="0" y="0"/>
                      <wp:positionH relativeFrom="column">
                        <wp:posOffset>-2157095</wp:posOffset>
                      </wp:positionH>
                      <wp:positionV relativeFrom="paragraph">
                        <wp:posOffset>-3175</wp:posOffset>
                      </wp:positionV>
                      <wp:extent cx="457200" cy="0"/>
                      <wp:effectExtent l="0" t="6350" r="0" b="6350"/>
                      <wp:wrapNone/>
                      <wp:docPr id="170" name="Straight Connector 170"/>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69.85pt;margin-top:-0.25pt;height:0pt;width:36pt;z-index:251793408;mso-width-relative:page;mso-height-relative:page;" filled="f" stroked="t" coordsize="21600,21600" o:gfxdata="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V+E+02AAAAAkBAAAPAAAAAAAAAAEAIAAA&#10;ACIAAABkcnMvZG93bnJldi54bWxQSwECFAAUAAAACACHTuJAXc8gKdMBAAC3AwAADgAAAAAAAAAB&#10;ACAAAAAnAQAAZHJzL2Uyb0RvYy54bWxQSwUGAAAAAAYABgBZAQAAbAUAAAAA&#10;">
                      <v:fill on="f" focussize="0,0"/>
                      <v:stroke weight="1pt" color="#000000" miterlimit="8" joinstyle="miter"/>
                      <v:imagedata o:title=""/>
                      <o:lock v:ext="edit" aspectratio="f"/>
                    </v:line>
                  </w:pict>
                </mc:Fallback>
              </mc:AlternateContent>
            </w:r>
            <w:r>
              <w:rPr>
                <w:rFonts w:hint="default" w:ascii="Times New Roman" w:hAnsi="Times New Roman" w:cs="Times New Roman"/>
                <w:color w:val="FFFFFF" w:themeColor="background1"/>
                <w:sz w:val="24"/>
                <w:lang w:val="en-US"/>
                <w14:textFill>
                  <w14:solidFill>
                    <w14:schemeClr w14:val="bg1"/>
                  </w14:solidFill>
                </w14:textFill>
              </w:rPr>
              <w:t>0</w:t>
            </w:r>
            <w:r>
              <w:rPr>
                <w:rFonts w:hint="default" w:ascii="Times New Roman" w:hAnsi="Times New Roman" w:cs="Times New Roman"/>
                <w:color w:val="auto"/>
                <w:sz w:val="24"/>
                <w:lang w:val="en-US"/>
              </w:rPr>
              <w:t xml:space="preserve"> 0 1 0 1 0</w:t>
            </w:r>
          </w:p>
          <w:p>
            <w:pPr>
              <w:widowControl w:val="0"/>
              <w:numPr>
                <w:ilvl w:val="0"/>
                <w:numId w:val="0"/>
              </w:numPr>
              <w:jc w:val="both"/>
              <w:rPr>
                <w:rFonts w:hint="default" w:ascii="Times New Roman" w:hAnsi="Times New Roman" w:cs="Times New Roman"/>
                <w:color w:val="auto"/>
                <w:sz w:val="24"/>
                <w:lang w:val="en-US"/>
              </w:rPr>
            </w:pPr>
            <w:r>
              <w:rPr>
                <w:sz w:val="24"/>
              </w:rPr>
              <mc:AlternateContent>
                <mc:Choice Requires="wps">
                  <w:drawing>
                    <wp:anchor distT="0" distB="0" distL="114300" distR="114300" simplePos="0" relativeHeight="251794432" behindDoc="0" locked="0" layoutInCell="1" allowOverlap="1">
                      <wp:simplePos x="0" y="0"/>
                      <wp:positionH relativeFrom="column">
                        <wp:posOffset>-2025015</wp:posOffset>
                      </wp:positionH>
                      <wp:positionV relativeFrom="paragraph">
                        <wp:posOffset>168910</wp:posOffset>
                      </wp:positionV>
                      <wp:extent cx="457200" cy="0"/>
                      <wp:effectExtent l="0" t="6350" r="0" b="6350"/>
                      <wp:wrapNone/>
                      <wp:docPr id="171" name="Straight Connector 171"/>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9.45pt;margin-top:13.3pt;height:0pt;width:36pt;z-index:251794432;mso-width-relative:page;mso-height-relative:page;" filled="f" stroked="t" coordsize="21600,21600" o:gfxdata="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vPOQdkAAAALAQAADwAAAAAAAAABACAA&#10;AAAiAAAAZHJzL2Rvd25yZXYueG1sUEsBAhQAFAAAAAgAh07iQCeFoIzTAQAAtwMAAA4AAAAAAAAA&#10;AQAgAAAAKAEAAGRycy9lMm9Eb2MueG1sUEsFBgAAAAAGAAYAWQEAAG0FAAAAAA==&#10;">
                      <v:fill on="f" focussize="0,0"/>
                      <v:stroke weight="1pt" color="#000000" miterlimit="8" joinstyle="miter"/>
                      <v:imagedata o:title=""/>
                      <o:lock v:ext="edit" aspectratio="f"/>
                    </v:line>
                  </w:pict>
                </mc:Fallback>
              </mc:AlternateContent>
            </w:r>
            <w:r>
              <w:rPr>
                <w:rFonts w:hint="default" w:ascii="Times New Roman" w:hAnsi="Times New Roman" w:cs="Times New Roman"/>
                <w:color w:val="FFFFFF" w:themeColor="background1"/>
                <w:sz w:val="24"/>
                <w:lang w:val="en-US"/>
                <w14:textFill>
                  <w14:solidFill>
                    <w14:schemeClr w14:val="bg1"/>
                  </w14:solidFill>
                </w14:textFill>
              </w:rPr>
              <w:t>0 0</w:t>
            </w:r>
            <w:r>
              <w:rPr>
                <w:rFonts w:hint="default" w:ascii="Times New Roman" w:hAnsi="Times New Roman" w:cs="Times New Roman"/>
                <w:color w:val="auto"/>
                <w:sz w:val="24"/>
                <w:lang w:val="en-US"/>
              </w:rPr>
              <w:t xml:space="preserve"> 1 0 1 1</w:t>
            </w:r>
          </w:p>
          <w:p>
            <w:pPr>
              <w:widowControl w:val="0"/>
              <w:numPr>
                <w:ilvl w:val="0"/>
                <w:numId w:val="0"/>
              </w:numPr>
              <w:jc w:val="both"/>
              <w:rPr>
                <w:rFonts w:hint="default" w:ascii="Times New Roman" w:hAnsi="Times New Roman" w:cs="Times New Roman"/>
                <w:color w:val="auto"/>
                <w:sz w:val="24"/>
                <w:lang w:val="en-US"/>
              </w:rPr>
            </w:pPr>
            <w:r>
              <w:rPr>
                <w:rFonts w:hint="default" w:ascii="Times New Roman" w:hAnsi="Times New Roman" w:cs="Times New Roman"/>
                <w:color w:val="FFFFFF" w:themeColor="background1"/>
                <w:sz w:val="24"/>
                <w:lang w:val="en-US"/>
                <w14:textFill>
                  <w14:solidFill>
                    <w14:schemeClr w14:val="bg1"/>
                  </w14:solidFill>
                </w14:textFill>
              </w:rPr>
              <w:t>0 0</w:t>
            </w:r>
            <w:r>
              <w:rPr>
                <w:rFonts w:hint="default" w:ascii="Times New Roman" w:hAnsi="Times New Roman" w:cs="Times New Roman"/>
                <w:color w:val="auto"/>
                <w:sz w:val="24"/>
                <w:lang w:val="en-US"/>
              </w:rPr>
              <w:t xml:space="preserve"> 0 0 0 1 1 0 0</w:t>
            </w:r>
          </w:p>
          <w:p>
            <w:pPr>
              <w:widowControl w:val="0"/>
              <w:numPr>
                <w:ilvl w:val="0"/>
                <w:numId w:val="0"/>
              </w:numPr>
              <w:jc w:val="both"/>
              <w:rPr>
                <w:rFonts w:hint="default" w:ascii="Times New Roman" w:hAnsi="Times New Roman" w:cs="Times New Roman"/>
                <w:color w:val="auto"/>
                <w:sz w:val="24"/>
                <w:lang w:val="en-US"/>
              </w:rPr>
            </w:pPr>
            <w:r>
              <w:rPr>
                <w:rFonts w:hint="default" w:ascii="Times New Roman" w:hAnsi="Times New Roman" w:cs="Times New Roman"/>
                <w:color w:val="FFFFFF" w:themeColor="background1"/>
                <w:sz w:val="24"/>
                <w:lang w:val="en-US"/>
                <w14:textFill>
                  <w14:solidFill>
                    <w14:schemeClr w14:val="bg1"/>
                  </w14:solidFill>
                </w14:textFill>
              </w:rPr>
              <w:t>0 0 0 0 0</w:t>
            </w:r>
            <w:r>
              <w:rPr>
                <w:rFonts w:hint="default" w:ascii="Times New Roman" w:hAnsi="Times New Roman" w:cs="Times New Roman"/>
                <w:color w:val="auto"/>
                <w:sz w:val="24"/>
                <w:lang w:val="en-US"/>
              </w:rPr>
              <w:t xml:space="preserve"> 1 0 1 1</w:t>
            </w:r>
          </w:p>
          <w:p>
            <w:pPr>
              <w:widowControl w:val="0"/>
              <w:numPr>
                <w:ilvl w:val="0"/>
                <w:numId w:val="0"/>
              </w:numPr>
              <w:jc w:val="both"/>
              <w:rPr>
                <w:rFonts w:hint="default" w:ascii="Times New Roman" w:hAnsi="Times New Roman" w:cs="Times New Roman"/>
                <w:color w:val="auto"/>
                <w:sz w:val="24"/>
                <w:lang w:val="en-US"/>
              </w:rPr>
            </w:pPr>
            <w:r>
              <w:rPr>
                <w:sz w:val="24"/>
              </w:rPr>
              <mc:AlternateContent>
                <mc:Choice Requires="wps">
                  <w:drawing>
                    <wp:anchor distT="0" distB="0" distL="114300" distR="114300" simplePos="0" relativeHeight="251795456" behindDoc="0" locked="0" layoutInCell="1" allowOverlap="1">
                      <wp:simplePos x="0" y="0"/>
                      <wp:positionH relativeFrom="column">
                        <wp:posOffset>-1713230</wp:posOffset>
                      </wp:positionH>
                      <wp:positionV relativeFrom="paragraph">
                        <wp:posOffset>10160</wp:posOffset>
                      </wp:positionV>
                      <wp:extent cx="457200" cy="0"/>
                      <wp:effectExtent l="0" t="6350" r="0" b="6350"/>
                      <wp:wrapNone/>
                      <wp:docPr id="172" name="Straight Connector 172"/>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34.9pt;margin-top:0.8pt;height:0pt;width:36pt;z-index:251795456;mso-width-relative:page;mso-height-relative:page;" filled="f" stroked="t" coordsize="21600,21600" o:gfxdata="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qcRbV2AAAAAkBAAAPAAAAAAAAAAEAIAAA&#10;ACIAAABkcnMvZG93bnJldi54bWxQSwECFAAUAAAACACHTuJA6F1RudMBAAC3AwAADgAAAAAAAAAB&#10;ACAAAAAnAQAAZHJzL2Uyb0RvYy54bWxQSwUGAAAAAAYABgBZAQAAbAUAAAAA&#10;">
                      <v:fill on="f" focussize="0,0"/>
                      <v:stroke weight="1pt" color="#000000" miterlimit="8" joinstyle="miter"/>
                      <v:imagedata o:title=""/>
                      <o:lock v:ext="edit" aspectratio="f"/>
                    </v:line>
                  </w:pict>
                </mc:Fallback>
              </mc:AlternateContent>
            </w:r>
            <w:r>
              <w:rPr>
                <w:rFonts w:hint="default" w:ascii="Times New Roman" w:hAnsi="Times New Roman" w:cs="Times New Roman"/>
                <w:color w:val="FFFFFF" w:themeColor="background1"/>
                <w:sz w:val="24"/>
                <w:lang w:val="en-US"/>
                <w14:textFill>
                  <w14:solidFill>
                    <w14:schemeClr w14:val="bg1"/>
                  </w14:solidFill>
                </w14:textFill>
              </w:rPr>
              <w:t>0 0 0 0 0</w:t>
            </w:r>
            <w:r>
              <w:rPr>
                <w:rFonts w:hint="default" w:ascii="Times New Roman" w:hAnsi="Times New Roman" w:cs="Times New Roman"/>
                <w:color w:val="auto"/>
                <w:sz w:val="24"/>
                <w:lang w:val="en-US"/>
              </w:rPr>
              <w:t xml:space="preserve"> 0 1 1 1 0</w:t>
            </w:r>
          </w:p>
          <w:p>
            <w:pPr>
              <w:widowControl w:val="0"/>
              <w:numPr>
                <w:ilvl w:val="0"/>
                <w:numId w:val="0"/>
              </w:numPr>
              <w:jc w:val="both"/>
              <w:rPr>
                <w:rFonts w:hint="default" w:ascii="Times New Roman" w:hAnsi="Times New Roman" w:cs="Times New Roman"/>
                <w:color w:val="auto"/>
                <w:sz w:val="24"/>
                <w:lang w:val="en-US"/>
              </w:rPr>
            </w:pPr>
            <w:r>
              <w:rPr>
                <w:sz w:val="24"/>
              </w:rPr>
              <mc:AlternateContent>
                <mc:Choice Requires="wps">
                  <w:drawing>
                    <wp:anchor distT="0" distB="0" distL="114300" distR="114300" simplePos="0" relativeHeight="251796480" behindDoc="0" locked="0" layoutInCell="1" allowOverlap="1">
                      <wp:simplePos x="0" y="0"/>
                      <wp:positionH relativeFrom="column">
                        <wp:posOffset>-1581785</wp:posOffset>
                      </wp:positionH>
                      <wp:positionV relativeFrom="paragraph">
                        <wp:posOffset>173990</wp:posOffset>
                      </wp:positionV>
                      <wp:extent cx="457200" cy="0"/>
                      <wp:effectExtent l="0" t="6350" r="0" b="6350"/>
                      <wp:wrapNone/>
                      <wp:docPr id="174" name="Straight Connector 17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24.55pt;margin-top:13.7pt;height:0pt;width:36pt;z-index:251796480;mso-width-relative:page;mso-height-relative:page;" filled="f" stroked="t" coordsize="21600,21600" o:gfxdata="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3jobNkAAAALAQAADwAAAAAAAAABACAA&#10;AAAiAAAAZHJzL2Rvd25yZXYueG1sUEsBAhQAFAAAAAgAh07iQHbsstLTAQAAtwMAAA4AAAAAAAAA&#10;AQAgAAAAKAEAAGRycy9lMm9Eb2MueG1sUEsFBgAAAAAGAAYAWQEAAG0FAAAAAA==&#10;">
                      <v:fill on="f" focussize="0,0"/>
                      <v:stroke weight="1pt" color="#000000" miterlimit="8" joinstyle="miter"/>
                      <v:imagedata o:title=""/>
                      <o:lock v:ext="edit" aspectratio="f"/>
                    </v:line>
                  </w:pict>
                </mc:Fallback>
              </mc:AlternateContent>
            </w:r>
            <w:r>
              <w:rPr>
                <w:rFonts w:hint="default" w:ascii="Times New Roman" w:hAnsi="Times New Roman" w:cs="Times New Roman"/>
                <w:color w:val="FFFFFF" w:themeColor="background1"/>
                <w:sz w:val="24"/>
                <w:lang w:val="en-US"/>
                <w14:textFill>
                  <w14:solidFill>
                    <w14:schemeClr w14:val="bg1"/>
                  </w14:solidFill>
                </w14:textFill>
              </w:rPr>
              <w:t>0 0 0 0 0</w:t>
            </w:r>
            <w:r>
              <w:rPr>
                <w:rFonts w:hint="default" w:ascii="Times New Roman" w:hAnsi="Times New Roman" w:cs="Times New Roman"/>
                <w:color w:val="auto"/>
                <w:sz w:val="24"/>
                <w:lang w:val="en-US"/>
              </w:rPr>
              <w:t xml:space="preserve"> </w:t>
            </w:r>
            <w:r>
              <w:rPr>
                <w:rFonts w:hint="default" w:ascii="Times New Roman" w:hAnsi="Times New Roman" w:cs="Times New Roman"/>
                <w:color w:val="FFFFFF" w:themeColor="background1"/>
                <w:sz w:val="24"/>
                <w:lang w:val="en-US"/>
                <w14:textFill>
                  <w14:solidFill>
                    <w14:schemeClr w14:val="bg1"/>
                  </w14:solidFill>
                </w14:textFill>
              </w:rPr>
              <w:t>0</w:t>
            </w:r>
            <w:r>
              <w:rPr>
                <w:rFonts w:hint="default" w:ascii="Times New Roman" w:hAnsi="Times New Roman" w:cs="Times New Roman"/>
                <w:color w:val="auto"/>
                <w:sz w:val="24"/>
                <w:lang w:val="en-US"/>
              </w:rPr>
              <w:t xml:space="preserve"> 1 0 1 1</w:t>
            </w:r>
          </w:p>
          <w:p>
            <w:pPr>
              <w:widowControl w:val="0"/>
              <w:numPr>
                <w:ilvl w:val="0"/>
                <w:numId w:val="0"/>
              </w:numPr>
              <w:jc w:val="both"/>
              <w:rPr>
                <w:rFonts w:hint="default" w:ascii="Times New Roman" w:hAnsi="Times New Roman" w:cs="Times New Roman"/>
                <w:color w:val="auto"/>
                <w:sz w:val="24"/>
                <w:lang w:val="en-US"/>
              </w:rPr>
            </w:pPr>
            <w:r>
              <w:rPr>
                <w:rFonts w:hint="default" w:ascii="Times New Roman" w:hAnsi="Times New Roman" w:cs="Times New Roman"/>
                <w:color w:val="FFFFFF" w:themeColor="background1"/>
                <w:sz w:val="24"/>
                <w:lang w:val="en-US"/>
                <w14:textFill>
                  <w14:solidFill>
                    <w14:schemeClr w14:val="bg1"/>
                  </w14:solidFill>
                </w14:textFill>
              </w:rPr>
              <w:t>0 0 0 0 0</w:t>
            </w:r>
            <w:r>
              <w:rPr>
                <w:rFonts w:hint="default" w:ascii="Times New Roman" w:hAnsi="Times New Roman" w:cs="Times New Roman"/>
                <w:color w:val="auto"/>
                <w:sz w:val="24"/>
                <w:lang w:val="en-US"/>
              </w:rPr>
              <w:t xml:space="preserve"> </w:t>
            </w:r>
            <w:r>
              <w:rPr>
                <w:rFonts w:hint="default" w:ascii="Times New Roman" w:hAnsi="Times New Roman" w:cs="Times New Roman"/>
                <w:color w:val="FFFFFF" w:themeColor="background1"/>
                <w:sz w:val="24"/>
                <w:lang w:val="en-US"/>
                <w14:textFill>
                  <w14:solidFill>
                    <w14:schemeClr w14:val="bg1"/>
                  </w14:solidFill>
                </w14:textFill>
              </w:rPr>
              <w:t>0</w:t>
            </w:r>
            <w:r>
              <w:rPr>
                <w:rFonts w:hint="default" w:ascii="Times New Roman" w:hAnsi="Times New Roman" w:cs="Times New Roman"/>
                <w:color w:val="auto"/>
                <w:sz w:val="24"/>
                <w:lang w:val="en-US"/>
              </w:rPr>
              <w:t xml:space="preserve"> 0 1 0 1</w:t>
            </w:r>
          </w:p>
        </w:tc>
        <w:tc>
          <w:tcPr>
            <w:tcW w:w="1592" w:type="dxa"/>
            <w:vMerge w:val="continue"/>
            <w:tcBorders>
              <w:bottom w:val="nil"/>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bl>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=&gt;</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T = 1100001101</w:t>
      </w:r>
    </w:p>
    <w:p>
      <w:pPr>
        <w:numPr>
          <w:ilvl w:val="0"/>
          <w:numId w:val="0"/>
        </w:numPr>
        <w:ind w:leftChars="0"/>
        <w:jc w:val="left"/>
        <w:rPr>
          <w:rFonts w:hint="default" w:ascii="Times New Roman" w:hAnsi="Times New Roman" w:cs="Times New Roman"/>
          <w:b w:val="0"/>
          <w:bCs w:val="0"/>
          <w:sz w:val="24"/>
          <w:szCs w:val="24"/>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lang w:val="en-US"/>
        </w:rPr>
        <w:t>2.</w:t>
      </w: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Cho M = 10011011100, G = x</w:t>
      </w:r>
      <w:r>
        <w:rPr>
          <w:rFonts w:hint="default" w:ascii="Times New Roman" w:hAnsi="Times New Roman" w:cs="Times New Roman"/>
          <w:b w:val="0"/>
          <w:bCs w:val="0"/>
          <w:sz w:val="24"/>
          <w:szCs w:val="24"/>
          <w:vertAlign w:val="superscript"/>
          <w:lang w:val="en-US"/>
        </w:rPr>
        <w:t>4</w:t>
      </w:r>
      <w:r>
        <w:rPr>
          <w:rFonts w:hint="default" w:ascii="Times New Roman" w:hAnsi="Times New Roman" w:cs="Times New Roman"/>
          <w:b w:val="0"/>
          <w:bCs w:val="0"/>
          <w:sz w:val="24"/>
          <w:szCs w:val="24"/>
          <w:vertAlign w:val="baseline"/>
          <w:lang w:val="en-US"/>
        </w:rPr>
        <w:t xml:space="preserve"> + x</w:t>
      </w:r>
      <w:r>
        <w:rPr>
          <w:rFonts w:hint="default" w:ascii="Times New Roman" w:hAnsi="Times New Roman" w:cs="Times New Roman"/>
          <w:b w:val="0"/>
          <w:bCs w:val="0"/>
          <w:sz w:val="24"/>
          <w:szCs w:val="24"/>
          <w:vertAlign w:val="superscript"/>
          <w:lang w:val="en-US"/>
        </w:rPr>
        <w:t>3</w:t>
      </w:r>
      <w:r>
        <w:rPr>
          <w:rFonts w:hint="default" w:ascii="Times New Roman" w:hAnsi="Times New Roman" w:cs="Times New Roman"/>
          <w:b w:val="0"/>
          <w:bCs w:val="0"/>
          <w:sz w:val="24"/>
          <w:szCs w:val="24"/>
          <w:vertAlign w:val="baseline"/>
          <w:lang w:val="en-US"/>
        </w:rPr>
        <w:t xml:space="preserve"> + 1. Tìm FCS (4 bits).</w:t>
      </w:r>
    </w:p>
    <w:tbl>
      <w:tblPr>
        <w:tblStyle w:val="111"/>
        <w:tblpPr w:leftFromText="180" w:rightFromText="180" w:vertAnchor="text" w:horzAnchor="page" w:tblpXSpec="center" w:tblpY="26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1"/>
        <w:gridCol w:w="2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1" w:type="dxa"/>
            <w:tcBorders>
              <w:top w:val="nil"/>
              <w:left w:val="nil"/>
              <w:bottom w:val="nil"/>
            </w:tcBorders>
          </w:tcPr>
          <w:p>
            <w:pPr>
              <w:widowControl w:val="0"/>
              <w:numPr>
                <w:ilvl w:val="0"/>
                <w:numId w:val="0"/>
              </w:numPr>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val="0"/>
                <w:bCs w:val="0"/>
                <w:sz w:val="24"/>
                <w:szCs w:val="24"/>
                <w:lang w:val="en-US"/>
              </w:rPr>
              <w:t xml:space="preserve">1 0 0 1 1 0 1 1 1 0 0 </w:t>
            </w:r>
            <w:r>
              <w:rPr>
                <w:rFonts w:hint="default" w:ascii="Times New Roman" w:hAnsi="Times New Roman" w:cs="Times New Roman"/>
                <w:b/>
                <w:bCs/>
                <w:sz w:val="24"/>
                <w:szCs w:val="24"/>
                <w:lang w:val="en-US"/>
              </w:rPr>
              <w:t>0 0 0 0</w:t>
            </w:r>
          </w:p>
        </w:tc>
        <w:tc>
          <w:tcPr>
            <w:tcW w:w="2171" w:type="dxa"/>
            <w:tcBorders>
              <w:top w:val="nil"/>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1 1 0 0 1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3311"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sz w:val="24"/>
              </w:rPr>
              <mc:AlternateContent>
                <mc:Choice Requires="wps">
                  <w:drawing>
                    <wp:anchor distT="0" distB="0" distL="114300" distR="114300" simplePos="0" relativeHeight="251797504" behindDoc="0" locked="0" layoutInCell="1" allowOverlap="1">
                      <wp:simplePos x="0" y="0"/>
                      <wp:positionH relativeFrom="column">
                        <wp:posOffset>-15240</wp:posOffset>
                      </wp:positionH>
                      <wp:positionV relativeFrom="paragraph">
                        <wp:posOffset>173355</wp:posOffset>
                      </wp:positionV>
                      <wp:extent cx="551180" cy="0"/>
                      <wp:effectExtent l="0" t="6350" r="0" b="6350"/>
                      <wp:wrapNone/>
                      <wp:docPr id="185" name="Straight Connector 185"/>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2pt;margin-top:13.65pt;height:0pt;width:43.4pt;z-index:251797504;mso-width-relative:page;mso-height-relative:page;" filled="f" stroked="t" coordsize="21600,21600" o:gfxdata="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10HbD1QAAAAcBAAAPAAAAAAAAAAEAIAAAACIA&#10;AABkcnMvZG93bnJldi54bWxQSwECFAAUAAAACACHTuJA4y2yk9MBAAC3AwAADgAAAAAAAAABACAA&#10;AAAkAQAAZHJzL2Uyb0RvYy54bWxQSwUGAAAAAAYABgBZAQAAaQ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vertAlign w:val="baseline"/>
                <w:lang w:val="en-US"/>
              </w:rPr>
              <w:t>1 1 0 0 1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0 1 0 1 0 0</w:t>
            </w:r>
          </w:p>
        </w:tc>
        <w:tc>
          <w:tcPr>
            <w:tcW w:w="2171" w:type="dxa"/>
            <w:vMerge w:val="restart"/>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1 1 1 0 0 1 1 0 1 0 0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1"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sz w:val="24"/>
              </w:rPr>
              <mc:AlternateContent>
                <mc:Choice Requires="wps">
                  <w:drawing>
                    <wp:anchor distT="0" distB="0" distL="114300" distR="114300" simplePos="0" relativeHeight="251798528" behindDoc="0" locked="0" layoutInCell="1" allowOverlap="1">
                      <wp:simplePos x="0" y="0"/>
                      <wp:positionH relativeFrom="column">
                        <wp:posOffset>102235</wp:posOffset>
                      </wp:positionH>
                      <wp:positionV relativeFrom="paragraph">
                        <wp:posOffset>167640</wp:posOffset>
                      </wp:positionV>
                      <wp:extent cx="551180" cy="0"/>
                      <wp:effectExtent l="0" t="6350" r="0" b="6350"/>
                      <wp:wrapNone/>
                      <wp:docPr id="186" name="Straight Connector 186"/>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05pt;margin-top:13.2pt;height:0pt;width:43.4pt;z-index:251798528;mso-width-relative:page;mso-height-relative:page;" filled="f" stroked="t" coordsize="21600,21600" o:gfxdata="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rFRTXAAAACAEAAA8AAAAAAAAAAQAgAAAA&#10;IgAAAGRycy9kb3ducmV2LnhtbFBLAQIUABQAAAAIAIdO4kAs9UOm0wEAALcDAAAOAAAAAAAAAAEA&#10;IAAAACYBAABkcnMvZTJvRG9jLnhtbFBLBQYAAAAABgAGAFkBAABrBQ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1 1 0 0 1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0 1 1 0 1 1</w:t>
            </w:r>
          </w:p>
        </w:tc>
        <w:tc>
          <w:tcPr>
            <w:tcW w:w="2171" w:type="dxa"/>
            <w:vMerge w:val="continue"/>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3311"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sz w:val="24"/>
              </w:rPr>
              <mc:AlternateContent>
                <mc:Choice Requires="wps">
                  <w:drawing>
                    <wp:anchor distT="0" distB="0" distL="114300" distR="114300" simplePos="0" relativeHeight="251799552" behindDoc="0" locked="0" layoutInCell="1" allowOverlap="1">
                      <wp:simplePos x="0" y="0"/>
                      <wp:positionH relativeFrom="column">
                        <wp:posOffset>220345</wp:posOffset>
                      </wp:positionH>
                      <wp:positionV relativeFrom="paragraph">
                        <wp:posOffset>170815</wp:posOffset>
                      </wp:positionV>
                      <wp:extent cx="551180" cy="0"/>
                      <wp:effectExtent l="0" t="6350" r="0" b="6350"/>
                      <wp:wrapNone/>
                      <wp:docPr id="187" name="Straight Connector 187"/>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35pt;margin-top:13.45pt;height:0pt;width:43.4pt;z-index:251799552;mso-width-relative:page;mso-height-relative:page;" filled="f" stroked="t" coordsize="21600,21600" o:gfxdata="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w/pIG2AAAAAgBAAAPAAAAAAAAAAEAIAAA&#10;ACIAAABkcnMvZG93bnJldi54bWxQSwECFAAUAAAACACHTuJAVr/DA9MBAAC3AwAADgAAAAAAAAAB&#10;ACAAAAAnAQAAZHJzL2Uyb0RvYy54bWxQSwUGAAAAAAYABgBZAQAAbA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1 1 0 0 1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0 0 0 1 0 1 1 0</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0 0 0 0 0</w:t>
            </w:r>
            <w:r>
              <w:rPr>
                <w:rFonts w:hint="default" w:ascii="Times New Roman" w:hAnsi="Times New Roman" w:cs="Times New Roman"/>
                <w:b w:val="0"/>
                <w:bCs w:val="0"/>
                <w:sz w:val="24"/>
                <w:szCs w:val="24"/>
                <w:vertAlign w:val="baseline"/>
                <w:lang w:val="en-US"/>
              </w:rPr>
              <w:t xml:space="preserve"> 1 1 0 0 1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sz w:val="24"/>
              </w:rPr>
              <mc:AlternateContent>
                <mc:Choice Requires="wps">
                  <w:drawing>
                    <wp:anchor distT="0" distB="0" distL="114300" distR="114300" simplePos="0" relativeHeight="251800576" behindDoc="0" locked="0" layoutInCell="1" allowOverlap="1">
                      <wp:simplePos x="0" y="0"/>
                      <wp:positionH relativeFrom="column">
                        <wp:posOffset>559435</wp:posOffset>
                      </wp:positionH>
                      <wp:positionV relativeFrom="paragraph">
                        <wp:posOffset>5715</wp:posOffset>
                      </wp:positionV>
                      <wp:extent cx="551180" cy="0"/>
                      <wp:effectExtent l="0" t="6350" r="0" b="6350"/>
                      <wp:wrapNone/>
                      <wp:docPr id="188" name="Straight Connector 188"/>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05pt;margin-top:0.45pt;height:0pt;width:43.4pt;z-index:251800576;mso-width-relative:page;mso-height-relative:page;" filled="f" stroked="t" coordsize="21600,21600" o:gfxdata="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SnU5tMAAAAEAQAADwAAAAAAAAABACAAAAAiAAAA&#10;ZHJzL2Rvd25yZXYueG1sUEsBAhQAFAAAAAgAh07iQKUE9eHTAQAAtwMAAA4AAAAAAAAAAQAgAAAA&#10;IgEAAGRycy9lMm9Eb2MueG1sUEsFBgAAAAAGAAYAWQEAAGcFA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0 0 0 0 0</w:t>
            </w:r>
            <w:r>
              <w:rPr>
                <w:rFonts w:hint="default" w:ascii="Times New Roman" w:hAnsi="Times New Roman" w:cs="Times New Roman"/>
                <w:b w:val="0"/>
                <w:bCs w:val="0"/>
                <w:sz w:val="24"/>
                <w:szCs w:val="24"/>
                <w:vertAlign w:val="baseline"/>
                <w:lang w:val="en-US"/>
              </w:rPr>
              <w:t xml:space="preserve"> 0 1 1 1 1 0</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 xml:space="preserve">0 0 0 0 0 0 </w:t>
            </w:r>
            <w:r>
              <w:rPr>
                <w:rFonts w:hint="default" w:ascii="Times New Roman" w:hAnsi="Times New Roman" w:cs="Times New Roman"/>
                <w:b w:val="0"/>
                <w:bCs w:val="0"/>
                <w:sz w:val="24"/>
                <w:szCs w:val="24"/>
                <w:vertAlign w:val="baseline"/>
                <w:lang w:val="en-US"/>
              </w:rPr>
              <w:t>1 1 0 0 1</w:t>
            </w:r>
          </w:p>
        </w:tc>
        <w:tc>
          <w:tcPr>
            <w:tcW w:w="2171" w:type="dxa"/>
            <w:vMerge w:val="continue"/>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11" w:type="dxa"/>
            <w:tcBorders>
              <w:top w:val="nil"/>
              <w:left w:val="nil"/>
              <w:bottom w:val="nil"/>
            </w:tcBorders>
          </w:tcPr>
          <w:p>
            <w:pPr>
              <w:widowControl w:val="0"/>
              <w:numPr>
                <w:ilvl w:val="0"/>
                <w:numId w:val="0"/>
              </w:numPr>
              <w:jc w:val="both"/>
              <w:rPr>
                <w:rFonts w:hint="default" w:ascii="Times New Roman" w:hAnsi="Times New Roman" w:cs="Times New Roman"/>
                <w:color w:val="auto"/>
                <w:sz w:val="24"/>
                <w:lang w:val="en-US"/>
              </w:rPr>
            </w:pPr>
            <w:r>
              <w:rPr>
                <w:sz w:val="24"/>
              </w:rPr>
              <mc:AlternateContent>
                <mc:Choice Requires="wps">
                  <w:drawing>
                    <wp:anchor distT="0" distB="0" distL="114300" distR="114300" simplePos="0" relativeHeight="251801600" behindDoc="0" locked="0" layoutInCell="1" allowOverlap="1">
                      <wp:simplePos x="0" y="0"/>
                      <wp:positionH relativeFrom="column">
                        <wp:posOffset>677545</wp:posOffset>
                      </wp:positionH>
                      <wp:positionV relativeFrom="paragraph">
                        <wp:posOffset>2540</wp:posOffset>
                      </wp:positionV>
                      <wp:extent cx="551180" cy="0"/>
                      <wp:effectExtent l="0" t="6350" r="0" b="6350"/>
                      <wp:wrapNone/>
                      <wp:docPr id="190" name="Straight Connector 190"/>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3.35pt;margin-top:0.2pt;height:0pt;width:43.4pt;z-index:251801600;mso-width-relative:page;mso-height-relative:page;" filled="f" stroked="t" coordsize="21600,21600" o:gfxdata="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J11Y5nUAAAABQEAAA8AAAAAAAAAAQAgAAAAIgAA&#10;AGRycy9kb3ducmV2LnhtbFBLAQIUABQAAAAIAIdO4kDaXNV90wEAALcDAAAOAAAAAAAAAAEAIAAA&#10;ACMBAABkcnMvZTJvRG9jLnhtbFBLBQYAAAAABgAGAFkBAABoBQAAAAA=&#10;">
                      <v:fill on="f" focussize="0,0"/>
                      <v:stroke weight="1pt" color="#000000" miterlimit="8" joinstyle="miter"/>
                      <v:imagedata o:title=""/>
                      <o:lock v:ext="edit" aspectratio="f"/>
                    </v:line>
                  </w:pict>
                </mc:Fallback>
              </mc:AlternateContent>
            </w:r>
            <w:r>
              <w:rPr>
                <w:rFonts w:hint="default" w:ascii="Times New Roman" w:hAnsi="Times New Roman" w:cs="Times New Roman"/>
                <w:color w:val="FFFFFF" w:themeColor="background1"/>
                <w:sz w:val="24"/>
                <w:lang w:val="en-US"/>
                <w14:textFill>
                  <w14:solidFill>
                    <w14:schemeClr w14:val="bg1"/>
                  </w14:solidFill>
                </w14:textFill>
              </w:rPr>
              <w:t>0 0 0 0 0 0</w:t>
            </w:r>
            <w:r>
              <w:rPr>
                <w:rFonts w:hint="default" w:ascii="Times New Roman" w:hAnsi="Times New Roman" w:cs="Times New Roman"/>
                <w:color w:val="auto"/>
                <w:sz w:val="24"/>
                <w:lang w:val="en-US"/>
              </w:rPr>
              <w:t xml:space="preserve"> 0 0 1 1 1 0 0</w:t>
            </w:r>
          </w:p>
          <w:p>
            <w:pPr>
              <w:widowControl w:val="0"/>
              <w:numPr>
                <w:ilvl w:val="0"/>
                <w:numId w:val="0"/>
              </w:numPr>
              <w:jc w:val="both"/>
              <w:rPr>
                <w:rFonts w:hint="default" w:ascii="Times New Roman" w:hAnsi="Times New Roman" w:cs="Times New Roman"/>
                <w:color w:val="auto"/>
                <w:sz w:val="24"/>
                <w:lang w:val="en-US"/>
              </w:rPr>
            </w:pPr>
            <w:r>
              <w:rPr>
                <w:sz w:val="24"/>
              </w:rPr>
              <mc:AlternateContent>
                <mc:Choice Requires="wps">
                  <w:drawing>
                    <wp:anchor distT="0" distB="0" distL="114300" distR="114300" simplePos="0" relativeHeight="251802624" behindDoc="0" locked="0" layoutInCell="1" allowOverlap="1">
                      <wp:simplePos x="0" y="0"/>
                      <wp:positionH relativeFrom="column">
                        <wp:posOffset>906145</wp:posOffset>
                      </wp:positionH>
                      <wp:positionV relativeFrom="paragraph">
                        <wp:posOffset>167005</wp:posOffset>
                      </wp:positionV>
                      <wp:extent cx="551180" cy="0"/>
                      <wp:effectExtent l="0" t="6350" r="0" b="6350"/>
                      <wp:wrapNone/>
                      <wp:docPr id="192" name="Straight Connector 192"/>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1.35pt;margin-top:13.15pt;height:0pt;width:43.4pt;z-index:251802624;mso-width-relative:page;mso-height-relative:page;" filled="f" stroked="t" coordsize="21600,21600" o:gfxdata="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JK8mOtgAAAAJAQAADwAAAAAAAAABACAA&#10;AAAiAAAAZHJzL2Rvd25yZXYueG1sUEsBAhQAFAAAAAgAh07iQG/OpO3UAQAAtwMAAA4AAAAAAAAA&#10;AQAgAAAAJwEAAGRycy9lMm9Eb2MueG1sUEsFBgAAAAAGAAYAWQEAAG0FAAAAAA==&#10;">
                      <v:fill on="f" focussize="0,0"/>
                      <v:stroke weight="1pt" color="#000000" miterlimit="8" joinstyle="miter"/>
                      <v:imagedata o:title=""/>
                      <o:lock v:ext="edit" aspectratio="f"/>
                    </v:line>
                  </w:pict>
                </mc:Fallback>
              </mc:AlternateContent>
            </w:r>
            <w:r>
              <w:rPr>
                <w:rFonts w:hint="default" w:ascii="Times New Roman" w:hAnsi="Times New Roman" w:cs="Times New Roman"/>
                <w:color w:val="FFFFFF" w:themeColor="background1"/>
                <w:sz w:val="24"/>
                <w:lang w:val="en-US"/>
                <w14:textFill>
                  <w14:solidFill>
                    <w14:schemeClr w14:val="bg1"/>
                  </w14:solidFill>
                </w14:textFill>
              </w:rPr>
              <w:t xml:space="preserve">0 0 0 0 0 0 0 0 </w:t>
            </w:r>
            <w:r>
              <w:rPr>
                <w:rFonts w:hint="default" w:ascii="Times New Roman" w:hAnsi="Times New Roman" w:cs="Times New Roman"/>
                <w:color w:val="auto"/>
                <w:sz w:val="24"/>
                <w:lang w:val="en-US"/>
              </w:rPr>
              <w:t>1 1 0 0 1</w:t>
            </w:r>
          </w:p>
          <w:p>
            <w:pPr>
              <w:widowControl w:val="0"/>
              <w:numPr>
                <w:ilvl w:val="0"/>
                <w:numId w:val="0"/>
              </w:numPr>
              <w:jc w:val="both"/>
              <w:rPr>
                <w:rFonts w:hint="default" w:ascii="Times New Roman" w:hAnsi="Times New Roman" w:cs="Times New Roman"/>
                <w:color w:val="auto"/>
                <w:sz w:val="24"/>
                <w:lang w:val="en-US"/>
              </w:rPr>
            </w:pPr>
            <w:r>
              <w:rPr>
                <w:rFonts w:hint="default" w:ascii="Times New Roman" w:hAnsi="Times New Roman" w:cs="Times New Roman"/>
                <w:color w:val="FFFFFF" w:themeColor="background1"/>
                <w:sz w:val="24"/>
                <w:lang w:val="en-US"/>
                <w14:textFill>
                  <w14:solidFill>
                    <w14:schemeClr w14:val="bg1"/>
                  </w14:solidFill>
                </w14:textFill>
              </w:rPr>
              <w:t xml:space="preserve">0 0 0 0 0 0 0 0 </w:t>
            </w:r>
            <w:r>
              <w:rPr>
                <w:rFonts w:hint="default" w:ascii="Times New Roman" w:hAnsi="Times New Roman" w:cs="Times New Roman"/>
                <w:color w:val="auto"/>
                <w:sz w:val="24"/>
                <w:lang w:val="en-US"/>
              </w:rPr>
              <w:t>0 0 1 0 1 0 0</w:t>
            </w:r>
          </w:p>
          <w:p>
            <w:pPr>
              <w:widowControl w:val="0"/>
              <w:numPr>
                <w:ilvl w:val="0"/>
                <w:numId w:val="0"/>
              </w:numPr>
              <w:jc w:val="both"/>
              <w:rPr>
                <w:rFonts w:hint="default" w:ascii="Times New Roman" w:hAnsi="Times New Roman" w:cs="Times New Roman"/>
                <w:color w:val="auto"/>
                <w:sz w:val="24"/>
                <w:lang w:val="en-US"/>
              </w:rPr>
            </w:pPr>
            <w:r>
              <w:rPr>
                <w:sz w:val="24"/>
              </w:rPr>
              <mc:AlternateContent>
                <mc:Choice Requires="wps">
                  <w:drawing>
                    <wp:anchor distT="0" distB="0" distL="114300" distR="114300" simplePos="0" relativeHeight="251803648" behindDoc="0" locked="0" layoutInCell="1" allowOverlap="1">
                      <wp:simplePos x="0" y="0"/>
                      <wp:positionH relativeFrom="column">
                        <wp:posOffset>1120775</wp:posOffset>
                      </wp:positionH>
                      <wp:positionV relativeFrom="paragraph">
                        <wp:posOffset>170180</wp:posOffset>
                      </wp:positionV>
                      <wp:extent cx="551180" cy="0"/>
                      <wp:effectExtent l="0" t="6350" r="0" b="6350"/>
                      <wp:wrapNone/>
                      <wp:docPr id="193" name="Straight Connector 193"/>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8.25pt;margin-top:13.4pt;height:0pt;width:43.4pt;z-index:251803648;mso-width-relative:page;mso-height-relative:page;" filled="f" stroked="t" coordsize="21600,21600" o:gfxdata="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epKNW1wAAAAkBAAAPAAAAAAAAAAEAIAAA&#10;ACIAAABkcnMvZG93bnJldi54bWxQSwECFAAUAAAACACHTuJAFYQkSNQBAAC3AwAADgAAAAAAAAAB&#10;ACAAAAAmAQAAZHJzL2Uyb0RvYy54bWxQSwUGAAAAAAYABgBZAQAAbAUAAAAA&#10;">
                      <v:fill on="f" focussize="0,0"/>
                      <v:stroke weight="1pt" color="#000000" miterlimit="8" joinstyle="miter"/>
                      <v:imagedata o:title=""/>
                      <o:lock v:ext="edit" aspectratio="f"/>
                    </v:line>
                  </w:pict>
                </mc:Fallback>
              </mc:AlternateContent>
            </w:r>
            <w:r>
              <w:rPr>
                <w:rFonts w:hint="default" w:ascii="Times New Roman" w:hAnsi="Times New Roman" w:cs="Times New Roman"/>
                <w:color w:val="FFFFFF" w:themeColor="background1"/>
                <w:sz w:val="24"/>
                <w:lang w:val="en-US"/>
                <w14:textFill>
                  <w14:solidFill>
                    <w14:schemeClr w14:val="bg1"/>
                  </w14:solidFill>
                </w14:textFill>
              </w:rPr>
              <w:t xml:space="preserve">0 0 0 0 0 0 0 0 0 0 </w:t>
            </w:r>
            <w:r>
              <w:rPr>
                <w:rFonts w:hint="default" w:ascii="Times New Roman" w:hAnsi="Times New Roman" w:cs="Times New Roman"/>
                <w:color w:val="auto"/>
                <w:sz w:val="24"/>
                <w:lang w:val="en-US"/>
              </w:rPr>
              <w:t>1 1 0 0 1</w:t>
            </w:r>
          </w:p>
          <w:p>
            <w:pPr>
              <w:widowControl w:val="0"/>
              <w:numPr>
                <w:ilvl w:val="0"/>
                <w:numId w:val="0"/>
              </w:numPr>
              <w:jc w:val="both"/>
              <w:rPr>
                <w:rFonts w:hint="default" w:ascii="Times New Roman" w:hAnsi="Times New Roman" w:cs="Times New Roman"/>
                <w:color w:val="auto"/>
                <w:sz w:val="24"/>
                <w:lang w:val="en-US"/>
              </w:rPr>
            </w:pPr>
            <w:r>
              <w:rPr>
                <w:rFonts w:hint="default" w:ascii="Times New Roman" w:hAnsi="Times New Roman" w:cs="Times New Roman"/>
                <w:color w:val="FFFFFF" w:themeColor="background1"/>
                <w:sz w:val="24"/>
                <w:lang w:val="en-US"/>
                <w14:textFill>
                  <w14:solidFill>
                    <w14:schemeClr w14:val="bg1"/>
                  </w14:solidFill>
                </w14:textFill>
              </w:rPr>
              <w:t xml:space="preserve">0 0 0 0 0 0 0 0 0 0 </w:t>
            </w:r>
            <w:r>
              <w:rPr>
                <w:rFonts w:hint="default" w:ascii="Times New Roman" w:hAnsi="Times New Roman" w:cs="Times New Roman"/>
                <w:color w:val="auto"/>
                <w:sz w:val="24"/>
                <w:lang w:val="en-US"/>
              </w:rPr>
              <w:t>0 1 1 0 1</w:t>
            </w:r>
          </w:p>
        </w:tc>
        <w:tc>
          <w:tcPr>
            <w:tcW w:w="2171" w:type="dxa"/>
            <w:vMerge w:val="continue"/>
            <w:tcBorders>
              <w:bottom w:val="nil"/>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bl>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=&gt; FCS = 1101. (T = 100110111001101)</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3.</w:t>
      </w:r>
      <w:r>
        <w:rPr>
          <w:rFonts w:hint="default" w:ascii="Times New Roman" w:hAnsi="Times New Roman" w:cs="Times New Roman"/>
          <w:b/>
          <w:bCs/>
          <w:sz w:val="24"/>
          <w:szCs w:val="24"/>
          <w:vertAlign w:val="baseline"/>
          <w:lang w:val="en-US"/>
        </w:rPr>
        <w:tab/>
      </w:r>
      <w:r>
        <w:rPr>
          <w:rFonts w:hint="default" w:ascii="Times New Roman" w:hAnsi="Times New Roman" w:cs="Times New Roman"/>
          <w:b w:val="0"/>
          <w:bCs w:val="0"/>
          <w:sz w:val="24"/>
          <w:szCs w:val="24"/>
          <w:vertAlign w:val="baseline"/>
          <w:lang w:val="en-US"/>
        </w:rPr>
        <w:t xml:space="preserve">Cho đa thức G = </w:t>
      </w:r>
      <w:r>
        <w:rPr>
          <w:rFonts w:hint="default" w:ascii="Times New Roman" w:hAnsi="Times New Roman" w:cs="Times New Roman"/>
          <w:b w:val="0"/>
          <w:bCs w:val="0"/>
          <w:sz w:val="24"/>
          <w:szCs w:val="24"/>
          <w:lang w:val="en-US"/>
        </w:rPr>
        <w:t>x</w:t>
      </w:r>
      <w:r>
        <w:rPr>
          <w:rFonts w:hint="default" w:ascii="Times New Roman" w:hAnsi="Times New Roman" w:cs="Times New Roman"/>
          <w:b w:val="0"/>
          <w:bCs w:val="0"/>
          <w:sz w:val="24"/>
          <w:szCs w:val="24"/>
          <w:vertAlign w:val="superscript"/>
          <w:lang w:val="en-US"/>
        </w:rPr>
        <w:t>4</w:t>
      </w:r>
      <w:r>
        <w:rPr>
          <w:rFonts w:hint="default" w:ascii="Times New Roman" w:hAnsi="Times New Roman" w:cs="Times New Roman"/>
          <w:b w:val="0"/>
          <w:bCs w:val="0"/>
          <w:sz w:val="24"/>
          <w:szCs w:val="24"/>
          <w:vertAlign w:val="baseline"/>
          <w:lang w:val="en-US"/>
        </w:rPr>
        <w:t xml:space="preserve"> + x</w:t>
      </w:r>
      <w:r>
        <w:rPr>
          <w:rFonts w:hint="default" w:ascii="Times New Roman" w:hAnsi="Times New Roman" w:cs="Times New Roman"/>
          <w:b w:val="0"/>
          <w:bCs w:val="0"/>
          <w:sz w:val="24"/>
          <w:szCs w:val="24"/>
          <w:vertAlign w:val="superscript"/>
          <w:lang w:val="en-US"/>
        </w:rPr>
        <w:t>2</w:t>
      </w:r>
      <w:r>
        <w:rPr>
          <w:rFonts w:hint="default" w:ascii="Times New Roman" w:hAnsi="Times New Roman" w:cs="Times New Roman"/>
          <w:b w:val="0"/>
          <w:bCs w:val="0"/>
          <w:sz w:val="24"/>
          <w:szCs w:val="24"/>
          <w:vertAlign w:val="baseline"/>
          <w:lang w:val="en-US"/>
        </w:rPr>
        <w:t xml:space="preserve"> + x + 1. Từ mã T mà bên nhận được có đúng hay không? Nếu đúng hãy cho biết nội dung khung mà bên gửi đã truyền.</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T = 10001110010011</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tbl>
      <w:tblPr>
        <w:tblStyle w:val="111"/>
        <w:tblpPr w:leftFromText="180" w:rightFromText="180" w:vertAnchor="text" w:horzAnchor="page" w:tblpXSpec="center" w:tblpY="26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2"/>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2" w:type="dxa"/>
            <w:tcBorders>
              <w:top w:val="nil"/>
              <w:left w:val="nil"/>
              <w:bottom w:val="nil"/>
            </w:tcBorders>
          </w:tcPr>
          <w:p>
            <w:pPr>
              <w:widowControl w:val="0"/>
              <w:numPr>
                <w:ilvl w:val="0"/>
                <w:numId w:val="0"/>
              </w:numPr>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val="0"/>
                <w:bCs w:val="0"/>
                <w:sz w:val="24"/>
                <w:szCs w:val="24"/>
                <w:vertAlign w:val="baseline"/>
                <w:lang w:val="en-US"/>
              </w:rPr>
              <w:t>1 0 0 0 1 1 1 0 0 1 0 0 1 1</w:t>
            </w:r>
          </w:p>
        </w:tc>
        <w:tc>
          <w:tcPr>
            <w:tcW w:w="2550" w:type="dxa"/>
            <w:tcBorders>
              <w:top w:val="nil"/>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1 0 1 1 1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932"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sz w:val="24"/>
              </w:rPr>
              <mc:AlternateContent>
                <mc:Choice Requires="wps">
                  <w:drawing>
                    <wp:anchor distT="0" distB="0" distL="114300" distR="114300" simplePos="0" relativeHeight="251804672" behindDoc="0" locked="0" layoutInCell="1" allowOverlap="1">
                      <wp:simplePos x="0" y="0"/>
                      <wp:positionH relativeFrom="column">
                        <wp:posOffset>-14605</wp:posOffset>
                      </wp:positionH>
                      <wp:positionV relativeFrom="paragraph">
                        <wp:posOffset>5080</wp:posOffset>
                      </wp:positionV>
                      <wp:extent cx="551180" cy="0"/>
                      <wp:effectExtent l="0" t="6350" r="0" b="6350"/>
                      <wp:wrapNone/>
                      <wp:docPr id="208" name="Straight Connector 208"/>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15pt;margin-top:0.4pt;height:0pt;width:43.4pt;z-index:251804672;mso-width-relative:page;mso-height-relative:page;" filled="f" stroked="t" coordsize="21600,21600" o:gfxdata="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KifOUdMAAAADAQAADwAAAAAAAAABACAAAAAiAAAA&#10;ZHJzL2Rvd25yZXYueG1sUEsBAhQAFAAAAAgAh07iQLRwYKbTAQAAtwMAAA4AAAAAAAAAAQAgAAAA&#10;IgEAAGRycy9lMm9Eb2MueG1sUEsFBgAAAAAGAAYAWQEAAGcFA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vertAlign w:val="baseline"/>
                <w:lang w:val="en-US"/>
              </w:rPr>
              <w:t>0 0 1 1 0 1 1</w:t>
            </w:r>
          </w:p>
        </w:tc>
        <w:tc>
          <w:tcPr>
            <w:tcW w:w="2550" w:type="dxa"/>
            <w:vMerge w:val="restart"/>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1 0 1 1 1 1 0 1 0 1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2"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 xml:space="preserve">0 0 </w:t>
            </w:r>
            <w:r>
              <w:rPr>
                <w:rFonts w:hint="default" w:ascii="Times New Roman" w:hAnsi="Times New Roman" w:cs="Times New Roman"/>
                <w:b w:val="0"/>
                <w:bCs w:val="0"/>
                <w:sz w:val="24"/>
                <w:szCs w:val="24"/>
                <w:vertAlign w:val="baseline"/>
                <w:lang w:val="en-US"/>
              </w:rPr>
              <w:t>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06720" behindDoc="0" locked="0" layoutInCell="1" allowOverlap="1">
                      <wp:simplePos x="0" y="0"/>
                      <wp:positionH relativeFrom="column">
                        <wp:posOffset>213995</wp:posOffset>
                      </wp:positionH>
                      <wp:positionV relativeFrom="paragraph">
                        <wp:posOffset>1270</wp:posOffset>
                      </wp:positionV>
                      <wp:extent cx="551180" cy="0"/>
                      <wp:effectExtent l="0" t="6350" r="0" b="6350"/>
                      <wp:wrapNone/>
                      <wp:docPr id="209" name="Straight Connector 209"/>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6.85pt;margin-top:0.1pt;height:0pt;width:43.4pt;z-index:251806720;mso-width-relative:page;mso-height-relative:page;" filled="f" stroked="t" coordsize="21600,21600" o:gfxdata="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oEwYbTAAAABAEAAA8AAAAAAAAAAQAgAAAAIgAA&#10;AGRycy9kb3ducmV2LnhtbFBLAQIUABQAAAAIAIdO4kDOOuAD1AEAALcDAAAOAAAAAAAAAAEAIAAA&#10;ACIBAABkcnMvZTJvRG9jLnhtbFBLBQYAAAAABgAGAFkBAABoBQ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w:t>
            </w:r>
            <w:r>
              <w:rPr>
                <w:rFonts w:hint="default" w:ascii="Times New Roman" w:hAnsi="Times New Roman" w:cs="Times New Roman"/>
                <w:b w:val="0"/>
                <w:bCs w:val="0"/>
                <w:sz w:val="24"/>
                <w:szCs w:val="24"/>
                <w:vertAlign w:val="baseline"/>
                <w:lang w:val="en-US"/>
              </w:rPr>
              <w:t xml:space="preserve"> 0 1 1 0 0 0</w:t>
            </w:r>
          </w:p>
        </w:tc>
        <w:tc>
          <w:tcPr>
            <w:tcW w:w="2550" w:type="dxa"/>
            <w:vMerge w:val="continue"/>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2932"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08768" behindDoc="0" locked="0" layoutInCell="1" allowOverlap="1">
                      <wp:simplePos x="0" y="0"/>
                      <wp:positionH relativeFrom="column">
                        <wp:posOffset>338455</wp:posOffset>
                      </wp:positionH>
                      <wp:positionV relativeFrom="paragraph">
                        <wp:posOffset>172720</wp:posOffset>
                      </wp:positionV>
                      <wp:extent cx="551180" cy="0"/>
                      <wp:effectExtent l="0" t="6350" r="0" b="6350"/>
                      <wp:wrapNone/>
                      <wp:docPr id="210" name="Straight Connector 210"/>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65pt;margin-top:13.6pt;height:0pt;width:43.4pt;z-index:251808768;mso-width-relative:page;mso-height-relative:page;" filled="f" stroked="t" coordsize="21600,21600" o:gfxdata="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GuQwPXAAAACAEAAA8AAAAAAAAAAQAgAAAA&#10;IgAAAGRycy9kb3ducmV2LnhtbFBLAQIUABQAAAAIAIdO4kDLKEA60wEAALcDAAAOAAAAAAAAAAEA&#10;IAAAACYBAABkcnMvZTJvRG9jLnhtbFBLBQYAAAAABgAGAFkBAABrBQ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0 1 1 1 1 0</w:t>
            </w:r>
          </w:p>
        </w:tc>
        <w:tc>
          <w:tcPr>
            <w:tcW w:w="2550" w:type="dxa"/>
            <w:vMerge w:val="continue"/>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2"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10816" behindDoc="0" locked="0" layoutInCell="1" allowOverlap="1">
                      <wp:simplePos x="0" y="0"/>
                      <wp:positionH relativeFrom="column">
                        <wp:posOffset>448945</wp:posOffset>
                      </wp:positionH>
                      <wp:positionV relativeFrom="paragraph">
                        <wp:posOffset>1270</wp:posOffset>
                      </wp:positionV>
                      <wp:extent cx="551180" cy="0"/>
                      <wp:effectExtent l="0" t="6350" r="0" b="6350"/>
                      <wp:wrapNone/>
                      <wp:docPr id="211" name="Straight Connector 211"/>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5.35pt;margin-top:0.1pt;height:0pt;width:43.4pt;z-index:251810816;mso-width-relative:page;mso-height-relative:page;" filled="f" stroked="t" coordsize="21600,21600" o:gfxdata="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U5frhtMAAAAEAQAADwAAAAAAAAABACAAAAAiAAAA&#10;ZHJzL2Rvd25yZXYueG1sUEsBAhQAFAAAAAgAh07iQLFiwJ/TAQAAtwMAAA4AAAAAAAAAAQAgAAAA&#10;IgEAAGRycy9lMm9Eb2MueG1sUEsFBgAAAAAGAAYAWQEAAGcFA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0 1 0 0 1 1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05696" behindDoc="0" locked="0" layoutInCell="1" allowOverlap="1">
                      <wp:simplePos x="0" y="0"/>
                      <wp:positionH relativeFrom="column">
                        <wp:posOffset>559435</wp:posOffset>
                      </wp:positionH>
                      <wp:positionV relativeFrom="paragraph">
                        <wp:posOffset>166370</wp:posOffset>
                      </wp:positionV>
                      <wp:extent cx="551180" cy="0"/>
                      <wp:effectExtent l="0" t="6350" r="0" b="6350"/>
                      <wp:wrapNone/>
                      <wp:docPr id="212" name="Straight Connector 212"/>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05pt;margin-top:13.1pt;height:0pt;width:43.4pt;z-index:251805696;mso-width-relative:page;mso-height-relative:page;" filled="f" stroked="t" coordsize="21600,21600" o:gfxdata="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Oi3xOPXAAAACAEAAA8AAAAAAAAAAQAgAAAA&#10;IgAAAGRycy9kb3ducmV2LnhtbFBLAQIUABQAAAAIAIdO4kB+ujGq0wEAALcDAAAOAAAAAAAAAAEA&#10;IAAAACYBAABkcnMvZTJvRG9jLnhtbFBLBQYAAAAABgAGAFkBAABrBQ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0 0 1 0 0 0 0</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 xml:space="preserve">0 0 0 0 0 0 0 </w:t>
            </w:r>
            <w:r>
              <w:rPr>
                <w:rFonts w:hint="default" w:ascii="Times New Roman" w:hAnsi="Times New Roman" w:cs="Times New Roman"/>
                <w:b w:val="0"/>
                <w:bCs w:val="0"/>
                <w:sz w:val="24"/>
                <w:szCs w:val="24"/>
                <w:vertAlign w:val="baseline"/>
                <w:lang w:val="en-US"/>
              </w:rPr>
              <w:t>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11840" behindDoc="0" locked="0" layoutInCell="1" allowOverlap="1">
                      <wp:simplePos x="0" y="0"/>
                      <wp:positionH relativeFrom="column">
                        <wp:posOffset>802005</wp:posOffset>
                      </wp:positionH>
                      <wp:positionV relativeFrom="paragraph">
                        <wp:posOffset>635</wp:posOffset>
                      </wp:positionV>
                      <wp:extent cx="551180" cy="0"/>
                      <wp:effectExtent l="0" t="6350" r="0" b="6350"/>
                      <wp:wrapNone/>
                      <wp:docPr id="213" name="Straight Connector 213"/>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3.15pt;margin-top:0.05pt;height:0pt;width:43.4pt;z-index:251811840;mso-width-relative:page;mso-height-relative:page;" filled="f" stroked="t" coordsize="21600,21600" o:gfxdata="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06AGPTAAAABQEAAA8AAAAAAAAAAQAgAAAAIgAA&#10;AGRycy9kb3ducmV2LnhtbFBLAQIUABQAAAAIAIdO4kAE8LEP1AEAALcDAAAOAAAAAAAAAAEAIAAA&#10;ACIBAABkcnMvZTJvRG9jLnhtbFBLBQYAAAAABgAGAFkBAABoBQ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0 0 0 0 0 0 0</w:t>
            </w:r>
            <w:r>
              <w:rPr>
                <w:rFonts w:hint="default" w:ascii="Times New Roman" w:hAnsi="Times New Roman" w:cs="Times New Roman"/>
                <w:b w:val="0"/>
                <w:bCs w:val="0"/>
                <w:sz w:val="24"/>
                <w:szCs w:val="24"/>
                <w:vertAlign w:val="baseline"/>
                <w:lang w:val="en-US"/>
              </w:rPr>
              <w:t xml:space="preserve"> 0 0 1 1 1 1 1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09792" behindDoc="0" locked="0" layoutInCell="1" allowOverlap="1">
                      <wp:simplePos x="0" y="0"/>
                      <wp:positionH relativeFrom="column">
                        <wp:posOffset>1016635</wp:posOffset>
                      </wp:positionH>
                      <wp:positionV relativeFrom="paragraph">
                        <wp:posOffset>172085</wp:posOffset>
                      </wp:positionV>
                      <wp:extent cx="551180" cy="0"/>
                      <wp:effectExtent l="0" t="6350" r="0" b="6350"/>
                      <wp:wrapNone/>
                      <wp:docPr id="214" name="Straight Connector 214"/>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0.05pt;margin-top:13.55pt;height:0pt;width:43.4pt;z-index:251809792;mso-width-relative:page;mso-height-relative:page;" filled="f" stroked="t" coordsize="21600,21600" o:gfxdata="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uayv/tgAAAAJAQAADwAAAAAAAAABACAA&#10;AAAiAAAAZHJzL2Rvd25yZXYueG1sUEsBAhQAFAAAAAgAh07iQOAL0sHUAQAAtwMAAA4AAAAAAAAA&#10;AQAgAAAAJwEAAGRycy9lMm9Eb2MueG1sUEsFBgAAAAAGAAYAWQEAAG0FA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0 0 0 0 0 0 0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w:t>
            </w:r>
            <w:r>
              <w:rPr>
                <w:rFonts w:hint="default" w:ascii="Times New Roman" w:hAnsi="Times New Roman" w:cs="Times New Roman"/>
                <w:b w:val="0"/>
                <w:bCs w:val="0"/>
                <w:sz w:val="24"/>
                <w:szCs w:val="24"/>
                <w:vertAlign w:val="baseline"/>
                <w:lang w:val="en-US"/>
              </w:rPr>
              <w:t xml:space="preserve"> 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0 0 0 0 0 0 0 0 0</w:t>
            </w:r>
            <w:r>
              <w:rPr>
                <w:rFonts w:hint="default" w:ascii="Times New Roman" w:hAnsi="Times New Roman" w:cs="Times New Roman"/>
                <w:b w:val="0"/>
                <w:bCs w:val="0"/>
                <w:sz w:val="24"/>
                <w:szCs w:val="24"/>
                <w:vertAlign w:val="baseline"/>
                <w:lang w:val="en-US"/>
              </w:rPr>
              <w:t xml:space="preserve"> 0 1 0 0 0</w:t>
            </w:r>
          </w:p>
        </w:tc>
        <w:tc>
          <w:tcPr>
            <w:tcW w:w="2550" w:type="dxa"/>
            <w:vMerge w:val="continue"/>
            <w:tcBorders>
              <w:bottom w:val="nil"/>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bl>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Bên nhận đã nhận sai từ mã</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T = 10001110011011.</w:t>
      </w:r>
    </w:p>
    <w:p>
      <w:pPr>
        <w:numPr>
          <w:ilvl w:val="0"/>
          <w:numId w:val="0"/>
        </w:numPr>
        <w:ind w:leftChars="0"/>
        <w:jc w:val="left"/>
        <w:rPr>
          <w:rFonts w:hint="default" w:ascii="Times New Roman" w:hAnsi="Times New Roman" w:cs="Times New Roman"/>
          <w:b w:val="0"/>
          <w:bCs w:val="0"/>
          <w:sz w:val="24"/>
          <w:szCs w:val="24"/>
          <w:vertAlign w:val="baseline"/>
          <w:lang w:val="en-US"/>
        </w:rPr>
      </w:pPr>
    </w:p>
    <w:tbl>
      <w:tblPr>
        <w:tblStyle w:val="111"/>
        <w:tblpPr w:leftFromText="180" w:rightFromText="180" w:vertAnchor="text" w:horzAnchor="page" w:tblpXSpec="center" w:tblpY="26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2"/>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2" w:type="dxa"/>
            <w:tcBorders>
              <w:top w:val="nil"/>
              <w:left w:val="nil"/>
              <w:bottom w:val="nil"/>
            </w:tcBorders>
          </w:tcPr>
          <w:p>
            <w:pPr>
              <w:widowControl w:val="0"/>
              <w:numPr>
                <w:ilvl w:val="0"/>
                <w:numId w:val="0"/>
              </w:numPr>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val="0"/>
                <w:bCs w:val="0"/>
                <w:sz w:val="24"/>
                <w:szCs w:val="24"/>
                <w:vertAlign w:val="baseline"/>
                <w:lang w:val="en-US"/>
              </w:rPr>
              <w:t>1 0 0 0 1 1 1 0 0 1 1 0 1 1</w:t>
            </w:r>
          </w:p>
        </w:tc>
        <w:tc>
          <w:tcPr>
            <w:tcW w:w="2550" w:type="dxa"/>
            <w:tcBorders>
              <w:top w:val="nil"/>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1 0 1 1 1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932"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sz w:val="24"/>
              </w:rPr>
              <mc:AlternateContent>
                <mc:Choice Requires="wps">
                  <w:drawing>
                    <wp:anchor distT="0" distB="0" distL="114300" distR="114300" simplePos="0" relativeHeight="251812864" behindDoc="0" locked="0" layoutInCell="1" allowOverlap="1">
                      <wp:simplePos x="0" y="0"/>
                      <wp:positionH relativeFrom="column">
                        <wp:posOffset>-14605</wp:posOffset>
                      </wp:positionH>
                      <wp:positionV relativeFrom="paragraph">
                        <wp:posOffset>5080</wp:posOffset>
                      </wp:positionV>
                      <wp:extent cx="551180" cy="0"/>
                      <wp:effectExtent l="0" t="6350" r="0" b="6350"/>
                      <wp:wrapNone/>
                      <wp:docPr id="215" name="Straight Connector 215"/>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15pt;margin-top:0.4pt;height:0pt;width:43.4pt;z-index:251812864;mso-width-relative:page;mso-height-relative:page;" filled="f" stroked="t" coordsize="21600,21600" o:gfxdata="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onzlHTAAAAAwEAAA8AAAAAAAAAAQAgAAAAIgAA&#10;AGRycy9kb3ducmV2LnhtbFBLAQIUABQAAAAIAIdO4kCaQVJk1AEAALcDAAAOAAAAAAAAAAEAIAAA&#10;ACIBAABkcnMvZTJvRG9jLnhtbFBLBQYAAAAABgAGAFkBAABoBQ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vertAlign w:val="baseline"/>
                <w:lang w:val="en-US"/>
              </w:rPr>
              <w:t>0 0 1 1 0 1 1</w:t>
            </w:r>
          </w:p>
        </w:tc>
        <w:tc>
          <w:tcPr>
            <w:tcW w:w="2550" w:type="dxa"/>
            <w:vMerge w:val="restart"/>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1 0 1 1 1 1 0 1 0 1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2"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 xml:space="preserve">0 0 </w:t>
            </w:r>
            <w:r>
              <w:rPr>
                <w:rFonts w:hint="default" w:ascii="Times New Roman" w:hAnsi="Times New Roman" w:cs="Times New Roman"/>
                <w:b w:val="0"/>
                <w:bCs w:val="0"/>
                <w:sz w:val="24"/>
                <w:szCs w:val="24"/>
                <w:vertAlign w:val="baseline"/>
                <w:lang w:val="en-US"/>
              </w:rPr>
              <w:t>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14912" behindDoc="0" locked="0" layoutInCell="1" allowOverlap="1">
                      <wp:simplePos x="0" y="0"/>
                      <wp:positionH relativeFrom="column">
                        <wp:posOffset>213995</wp:posOffset>
                      </wp:positionH>
                      <wp:positionV relativeFrom="paragraph">
                        <wp:posOffset>1270</wp:posOffset>
                      </wp:positionV>
                      <wp:extent cx="551180" cy="0"/>
                      <wp:effectExtent l="0" t="6350" r="0" b="6350"/>
                      <wp:wrapNone/>
                      <wp:docPr id="216" name="Straight Connector 216"/>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6.85pt;margin-top:0.1pt;height:0pt;width:43.4pt;z-index:251814912;mso-width-relative:page;mso-height-relative:page;" filled="f" stroked="t" coordsize="21600,21600" o:gfxdata="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oEwYbTAAAABAEAAA8AAAAAAAAAAQAgAAAAIgAA&#10;AGRycy9kb3ducmV2LnhtbFBLAQIUABQAAAAIAIdO4kBVmaNR1AEAALcDAAAOAAAAAAAAAAEAIAAA&#10;ACIBAABkcnMvZTJvRG9jLnhtbFBLBQYAAAAABgAGAFkBAABoBQ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w:t>
            </w:r>
            <w:r>
              <w:rPr>
                <w:rFonts w:hint="default" w:ascii="Times New Roman" w:hAnsi="Times New Roman" w:cs="Times New Roman"/>
                <w:b w:val="0"/>
                <w:bCs w:val="0"/>
                <w:sz w:val="24"/>
                <w:szCs w:val="24"/>
                <w:vertAlign w:val="baseline"/>
                <w:lang w:val="en-US"/>
              </w:rPr>
              <w:t xml:space="preserve"> 0 1 1 0 0 0</w:t>
            </w:r>
          </w:p>
        </w:tc>
        <w:tc>
          <w:tcPr>
            <w:tcW w:w="2550" w:type="dxa"/>
            <w:vMerge w:val="continue"/>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2932"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15936" behindDoc="0" locked="0" layoutInCell="1" allowOverlap="1">
                      <wp:simplePos x="0" y="0"/>
                      <wp:positionH relativeFrom="column">
                        <wp:posOffset>338455</wp:posOffset>
                      </wp:positionH>
                      <wp:positionV relativeFrom="paragraph">
                        <wp:posOffset>172720</wp:posOffset>
                      </wp:positionV>
                      <wp:extent cx="551180" cy="0"/>
                      <wp:effectExtent l="0" t="6350" r="0" b="6350"/>
                      <wp:wrapNone/>
                      <wp:docPr id="217" name="Straight Connector 217"/>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65pt;margin-top:13.6pt;height:0pt;width:43.4pt;z-index:251815936;mso-width-relative:page;mso-height-relative:page;" filled="f" stroked="t" coordsize="21600,21600" o:gfxdata="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RrkMD1wAAAAgBAAAPAAAAAAAAAAEAIAAA&#10;ACIAAABkcnMvZG93bnJldi54bWxQSwECFAAUAAAACACHTuJAL9Mj9NQBAAC3AwAADgAAAAAAAAAB&#10;ACAAAAAmAQAAZHJzL2Uyb0RvYy54bWxQSwUGAAAAAAYABgBZAQAAbA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0 1 1 1 1 0</w:t>
            </w:r>
          </w:p>
        </w:tc>
        <w:tc>
          <w:tcPr>
            <w:tcW w:w="2550" w:type="dxa"/>
            <w:vMerge w:val="continue"/>
            <w:tcBorders>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32" w:type="dxa"/>
            <w:tcBorders>
              <w:top w:val="nil"/>
              <w:left w:val="nil"/>
              <w:bottom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07744" behindDoc="0" locked="0" layoutInCell="1" allowOverlap="1">
                      <wp:simplePos x="0" y="0"/>
                      <wp:positionH relativeFrom="column">
                        <wp:posOffset>448945</wp:posOffset>
                      </wp:positionH>
                      <wp:positionV relativeFrom="paragraph">
                        <wp:posOffset>1270</wp:posOffset>
                      </wp:positionV>
                      <wp:extent cx="551180" cy="0"/>
                      <wp:effectExtent l="0" t="6350" r="0" b="6350"/>
                      <wp:wrapNone/>
                      <wp:docPr id="218" name="Straight Connector 218"/>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5.35pt;margin-top:0.1pt;height:0pt;width:43.4pt;z-index:251807744;mso-width-relative:page;mso-height-relative:page;" filled="f" stroked="t" coordsize="21600,21600" o:gfxdata="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U5frhtMAAAAEAQAADwAAAAAAAAABACAAAAAiAAAA&#10;ZHJzL2Rvd25yZXYueG1sUEsBAhQAFAAAAAgAh07iQNxoFRbTAQAAtwMAAA4AAAAAAAAAAQAgAAAA&#10;IgEAAGRycy9lMm9Eb2MueG1sUEsFBgAAAAAGAAYAWQEAAGcFA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0 1 0 0 1 1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13888" behindDoc="0" locked="0" layoutInCell="1" allowOverlap="1">
                      <wp:simplePos x="0" y="0"/>
                      <wp:positionH relativeFrom="column">
                        <wp:posOffset>559435</wp:posOffset>
                      </wp:positionH>
                      <wp:positionV relativeFrom="paragraph">
                        <wp:posOffset>166370</wp:posOffset>
                      </wp:positionV>
                      <wp:extent cx="551180" cy="0"/>
                      <wp:effectExtent l="0" t="6350" r="0" b="6350"/>
                      <wp:wrapNone/>
                      <wp:docPr id="219" name="Straight Connector 219"/>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05pt;margin-top:13.1pt;height:0pt;width:43.4pt;z-index:251813888;mso-width-relative:page;mso-height-relative:page;" filled="f" stroked="t" coordsize="21600,21600" o:gfxdata="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ot8Tj1wAAAAgBAAAPAAAAAAAAAAEAIAAA&#10;ACIAAABkcnMvZG93bnJldi54bWxQSwECFAAUAAAACACHTuJApiKVs9QBAAC3AwAADgAAAAAAAAAB&#10;ACAAAAAmAQAAZHJzL2Uyb0RvYy54bWxQSwUGAAAAAAYABgBZAQAAbA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w:t>
            </w:r>
            <w:r>
              <w:rPr>
                <w:rFonts w:hint="default" w:ascii="Times New Roman" w:hAnsi="Times New Roman" w:cs="Times New Roman"/>
                <w:b w:val="0"/>
                <w:bCs w:val="0"/>
                <w:sz w:val="24"/>
                <w:szCs w:val="24"/>
                <w:vertAlign w:val="baseline"/>
                <w:lang w:val="en-US"/>
              </w:rPr>
              <w:t xml:space="preserve"> 0 0 1 0 0 1 0</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 xml:space="preserve">0 0 0 0 0 0 0 </w:t>
            </w:r>
            <w:r>
              <w:rPr>
                <w:rFonts w:hint="default" w:ascii="Times New Roman" w:hAnsi="Times New Roman" w:cs="Times New Roman"/>
                <w:b w:val="0"/>
                <w:bCs w:val="0"/>
                <w:sz w:val="24"/>
                <w:szCs w:val="24"/>
                <w:vertAlign w:val="baseline"/>
                <w:lang w:val="en-US"/>
              </w:rPr>
              <w:t>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09792" behindDoc="0" locked="0" layoutInCell="1" allowOverlap="1">
                      <wp:simplePos x="0" y="0"/>
                      <wp:positionH relativeFrom="column">
                        <wp:posOffset>802005</wp:posOffset>
                      </wp:positionH>
                      <wp:positionV relativeFrom="paragraph">
                        <wp:posOffset>635</wp:posOffset>
                      </wp:positionV>
                      <wp:extent cx="551180" cy="0"/>
                      <wp:effectExtent l="0" t="6350" r="0" b="6350"/>
                      <wp:wrapNone/>
                      <wp:docPr id="220" name="Straight Connector 220"/>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3.15pt;margin-top:0.05pt;height:0pt;width:43.4pt;z-index:251809792;mso-width-relative:page;mso-height-relative:page;" filled="f" stroked="t" coordsize="21600,21600" o:gfxdata="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3ToAY9MAAAAFAQAADwAAAAAAAAABACAAAAAiAAAA&#10;ZHJzL2Rvd25yZXYueG1sUEsBAhQAFAAAAAgAh07iQDIGrjHTAQAAtwMAAA4AAAAAAAAAAQAgAAAA&#10;IgEAAGRycy9lMm9Eb2MueG1sUEsFBgAAAAAGAAYAWQEAAGcFA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0 0 0 0 0 0 0</w:t>
            </w:r>
            <w:r>
              <w:rPr>
                <w:rFonts w:hint="default" w:ascii="Times New Roman" w:hAnsi="Times New Roman" w:cs="Times New Roman"/>
                <w:b w:val="0"/>
                <w:bCs w:val="0"/>
                <w:sz w:val="24"/>
                <w:szCs w:val="24"/>
                <w:vertAlign w:val="baseline"/>
                <w:lang w:val="en-US"/>
              </w:rPr>
              <w:t xml:space="preserve"> 0 0 1 0 1 1 1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color w:val="FFFFFF" w:themeColor="background1"/>
                <w:sz w:val="24"/>
                <w14:textFill>
                  <w14:solidFill>
                    <w14:schemeClr w14:val="bg1"/>
                  </w14:solidFill>
                </w14:textFill>
              </w:rPr>
              <mc:AlternateContent>
                <mc:Choice Requires="wps">
                  <w:drawing>
                    <wp:anchor distT="0" distB="0" distL="114300" distR="114300" simplePos="0" relativeHeight="251816960" behindDoc="0" locked="0" layoutInCell="1" allowOverlap="1">
                      <wp:simplePos x="0" y="0"/>
                      <wp:positionH relativeFrom="column">
                        <wp:posOffset>1016635</wp:posOffset>
                      </wp:positionH>
                      <wp:positionV relativeFrom="paragraph">
                        <wp:posOffset>172085</wp:posOffset>
                      </wp:positionV>
                      <wp:extent cx="551180" cy="0"/>
                      <wp:effectExtent l="0" t="6350" r="0" b="6350"/>
                      <wp:wrapNone/>
                      <wp:docPr id="221" name="Straight Connector 221"/>
                      <wp:cNvGraphicFramePr/>
                      <a:graphic xmlns:a="http://schemas.openxmlformats.org/drawingml/2006/main">
                        <a:graphicData uri="http://schemas.microsoft.com/office/word/2010/wordprocessingShape">
                          <wps:wsp>
                            <wps:cNvCnPr/>
                            <wps:spPr>
                              <a:xfrm>
                                <a:off x="0" y="0"/>
                                <a:ext cx="5511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0.05pt;margin-top:13.55pt;height:0pt;width:43.4pt;z-index:251816960;mso-width-relative:page;mso-height-relative:page;" filled="f" stroked="t" coordsize="21600,21600" o:gfxdata="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5rK/+2AAAAAkBAAAPAAAAAAAAAAEAIAAA&#10;ACIAAABkcnMvZG93bnJldi54bWxQSwECFAAUAAAACACHTuJASEwulNMBAAC3AwAADgAAAAAAAAAB&#10;ACAAAAAnAQAAZHJzL2Uyb0RvYy54bWxQSwUGAAAAAAYABgBZAQAAbA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0 0 0 0 0 0 0</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w:t>
            </w:r>
            <w:r>
              <w:rPr>
                <w:rFonts w:hint="default" w:ascii="Times New Roman" w:hAnsi="Times New Roman" w:cs="Times New Roman"/>
                <w:b w:val="0"/>
                <w:bCs w:val="0"/>
                <w:sz w:val="24"/>
                <w:szCs w:val="24"/>
                <w:vertAlign w:val="baseline"/>
                <w:lang w:val="en-US"/>
              </w:rPr>
              <w:t xml:space="preserve"> 1 0 1 1 1</w:t>
            </w:r>
          </w:p>
          <w:p>
            <w:pPr>
              <w:widowControl w:val="0"/>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0 0 0 0 0 0 0 0 0</w:t>
            </w:r>
            <w:r>
              <w:rPr>
                <w:rFonts w:hint="default" w:ascii="Times New Roman" w:hAnsi="Times New Roman" w:cs="Times New Roman"/>
                <w:b w:val="0"/>
                <w:bCs w:val="0"/>
                <w:sz w:val="24"/>
                <w:szCs w:val="24"/>
                <w:vertAlign w:val="baseline"/>
                <w:lang w:val="en-US"/>
              </w:rPr>
              <w:t xml:space="preserve"> 0 0 0 0 0</w:t>
            </w:r>
          </w:p>
        </w:tc>
        <w:tc>
          <w:tcPr>
            <w:tcW w:w="2550" w:type="dxa"/>
            <w:vMerge w:val="continue"/>
            <w:tcBorders>
              <w:bottom w:val="nil"/>
              <w:right w:val="nil"/>
            </w:tcBorders>
          </w:tcPr>
          <w:p>
            <w:pPr>
              <w:widowControl w:val="0"/>
              <w:numPr>
                <w:ilvl w:val="0"/>
                <w:numId w:val="0"/>
              </w:numPr>
              <w:jc w:val="both"/>
              <w:rPr>
                <w:rFonts w:hint="default" w:ascii="Times New Roman" w:hAnsi="Times New Roman" w:cs="Times New Roman"/>
                <w:b w:val="0"/>
                <w:bCs w:val="0"/>
                <w:sz w:val="24"/>
                <w:szCs w:val="24"/>
                <w:vertAlign w:val="baseline"/>
                <w:lang w:val="en-US"/>
              </w:rPr>
            </w:pPr>
          </w:p>
        </w:tc>
      </w:tr>
    </w:tbl>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p>
    <w:p>
      <w:pPr>
        <w:numPr>
          <w:ilvl w:val="0"/>
          <w:numId w:val="0"/>
        </w:numPr>
        <w:ind w:leftChars="0" w:firstLine="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=&gt; </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Bên nhận đã nhận đúng từ mã. Nội dung M = 1000111001.</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4.</w:t>
      </w:r>
      <w:r>
        <w:rPr>
          <w:rFonts w:hint="default" w:ascii="Times New Roman" w:hAnsi="Times New Roman" w:cs="Times New Roman"/>
          <w:b/>
          <w:bCs/>
          <w:sz w:val="24"/>
          <w:szCs w:val="24"/>
          <w:vertAlign w:val="baseline"/>
          <w:lang w:val="en-US"/>
        </w:rPr>
        <w:tab/>
      </w:r>
      <w:r>
        <w:rPr>
          <w:rFonts w:hint="default" w:ascii="Times New Roman" w:hAnsi="Times New Roman" w:cs="Times New Roman"/>
          <w:b w:val="0"/>
          <w:bCs w:val="0"/>
          <w:sz w:val="24"/>
          <w:szCs w:val="24"/>
          <w:vertAlign w:val="baseline"/>
          <w:lang w:val="en-US"/>
        </w:rPr>
        <w:t>Một mạng Internet có SubNetmask như bên dưới. Hãy xác định số lượng host tối đa có thể có:</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255.255.255.192.</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=&gt; 11111111.11111111.11111111.11000000  =&gt; Số bit host = 6</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Số lượng host tối đa có thể có = </w:t>
      </w:r>
      <m:oMath>
        <m:sSup>
          <m:sSupPr>
            <m:ctrlPr>
              <w:rPr>
                <w:rFonts w:ascii="Cambria Math" w:hAnsi="Cambria Math" w:cs="Times New Roman"/>
                <w:bCs w:val="0"/>
                <w:i/>
                <w:iCs w:val="0"/>
                <w:sz w:val="24"/>
                <w:szCs w:val="24"/>
                <w:vertAlign w:val="baseline"/>
                <w:lang w:val="en-US"/>
              </w:rPr>
            </m:ctrlPr>
          </m:sSupPr>
          <m:e>
            <m:r>
              <m:rPr/>
              <w:rPr>
                <w:rFonts w:hint="default" w:ascii="Cambria Math" w:hAnsi="Cambria Math" w:cs="Times New Roman"/>
                <w:sz w:val="24"/>
                <w:szCs w:val="24"/>
                <w:vertAlign w:val="baseline"/>
                <w:lang w:val="en-US"/>
              </w:rPr>
              <m:t>2</m:t>
            </m:r>
            <m:ctrlPr>
              <w:rPr>
                <w:rFonts w:ascii="Cambria Math" w:hAnsi="Cambria Math" w:cs="Times New Roman"/>
                <w:bCs w:val="0"/>
                <w:i/>
                <w:iCs w:val="0"/>
                <w:sz w:val="24"/>
                <w:szCs w:val="24"/>
                <w:vertAlign w:val="baseline"/>
                <w:lang w:val="en-US"/>
              </w:rPr>
            </m:ctrlPr>
          </m:e>
          <m:sup>
            <m:r>
              <m:rPr/>
              <w:rPr>
                <w:rFonts w:hint="default" w:ascii="Cambria Math" w:hAnsi="Cambria Math" w:cs="Times New Roman"/>
                <w:sz w:val="24"/>
                <w:szCs w:val="24"/>
                <w:vertAlign w:val="baseline"/>
                <w:lang w:val="en-US"/>
              </w:rPr>
              <m:t>n</m:t>
            </m:r>
            <m:ctrlPr>
              <w:rPr>
                <w:rFonts w:ascii="Cambria Math" w:hAnsi="Cambria Math" w:cs="Times New Roman"/>
                <w:bCs w:val="0"/>
                <w:i/>
                <w:iCs w:val="0"/>
                <w:sz w:val="24"/>
                <w:szCs w:val="24"/>
                <w:vertAlign w:val="baseline"/>
                <w:lang w:val="en-US"/>
              </w:rPr>
            </m:ctrlPr>
          </m:sup>
        </m:sSup>
        <m:r>
          <m:rPr/>
          <w:rPr>
            <w:rFonts w:hint="default" w:ascii="Cambria Math" w:hAnsi="Cambria Math" w:cs="Times New Roman"/>
            <w:sz w:val="24"/>
            <w:szCs w:val="24"/>
            <w:vertAlign w:val="baseline"/>
            <w:lang w:val="en-US"/>
          </w:rPr>
          <m:t xml:space="preserve">−2 = </m:t>
        </m:r>
        <m:sSup>
          <m:sSupPr>
            <m:ctrlPr>
              <w:rPr>
                <w:rFonts w:hint="default" w:ascii="Cambria Math" w:hAnsi="Cambria Math" w:cs="Times New Roman"/>
                <w:bCs w:val="0"/>
                <w:i/>
                <w:iCs w:val="0"/>
                <w:sz w:val="24"/>
                <w:szCs w:val="24"/>
                <w:vertAlign w:val="baseline"/>
                <w:lang w:val="en-US"/>
              </w:rPr>
            </m:ctrlPr>
          </m:sSupPr>
          <m:e>
            <m:r>
              <m:rPr/>
              <w:rPr>
                <w:rFonts w:hint="default" w:ascii="Cambria Math" w:hAnsi="Cambria Math" w:cs="Times New Roman"/>
                <w:sz w:val="24"/>
                <w:szCs w:val="24"/>
                <w:vertAlign w:val="baseline"/>
                <w:lang w:val="en-US"/>
              </w:rPr>
              <m:t>2</m:t>
            </m:r>
            <m:ctrlPr>
              <w:rPr>
                <w:rFonts w:hint="default" w:ascii="Cambria Math" w:hAnsi="Cambria Math" w:cs="Times New Roman"/>
                <w:bCs w:val="0"/>
                <w:i/>
                <w:iCs w:val="0"/>
                <w:sz w:val="24"/>
                <w:szCs w:val="24"/>
                <w:vertAlign w:val="baseline"/>
                <w:lang w:val="en-US"/>
              </w:rPr>
            </m:ctrlPr>
          </m:e>
          <m:sup>
            <m:r>
              <m:rPr/>
              <w:rPr>
                <w:rFonts w:hint="default" w:ascii="Cambria Math" w:hAnsi="Cambria Math" w:cs="Times New Roman"/>
                <w:sz w:val="24"/>
                <w:szCs w:val="24"/>
                <w:vertAlign w:val="baseline"/>
                <w:lang w:val="en-US"/>
              </w:rPr>
              <m:t>6</m:t>
            </m:r>
            <m:ctrlPr>
              <w:rPr>
                <w:rFonts w:hint="default" w:ascii="Cambria Math" w:hAnsi="Cambria Math" w:cs="Times New Roman"/>
                <w:bCs w:val="0"/>
                <w:i/>
                <w:iCs w:val="0"/>
                <w:sz w:val="24"/>
                <w:szCs w:val="24"/>
                <w:vertAlign w:val="baseline"/>
                <w:lang w:val="en-US"/>
              </w:rPr>
            </m:ctrlPr>
          </m:sup>
        </m:sSup>
        <m:r>
          <m:rPr/>
          <w:rPr>
            <w:rFonts w:hint="default" w:ascii="Cambria Math" w:hAnsi="Cambria Math" w:cs="Times New Roman"/>
            <w:sz w:val="24"/>
            <w:szCs w:val="24"/>
            <w:vertAlign w:val="baseline"/>
            <w:lang w:val="en-US"/>
          </w:rPr>
          <m:t xml:space="preserve"> − 2 = 62</m:t>
        </m:r>
      </m:oMath>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255.240.0.0.</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=&gt; 11111111.11110000.00000000.00000000  =&gt; Số bit host = 20</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Số lượng host tối đa có thể có = </w:t>
      </w:r>
      <m:oMath>
        <m:sSup>
          <m:sSupPr>
            <m:ctrlPr>
              <w:rPr>
                <w:rFonts w:ascii="Cambria Math" w:hAnsi="Cambria Math" w:cs="Times New Roman"/>
                <w:bCs w:val="0"/>
                <w:i/>
                <w:iCs w:val="0"/>
                <w:sz w:val="24"/>
                <w:szCs w:val="24"/>
                <w:vertAlign w:val="baseline"/>
                <w:lang w:val="en-US"/>
              </w:rPr>
            </m:ctrlPr>
          </m:sSupPr>
          <m:e>
            <m:r>
              <m:rPr/>
              <w:rPr>
                <w:rFonts w:hint="default" w:ascii="Cambria Math" w:hAnsi="Cambria Math" w:cs="Times New Roman"/>
                <w:sz w:val="24"/>
                <w:szCs w:val="24"/>
                <w:vertAlign w:val="baseline"/>
                <w:lang w:val="en-US"/>
              </w:rPr>
              <m:t>2</m:t>
            </m:r>
            <m:ctrlPr>
              <w:rPr>
                <w:rFonts w:ascii="Cambria Math" w:hAnsi="Cambria Math" w:cs="Times New Roman"/>
                <w:bCs w:val="0"/>
                <w:i/>
                <w:iCs w:val="0"/>
                <w:sz w:val="24"/>
                <w:szCs w:val="24"/>
                <w:vertAlign w:val="baseline"/>
                <w:lang w:val="en-US"/>
              </w:rPr>
            </m:ctrlPr>
          </m:e>
          <m:sup>
            <m:r>
              <m:rPr/>
              <w:rPr>
                <w:rFonts w:hint="default" w:ascii="Cambria Math" w:hAnsi="Cambria Math" w:cs="Times New Roman"/>
                <w:sz w:val="24"/>
                <w:szCs w:val="24"/>
                <w:vertAlign w:val="baseline"/>
                <w:lang w:val="en-US"/>
              </w:rPr>
              <m:t>n</m:t>
            </m:r>
            <m:ctrlPr>
              <w:rPr>
                <w:rFonts w:ascii="Cambria Math" w:hAnsi="Cambria Math" w:cs="Times New Roman"/>
                <w:bCs w:val="0"/>
                <w:i/>
                <w:iCs w:val="0"/>
                <w:sz w:val="24"/>
                <w:szCs w:val="24"/>
                <w:vertAlign w:val="baseline"/>
                <w:lang w:val="en-US"/>
              </w:rPr>
            </m:ctrlPr>
          </m:sup>
        </m:sSup>
        <m:r>
          <m:rPr/>
          <w:rPr>
            <w:rFonts w:hint="default" w:ascii="Cambria Math" w:hAnsi="Cambria Math" w:cs="Times New Roman"/>
            <w:sz w:val="24"/>
            <w:szCs w:val="24"/>
            <w:vertAlign w:val="baseline"/>
            <w:lang w:val="en-US"/>
          </w:rPr>
          <m:t xml:space="preserve">−2 = </m:t>
        </m:r>
        <m:sSup>
          <m:sSupPr>
            <m:ctrlPr>
              <w:rPr>
                <w:rFonts w:hint="default" w:ascii="Cambria Math" w:hAnsi="Cambria Math" w:cs="Times New Roman"/>
                <w:bCs w:val="0"/>
                <w:i/>
                <w:iCs w:val="0"/>
                <w:sz w:val="24"/>
                <w:szCs w:val="24"/>
                <w:vertAlign w:val="baseline"/>
                <w:lang w:val="en-US"/>
              </w:rPr>
            </m:ctrlPr>
          </m:sSupPr>
          <m:e>
            <m:r>
              <m:rPr/>
              <w:rPr>
                <w:rFonts w:hint="default" w:ascii="Cambria Math" w:hAnsi="Cambria Math" w:cs="Times New Roman"/>
                <w:sz w:val="24"/>
                <w:szCs w:val="24"/>
                <w:vertAlign w:val="baseline"/>
                <w:lang w:val="en-US"/>
              </w:rPr>
              <m:t>2</m:t>
            </m:r>
            <m:ctrlPr>
              <w:rPr>
                <w:rFonts w:hint="default" w:ascii="Cambria Math" w:hAnsi="Cambria Math" w:cs="Times New Roman"/>
                <w:bCs w:val="0"/>
                <w:i/>
                <w:iCs w:val="0"/>
                <w:sz w:val="24"/>
                <w:szCs w:val="24"/>
                <w:vertAlign w:val="baseline"/>
                <w:lang w:val="en-US"/>
              </w:rPr>
            </m:ctrlPr>
          </m:e>
          <m:sup>
            <m:r>
              <m:rPr/>
              <w:rPr>
                <w:rFonts w:hint="default" w:ascii="Cambria Math" w:hAnsi="Cambria Math" w:cs="Times New Roman"/>
                <w:sz w:val="24"/>
                <w:szCs w:val="24"/>
                <w:vertAlign w:val="baseline"/>
                <w:lang w:val="en-US"/>
              </w:rPr>
              <m:t>20</m:t>
            </m:r>
            <m:ctrlPr>
              <w:rPr>
                <w:rFonts w:hint="default" w:ascii="Cambria Math" w:hAnsi="Cambria Math" w:cs="Times New Roman"/>
                <w:bCs w:val="0"/>
                <w:i/>
                <w:iCs w:val="0"/>
                <w:sz w:val="24"/>
                <w:szCs w:val="24"/>
                <w:vertAlign w:val="baseline"/>
                <w:lang w:val="en-US"/>
              </w:rPr>
            </m:ctrlPr>
          </m:sup>
        </m:sSup>
        <m:r>
          <m:rPr/>
          <w:rPr>
            <w:rFonts w:hint="default" w:ascii="Cambria Math" w:hAnsi="Cambria Math" w:cs="Times New Roman"/>
            <w:sz w:val="24"/>
            <w:szCs w:val="24"/>
            <w:vertAlign w:val="baseline"/>
            <w:lang w:val="en-US"/>
          </w:rPr>
          <m:t xml:space="preserve"> − 2 = 1048754</m:t>
        </m:r>
      </m:oMath>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255.255.248.0.</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=&gt; 11111111.11111111.11111000.00000000  =&gt; Số bit host = 11</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=&gt;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Số lượng host tối đa có thể có = </w:t>
      </w:r>
      <m:oMath>
        <m:sSup>
          <m:sSupPr>
            <m:ctrlPr>
              <w:rPr>
                <w:rFonts w:ascii="Cambria Math" w:hAnsi="Cambria Math" w:cs="Times New Roman"/>
                <w:bCs w:val="0"/>
                <w:i/>
                <w:iCs w:val="0"/>
                <w:sz w:val="24"/>
                <w:szCs w:val="24"/>
                <w:vertAlign w:val="baseline"/>
                <w:lang w:val="en-US"/>
              </w:rPr>
            </m:ctrlPr>
          </m:sSupPr>
          <m:e>
            <m:r>
              <m:rPr/>
              <w:rPr>
                <w:rFonts w:hint="default" w:ascii="Cambria Math" w:hAnsi="Cambria Math" w:cs="Times New Roman"/>
                <w:sz w:val="24"/>
                <w:szCs w:val="24"/>
                <w:vertAlign w:val="baseline"/>
                <w:lang w:val="en-US"/>
              </w:rPr>
              <m:t>2</m:t>
            </m:r>
            <m:ctrlPr>
              <w:rPr>
                <w:rFonts w:ascii="Cambria Math" w:hAnsi="Cambria Math" w:cs="Times New Roman"/>
                <w:bCs w:val="0"/>
                <w:i/>
                <w:iCs w:val="0"/>
                <w:sz w:val="24"/>
                <w:szCs w:val="24"/>
                <w:vertAlign w:val="baseline"/>
                <w:lang w:val="en-US"/>
              </w:rPr>
            </m:ctrlPr>
          </m:e>
          <m:sup>
            <m:r>
              <m:rPr/>
              <w:rPr>
                <w:rFonts w:hint="default" w:ascii="Cambria Math" w:hAnsi="Cambria Math" w:cs="Times New Roman"/>
                <w:sz w:val="24"/>
                <w:szCs w:val="24"/>
                <w:vertAlign w:val="baseline"/>
                <w:lang w:val="en-US"/>
              </w:rPr>
              <m:t>n</m:t>
            </m:r>
            <m:ctrlPr>
              <w:rPr>
                <w:rFonts w:ascii="Cambria Math" w:hAnsi="Cambria Math" w:cs="Times New Roman"/>
                <w:bCs w:val="0"/>
                <w:i/>
                <w:iCs w:val="0"/>
                <w:sz w:val="24"/>
                <w:szCs w:val="24"/>
                <w:vertAlign w:val="baseline"/>
                <w:lang w:val="en-US"/>
              </w:rPr>
            </m:ctrlPr>
          </m:sup>
        </m:sSup>
        <m:r>
          <m:rPr/>
          <w:rPr>
            <w:rFonts w:hint="default" w:ascii="Cambria Math" w:hAnsi="Cambria Math" w:cs="Times New Roman"/>
            <w:sz w:val="24"/>
            <w:szCs w:val="24"/>
            <w:vertAlign w:val="baseline"/>
            <w:lang w:val="en-US"/>
          </w:rPr>
          <m:t xml:space="preserve">−2 = </m:t>
        </m:r>
        <m:sSup>
          <m:sSupPr>
            <m:ctrlPr>
              <w:rPr>
                <w:rFonts w:hint="default" w:ascii="Cambria Math" w:hAnsi="Cambria Math" w:cs="Times New Roman"/>
                <w:bCs w:val="0"/>
                <w:i/>
                <w:iCs w:val="0"/>
                <w:sz w:val="24"/>
                <w:szCs w:val="24"/>
                <w:vertAlign w:val="baseline"/>
                <w:lang w:val="en-US"/>
              </w:rPr>
            </m:ctrlPr>
          </m:sSupPr>
          <m:e>
            <m:r>
              <m:rPr/>
              <w:rPr>
                <w:rFonts w:hint="default" w:ascii="Cambria Math" w:hAnsi="Cambria Math" w:cs="Times New Roman"/>
                <w:sz w:val="24"/>
                <w:szCs w:val="24"/>
                <w:vertAlign w:val="baseline"/>
                <w:lang w:val="en-US"/>
              </w:rPr>
              <m:t>2</m:t>
            </m:r>
            <m:ctrlPr>
              <w:rPr>
                <w:rFonts w:hint="default" w:ascii="Cambria Math" w:hAnsi="Cambria Math" w:cs="Times New Roman"/>
                <w:bCs w:val="0"/>
                <w:i/>
                <w:iCs w:val="0"/>
                <w:sz w:val="24"/>
                <w:szCs w:val="24"/>
                <w:vertAlign w:val="baseline"/>
                <w:lang w:val="en-US"/>
              </w:rPr>
            </m:ctrlPr>
          </m:e>
          <m:sup>
            <m:r>
              <m:rPr/>
              <w:rPr>
                <w:rFonts w:hint="default" w:ascii="Cambria Math" w:hAnsi="Cambria Math" w:cs="Times New Roman"/>
                <w:sz w:val="24"/>
                <w:szCs w:val="24"/>
                <w:vertAlign w:val="baseline"/>
                <w:lang w:val="en-US"/>
              </w:rPr>
              <m:t>11</m:t>
            </m:r>
            <m:ctrlPr>
              <w:rPr>
                <w:rFonts w:hint="default" w:ascii="Cambria Math" w:hAnsi="Cambria Math" w:cs="Times New Roman"/>
                <w:bCs w:val="0"/>
                <w:i/>
                <w:iCs w:val="0"/>
                <w:sz w:val="24"/>
                <w:szCs w:val="24"/>
                <w:vertAlign w:val="baseline"/>
                <w:lang w:val="en-US"/>
              </w:rPr>
            </m:ctrlPr>
          </m:sup>
        </m:sSup>
        <m:r>
          <m:rPr/>
          <w:rPr>
            <w:rFonts w:hint="default" w:ascii="Cambria Math" w:hAnsi="Cambria Math" w:cs="Times New Roman"/>
            <w:sz w:val="24"/>
            <w:szCs w:val="24"/>
            <w:vertAlign w:val="baseline"/>
            <w:lang w:val="en-US"/>
          </w:rPr>
          <m:t xml:space="preserve"> − 2 = 2046</m:t>
        </m:r>
      </m:oMath>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sz w:val="24"/>
          <w:szCs w:val="24"/>
          <w:vertAlign w:val="baseline"/>
          <w:lang w:val="en-US"/>
        </w:rPr>
        <w:tab/>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5.</w:t>
      </w:r>
      <w:r>
        <w:rPr>
          <w:rFonts w:hint="default" w:ascii="Times New Roman" w:hAnsi="Times New Roman" w:cs="Times New Roman"/>
          <w:b/>
          <w:bCs/>
          <w:sz w:val="24"/>
          <w:szCs w:val="24"/>
          <w:vertAlign w:val="baseline"/>
          <w:lang w:val="en-US"/>
        </w:rPr>
        <w:tab/>
      </w:r>
      <w:r>
        <w:rPr>
          <w:rFonts w:hint="default" w:ascii="Times New Roman" w:hAnsi="Times New Roman" w:cs="Times New Roman"/>
          <w:b w:val="0"/>
          <w:bCs w:val="0"/>
          <w:sz w:val="24"/>
          <w:szCs w:val="24"/>
          <w:vertAlign w:val="baseline"/>
          <w:lang w:val="en-US"/>
        </w:rPr>
        <w:t>Hãy cho biết địa chỉ mạng và địa chỉ quảng bá của các mạng mà địa chỉ IP thuộc về:</w:t>
      </w:r>
    </w:p>
    <w:p>
      <w:pPr>
        <w:numPr>
          <w:ilvl w:val="0"/>
          <w:numId w:val="0"/>
        </w:numPr>
        <w:ind w:leftChars="0" w:firstLine="42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IP: 10.77.55.3</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Mask: 255.248.0.0</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Network add =   IP   &amp;   Netmask</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           =   00001010.01001101.00110111.00000011</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&amp;</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w:t>
      </w:r>
      <w:r>
        <w:rPr>
          <w:rFonts w:hint="default" w:ascii="Times New Roman" w:hAnsi="Times New Roman" w:cs="Times New Roman"/>
          <w:b w:val="0"/>
          <w:bCs w:val="0"/>
          <w:sz w:val="24"/>
          <w:szCs w:val="24"/>
          <w:vertAlign w:val="baseline"/>
          <w:lang w:val="en-US"/>
        </w:rPr>
        <w:t xml:space="preserve">   11111111.11111000.00000000.00000000</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           =   00001010.01001000.00000000.00000000   =  10.72.0.0</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Broadcast add: 10.79.255.255</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IP: 10.77.3.14</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Mask: 255.255.128.0</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Network add =   IP   &amp;   Netmask</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           =   00001010.01001101.00000011.00001110</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&amp;</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w:t>
      </w:r>
      <w:r>
        <w:rPr>
          <w:rFonts w:hint="default" w:ascii="Times New Roman" w:hAnsi="Times New Roman" w:cs="Times New Roman"/>
          <w:b w:val="0"/>
          <w:bCs w:val="0"/>
          <w:sz w:val="24"/>
          <w:szCs w:val="24"/>
          <w:vertAlign w:val="baseline"/>
          <w:lang w:val="en-US"/>
        </w:rPr>
        <w:t xml:space="preserve">   11111111.11111111.10000000.00000000</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           =   00001010.01001101.00000000.00000000   =  10.77.0.0</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Broadcast add:</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10.77.127.255</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IP: 192.168.66.54</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Mask: 255.255.255.252</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Network add =   IP   &amp;   Netmask</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           =   11000000.10101000.01000010.00110110</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&amp;</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color w:val="FFFFFF" w:themeColor="background1"/>
          <w:sz w:val="24"/>
          <w:szCs w:val="24"/>
          <w:vertAlign w:val="baseline"/>
          <w:lang w:val="en-US"/>
          <w14:textFill>
            <w14:solidFill>
              <w14:schemeClr w14:val="bg1"/>
            </w14:solidFill>
          </w14:textFill>
        </w:rPr>
        <w:t>=</w:t>
      </w:r>
      <w:r>
        <w:rPr>
          <w:rFonts w:hint="default" w:ascii="Times New Roman" w:hAnsi="Times New Roman" w:cs="Times New Roman"/>
          <w:b w:val="0"/>
          <w:bCs w:val="0"/>
          <w:sz w:val="24"/>
          <w:szCs w:val="24"/>
          <w:vertAlign w:val="baseline"/>
          <w:lang w:val="en-US"/>
        </w:rPr>
        <w:t xml:space="preserve">   11111111.11111111.11111111.11111100</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           =   11000000.10101000.01000010.00110100   =  192.168.66.52</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Broadcast add: 192.168.66.55</w:t>
      </w:r>
    </w:p>
    <w:p>
      <w:pPr>
        <w:numPr>
          <w:ilvl w:val="0"/>
          <w:numId w:val="0"/>
        </w:numPr>
        <w:ind w:leftChars="0"/>
        <w:jc w:val="left"/>
        <w:rPr>
          <w:rFonts w:hint="default" w:ascii="Times New Roman" w:hAnsi="Times New Roman" w:cs="Times New Roman"/>
          <w:b w:val="0"/>
          <w:bCs w:val="0"/>
          <w:sz w:val="24"/>
          <w:szCs w:val="24"/>
          <w:vertAlign w:val="baseline"/>
          <w:lang w:val="en-US"/>
        </w:rPr>
      </w:pP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bCs/>
          <w:sz w:val="24"/>
          <w:szCs w:val="24"/>
          <w:vertAlign w:val="baseline"/>
          <w:lang w:val="en-US"/>
        </w:rPr>
        <w:t>6.</w:t>
      </w:r>
      <w:r>
        <w:rPr>
          <w:rFonts w:hint="default" w:ascii="Times New Roman" w:hAnsi="Times New Roman" w:cs="Times New Roman"/>
          <w:b/>
          <w:bCs/>
          <w:sz w:val="24"/>
          <w:szCs w:val="24"/>
          <w:vertAlign w:val="baseline"/>
          <w:lang w:val="en-US"/>
        </w:rPr>
        <w:tab/>
      </w:r>
      <w:r>
        <w:rPr>
          <w:rFonts w:hint="default" w:ascii="Times New Roman" w:hAnsi="Times New Roman" w:cs="Times New Roman"/>
          <w:b w:val="0"/>
          <w:bCs w:val="0"/>
          <w:sz w:val="24"/>
          <w:szCs w:val="24"/>
          <w:vertAlign w:val="baseline"/>
          <w:lang w:val="en-US"/>
        </w:rPr>
        <w:t>Một hệ thống có 4 người dùng A, B, C, D có các chuỗi chip như sau:</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0 0 0 1 1 0 1 1</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B:</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0 0 1 0 1 1 1 0</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0 1 0 1 1 1 0 0</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0 1 0 0 0 0 1 0</w:t>
      </w:r>
    </w:p>
    <w:p>
      <w:pPr>
        <w:numPr>
          <w:ilvl w:val="0"/>
          <w:numId w:val="0"/>
        </w:numPr>
        <w:ind w:left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Tín hiệu tổng hợp trên đường truyền và bên nhận nhận dữ liệu là bao nhiêu khi:</w:t>
      </w:r>
    </w:p>
    <w:p>
      <w:pPr>
        <w:numPr>
          <w:ilvl w:val="0"/>
          <w:numId w:val="28"/>
        </w:numPr>
        <w:ind w:left="420" w:leftChars="0" w:firstLine="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Chỉ có C gửi bit 1.</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  B  C  D</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_   _  1  _</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Encoding signal of users:</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Combined signal:</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 = 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Decoding:</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(+1−1+1+1+1−1−1−1) = 0</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(+1−1−1−1+1+1−1+1) = 0</m:t>
        </m:r>
      </m:oMath>
      <w:r>
        <w:rPr>
          <w:rFonts w:hint="default" w:ascii="Times New Roman" w:hAnsi="Times New Roman" w:cs="Times New Roman"/>
          <w:b w:val="0"/>
          <w:bCs w:val="0"/>
          <w:sz w:val="24"/>
          <w:szCs w:val="24"/>
          <w:vertAlign w:val="baseline"/>
          <w:lang w:val="en-US"/>
        </w:rPr>
        <w:t xml:space="preserve"> </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(+1+1+1+1+1+1+1+1)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(+1+1+1−1−1−1−1+1) = 0</m:t>
        </m:r>
      </m:oMath>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28"/>
        </w:numPr>
        <w:ind w:left="420" w:leftChars="0" w:firstLine="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 gửi bit 1, C gửi bit 1.</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  B  C  D</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_   1  1   _</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Encoding:</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Combined signals:</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 = Z</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-2 + 0 + 0 + 0 + 2 + 2 + 0 - 2 = 0</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Decoding:</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(+2+0+0+0+2−2+0−2) = 0</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(+2+0+0+0+2+2+0+2)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(+2+0+0+0+2+2+0+2)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(+2+0+0+0−2−2+0+2) = 0</m:t>
        </m:r>
      </m:oMath>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28"/>
        </w:numPr>
        <w:ind w:left="420" w:leftChars="0" w:firstLine="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 gửi bit 1, B gửi bit 0.</w:t>
      </w:r>
    </w:p>
    <w:p>
      <w:pPr>
        <w:numPr>
          <w:ilvl w:val="0"/>
          <w:numId w:val="0"/>
        </w:numPr>
        <w:ind w:left="0" w:leftChars="0" w:firstLine="420" w:firstLineChars="175"/>
        <w:jc w:val="left"/>
        <w:rPr>
          <w:rFonts w:hint="default" w:ascii="Times New Roman" w:hAnsi="Times New Roman" w:cs="Times New Roman"/>
          <w:b w:val="0"/>
          <w:bCs w:val="0"/>
          <w:sz w:val="24"/>
          <w:szCs w:val="24"/>
          <w:vertAlign w:val="baseline"/>
          <w:lang w:val="en-US"/>
        </w:rPr>
      </w:pPr>
    </w:p>
    <w:p>
      <w:pPr>
        <w:numPr>
          <w:ilvl w:val="0"/>
          <w:numId w:val="0"/>
        </w:numPr>
        <w:ind w:left="0" w:leftChars="0" w:firstLine="420" w:firstLineChars="175"/>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  B  C  D</w:t>
      </w:r>
    </w:p>
    <w:p>
      <w:pPr>
        <w:numPr>
          <w:ilvl w:val="0"/>
          <w:numId w:val="0"/>
        </w:numPr>
        <w:ind w:left="0" w:leftChars="0" w:firstLine="420" w:firstLineChars="175"/>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1   0  _  _</w:t>
      </w:r>
    </w:p>
    <w:p>
      <w:pPr>
        <w:numPr>
          <w:ilvl w:val="0"/>
          <w:numId w:val="0"/>
        </w:numPr>
        <w:ind w:left="0" w:leftChars="0" w:firstLine="420" w:firstLineChars="175"/>
        <w:jc w:val="left"/>
        <w:rPr>
          <w:rFonts w:hint="default" w:ascii="Times New Roman" w:hAnsi="Times New Roman" w:cs="Times New Roman"/>
          <w:b w:val="0"/>
          <w:bCs w:val="0"/>
          <w:sz w:val="24"/>
          <w:szCs w:val="24"/>
          <w:vertAlign w:val="baseline"/>
          <w:lang w:val="en-US"/>
        </w:rPr>
      </w:pPr>
    </w:p>
    <w:p>
      <w:pPr>
        <w:keepNext w:val="0"/>
        <w:keepLines w:val="0"/>
        <w:widowControl/>
        <w:suppressLineNumbers w:val="0"/>
        <w:spacing w:before="0" w:beforeAutospacing="0" w:after="0" w:afterAutospacing="0"/>
        <w:ind w:left="0" w:right="0" w:firstLine="420" w:firstLineChars="0"/>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w:t>
      </w:r>
      <w:r>
        <w:rPr>
          <w:rFonts w:hint="default" w:ascii="Times New Roman" w:hAnsi="Times New Roman" w:eastAsia="SimSun" w:cs="Times New Roman"/>
          <w:b w:val="0"/>
          <w:bCs w:val="0"/>
          <w:kern w:val="0"/>
          <w:sz w:val="24"/>
          <w:szCs w:val="24"/>
          <w:vertAlign w:val="subscript"/>
          <w:lang w:val="en-US" w:eastAsia="zh-CN" w:bidi="ar"/>
        </w:rPr>
        <w:t>A</w:t>
      </w:r>
      <w:r>
        <w:rPr>
          <w:rFonts w:hint="default" w:ascii="Times New Roman" w:hAnsi="Times New Roman" w:eastAsia="SimSun" w:cs="Times New Roman"/>
          <w:b w:val="0"/>
          <w:bCs w:val="0"/>
          <w:kern w:val="0"/>
          <w:sz w:val="24"/>
          <w:szCs w:val="24"/>
          <w:lang w:val="en-US" w:eastAsia="zh-CN" w:bidi="ar"/>
        </w:rPr>
        <w:t xml:space="preserve"> = -1 -1 -1 +1 +1 -1 +1 +1</w:t>
      </w:r>
    </w:p>
    <w:p>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w:t>
      </w:r>
      <w:r>
        <w:rPr>
          <w:rFonts w:hint="default" w:ascii="Times New Roman" w:hAnsi="Times New Roman" w:eastAsia="SimSun" w:cs="Times New Roman"/>
          <w:b w:val="0"/>
          <w:bCs w:val="0"/>
          <w:kern w:val="0"/>
          <w:sz w:val="24"/>
          <w:szCs w:val="24"/>
          <w:vertAlign w:val="subscript"/>
          <w:lang w:val="en-US" w:eastAsia="zh-CN" w:bidi="ar"/>
        </w:rPr>
        <w:t>B</w:t>
      </w:r>
      <w:r>
        <w:rPr>
          <w:rFonts w:hint="default" w:ascii="Times New Roman" w:hAnsi="Times New Roman" w:eastAsia="SimSun" w:cs="Times New Roman"/>
          <w:b w:val="0"/>
          <w:bCs w:val="0"/>
          <w:kern w:val="0"/>
          <w:sz w:val="24"/>
          <w:szCs w:val="24"/>
          <w:lang w:val="en-US" w:eastAsia="zh-CN" w:bidi="ar"/>
        </w:rPr>
        <w:t xml:space="preserve"> = -1 -1 +1 -1 +1 +1 +1 -1</w:t>
      </w:r>
    </w:p>
    <w:p>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w:t>
      </w:r>
      <w:r>
        <w:rPr>
          <w:rFonts w:hint="default" w:ascii="Times New Roman" w:hAnsi="Times New Roman" w:eastAsia="SimSun" w:cs="Times New Roman"/>
          <w:b w:val="0"/>
          <w:bCs w:val="0"/>
          <w:kern w:val="0"/>
          <w:sz w:val="24"/>
          <w:szCs w:val="24"/>
          <w:vertAlign w:val="subscript"/>
          <w:lang w:val="en-US" w:eastAsia="zh-CN" w:bidi="ar"/>
        </w:rPr>
        <w:t>C</w:t>
      </w:r>
      <w:r>
        <w:rPr>
          <w:rFonts w:hint="default" w:ascii="Times New Roman" w:hAnsi="Times New Roman" w:eastAsia="SimSun" w:cs="Times New Roman"/>
          <w:b w:val="0"/>
          <w:bCs w:val="0"/>
          <w:kern w:val="0"/>
          <w:sz w:val="24"/>
          <w:szCs w:val="24"/>
          <w:lang w:val="en-US" w:eastAsia="zh-CN" w:bidi="ar"/>
        </w:rPr>
        <w:t xml:space="preserve"> = -1 +1 -1 +1 +1 +1 -1 -1</w:t>
      </w:r>
    </w:p>
    <w:p>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w:t>
      </w:r>
      <w:r>
        <w:rPr>
          <w:rFonts w:hint="default" w:ascii="Times New Roman" w:hAnsi="Times New Roman" w:eastAsia="SimSun" w:cs="Times New Roman"/>
          <w:b w:val="0"/>
          <w:bCs w:val="0"/>
          <w:kern w:val="0"/>
          <w:sz w:val="24"/>
          <w:szCs w:val="24"/>
          <w:vertAlign w:val="subscript"/>
          <w:lang w:val="en-US" w:eastAsia="zh-CN" w:bidi="ar"/>
        </w:rPr>
        <w:t>D</w:t>
      </w:r>
      <w:r>
        <w:rPr>
          <w:rFonts w:hint="default" w:ascii="Times New Roman" w:hAnsi="Times New Roman" w:eastAsia="SimSun" w:cs="Times New Roman"/>
          <w:b w:val="0"/>
          <w:bCs w:val="0"/>
          <w:kern w:val="0"/>
          <w:sz w:val="24"/>
          <w:szCs w:val="24"/>
          <w:lang w:val="en-US" w:eastAsia="zh-CN" w:bidi="ar"/>
        </w:rPr>
        <w:t xml:space="preserve"> = -1 +1 -1 -1 -1 -1 +1 -1</w:t>
      </w:r>
    </w:p>
    <w:p>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spacing w:before="0" w:beforeAutospacing="0" w:after="0" w:afterAutospacing="0"/>
        <w:ind w:left="400" w:leftChars="200" w:right="0" w:firstLine="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Encoding:</w:t>
      </w:r>
    </w:p>
    <w:p>
      <w:pPr>
        <w:keepNext w:val="0"/>
        <w:keepLines w:val="0"/>
        <w:widowControl/>
        <w:suppressLineNumbers w:val="0"/>
        <w:spacing w:before="0" w:beforeAutospacing="0" w:after="0" w:afterAutospacing="0"/>
        <w:ind w:left="400" w:leftChars="200" w:right="0" w:firstLine="0" w:firstLineChars="0"/>
        <w:jc w:val="left"/>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Z</w:t>
      </w:r>
      <w:r>
        <w:rPr>
          <w:rFonts w:hint="default" w:ascii="Times New Roman" w:hAnsi="Times New Roman" w:eastAsia="SimSun" w:cs="Times New Roman"/>
          <w:b w:val="0"/>
          <w:bCs w:val="0"/>
          <w:kern w:val="0"/>
          <w:sz w:val="24"/>
          <w:szCs w:val="24"/>
          <w:vertAlign w:val="subscript"/>
          <w:lang w:val="en-US" w:eastAsia="zh-CN" w:bidi="ar"/>
        </w:rPr>
        <w:t>A</w:t>
      </w:r>
      <w:r>
        <w:rPr>
          <w:rFonts w:hint="default" w:ascii="Times New Roman" w:hAnsi="Times New Roman" w:eastAsia="SimSun" w:cs="Times New Roman"/>
          <w:b w:val="0"/>
          <w:bCs w:val="0"/>
          <w:kern w:val="0"/>
          <w:sz w:val="24"/>
          <w:szCs w:val="24"/>
          <w:vertAlign w:val="baseline"/>
          <w:lang w:val="en-US" w:eastAsia="zh-CN" w:bidi="ar"/>
        </w:rPr>
        <w:t xml:space="preserve"> = D</w:t>
      </w:r>
      <w:r>
        <w:rPr>
          <w:rFonts w:hint="default" w:ascii="Times New Roman" w:hAnsi="Times New Roman" w:eastAsia="SimSun" w:cs="Times New Roman"/>
          <w:b w:val="0"/>
          <w:bCs w:val="0"/>
          <w:kern w:val="0"/>
          <w:sz w:val="24"/>
          <w:szCs w:val="24"/>
          <w:vertAlign w:val="subscript"/>
          <w:lang w:val="en-US" w:eastAsia="zh-CN" w:bidi="ar"/>
        </w:rPr>
        <w:t>A</w:t>
      </w:r>
      <w:r>
        <w:rPr>
          <w:rFonts w:hint="default" w:ascii="Times New Roman" w:hAnsi="Times New Roman" w:eastAsia="SimSun" w:cs="Times New Roman"/>
          <w:b w:val="0"/>
          <w:bCs w:val="0"/>
          <w:kern w:val="0"/>
          <w:sz w:val="24"/>
          <w:szCs w:val="24"/>
          <w:vertAlign w:val="baseline"/>
          <w:lang w:val="en-US" w:eastAsia="zh-CN" w:bidi="ar"/>
        </w:rPr>
        <w:t xml:space="preserve"> x C</w:t>
      </w:r>
      <w:r>
        <w:rPr>
          <w:rFonts w:hint="default" w:ascii="Times New Roman" w:hAnsi="Times New Roman" w:eastAsia="SimSun" w:cs="Times New Roman"/>
          <w:b w:val="0"/>
          <w:bCs w:val="0"/>
          <w:kern w:val="0"/>
          <w:sz w:val="24"/>
          <w:szCs w:val="24"/>
          <w:vertAlign w:val="subscript"/>
          <w:lang w:val="en-US" w:eastAsia="zh-CN" w:bidi="ar"/>
        </w:rPr>
        <w:t>A</w:t>
      </w:r>
      <w:r>
        <w:rPr>
          <w:rFonts w:hint="default" w:ascii="Times New Roman" w:hAnsi="Times New Roman" w:eastAsia="SimSun" w:cs="Times New Roman"/>
          <w:b w:val="0"/>
          <w:bCs w:val="0"/>
          <w:kern w:val="0"/>
          <w:sz w:val="24"/>
          <w:szCs w:val="24"/>
          <w:vertAlign w:val="baseline"/>
          <w:lang w:val="en-US" w:eastAsia="zh-CN" w:bidi="ar"/>
        </w:rPr>
        <w:t xml:space="preserve"> = -1 -1 -1 +1 +1 -1 +1 +1</w:t>
      </w:r>
    </w:p>
    <w:p>
      <w:pPr>
        <w:keepNext w:val="0"/>
        <w:keepLines w:val="0"/>
        <w:widowControl/>
        <w:suppressLineNumbers w:val="0"/>
        <w:spacing w:before="0" w:beforeAutospacing="0" w:after="0" w:afterAutospacing="0"/>
        <w:ind w:left="400" w:leftChars="200" w:right="0" w:firstLine="0" w:firstLineChars="0"/>
        <w:jc w:val="left"/>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ab/>
      </w:r>
      <w:r>
        <w:rPr>
          <w:rFonts w:hint="default" w:ascii="Times New Roman" w:hAnsi="Times New Roman" w:eastAsia="SimSun" w:cs="Times New Roman"/>
          <w:b w:val="0"/>
          <w:bCs w:val="0"/>
          <w:kern w:val="0"/>
          <w:sz w:val="24"/>
          <w:szCs w:val="24"/>
          <w:vertAlign w:val="baseline"/>
          <w:lang w:val="en-US" w:eastAsia="zh-CN" w:bidi="ar"/>
        </w:rPr>
        <w:tab/>
      </w:r>
      <w:r>
        <w:rPr>
          <w:rFonts w:hint="default" w:ascii="Times New Roman" w:hAnsi="Times New Roman" w:eastAsia="SimSun" w:cs="Times New Roman"/>
          <w:b w:val="0"/>
          <w:bCs w:val="0"/>
          <w:kern w:val="0"/>
          <w:sz w:val="24"/>
          <w:szCs w:val="24"/>
          <w:vertAlign w:val="baseline"/>
          <w:lang w:val="en-US" w:eastAsia="zh-CN" w:bidi="ar"/>
        </w:rPr>
        <w:t>Z</w:t>
      </w:r>
      <w:r>
        <w:rPr>
          <w:rFonts w:hint="default" w:ascii="Times New Roman" w:hAnsi="Times New Roman" w:eastAsia="SimSun" w:cs="Times New Roman"/>
          <w:b w:val="0"/>
          <w:bCs w:val="0"/>
          <w:kern w:val="0"/>
          <w:sz w:val="24"/>
          <w:szCs w:val="24"/>
          <w:vertAlign w:val="subscript"/>
          <w:lang w:val="en-US" w:eastAsia="zh-CN" w:bidi="ar"/>
        </w:rPr>
        <w:t>B</w:t>
      </w:r>
      <w:r>
        <w:rPr>
          <w:rFonts w:hint="default" w:ascii="Times New Roman" w:hAnsi="Times New Roman" w:eastAsia="SimSun" w:cs="Times New Roman"/>
          <w:b w:val="0"/>
          <w:bCs w:val="0"/>
          <w:kern w:val="0"/>
          <w:sz w:val="24"/>
          <w:szCs w:val="24"/>
          <w:vertAlign w:val="baseline"/>
          <w:lang w:val="en-US" w:eastAsia="zh-CN" w:bidi="ar"/>
        </w:rPr>
        <w:t xml:space="preserve"> = D</w:t>
      </w:r>
      <w:r>
        <w:rPr>
          <w:rFonts w:hint="default" w:ascii="Times New Roman" w:hAnsi="Times New Roman" w:eastAsia="SimSun" w:cs="Times New Roman"/>
          <w:b w:val="0"/>
          <w:bCs w:val="0"/>
          <w:kern w:val="0"/>
          <w:sz w:val="24"/>
          <w:szCs w:val="24"/>
          <w:vertAlign w:val="subscript"/>
          <w:lang w:val="en-US" w:eastAsia="zh-CN" w:bidi="ar"/>
        </w:rPr>
        <w:t>B</w:t>
      </w:r>
      <w:r>
        <w:rPr>
          <w:rFonts w:hint="default" w:ascii="Times New Roman" w:hAnsi="Times New Roman" w:eastAsia="SimSun" w:cs="Times New Roman"/>
          <w:b w:val="0"/>
          <w:bCs w:val="0"/>
          <w:kern w:val="0"/>
          <w:sz w:val="24"/>
          <w:szCs w:val="24"/>
          <w:vertAlign w:val="baseline"/>
          <w:lang w:val="en-US" w:eastAsia="zh-CN" w:bidi="ar"/>
        </w:rPr>
        <w:t xml:space="preserve"> x C</w:t>
      </w:r>
      <w:r>
        <w:rPr>
          <w:rFonts w:hint="default" w:ascii="Times New Roman" w:hAnsi="Times New Roman" w:eastAsia="SimSun" w:cs="Times New Roman"/>
          <w:b w:val="0"/>
          <w:bCs w:val="0"/>
          <w:kern w:val="0"/>
          <w:sz w:val="24"/>
          <w:szCs w:val="24"/>
          <w:vertAlign w:val="subscript"/>
          <w:lang w:val="en-US" w:eastAsia="zh-CN" w:bidi="ar"/>
        </w:rPr>
        <w:t>B</w:t>
      </w:r>
      <w:r>
        <w:rPr>
          <w:rFonts w:hint="default" w:ascii="Times New Roman" w:hAnsi="Times New Roman" w:eastAsia="SimSun" w:cs="Times New Roman"/>
          <w:b w:val="0"/>
          <w:bCs w:val="0"/>
          <w:kern w:val="0"/>
          <w:sz w:val="24"/>
          <w:szCs w:val="24"/>
          <w:vertAlign w:val="baseline"/>
          <w:lang w:val="en-US" w:eastAsia="zh-CN" w:bidi="ar"/>
        </w:rPr>
        <w:t xml:space="preserve"> = +1 +1 -1 +1 -1 -1 -1 +1</w:t>
      </w:r>
    </w:p>
    <w:p>
      <w:pPr>
        <w:keepNext w:val="0"/>
        <w:keepLines w:val="0"/>
        <w:widowControl/>
        <w:suppressLineNumbers w:val="0"/>
        <w:spacing w:before="0" w:beforeAutospacing="0" w:after="0" w:afterAutospacing="0"/>
        <w:ind w:left="400" w:leftChars="200" w:right="0" w:firstLine="0" w:firstLineChars="0"/>
        <w:jc w:val="left"/>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Combined signals:</w:t>
      </w:r>
    </w:p>
    <w:p>
      <w:pPr>
        <w:keepNext w:val="0"/>
        <w:keepLines w:val="0"/>
        <w:widowControl/>
        <w:suppressLineNumbers w:val="0"/>
        <w:spacing w:before="0" w:beforeAutospacing="0" w:after="0" w:afterAutospacing="0"/>
        <w:ind w:left="400" w:leftChars="200" w:right="0" w:firstLine="0" w:firstLineChars="0"/>
        <w:jc w:val="left"/>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ab/>
      </w:r>
      <w:r>
        <w:rPr>
          <w:rFonts w:hint="default" w:ascii="Times New Roman" w:hAnsi="Times New Roman" w:eastAsia="SimSun" w:cs="Times New Roman"/>
          <w:b w:val="0"/>
          <w:bCs w:val="0"/>
          <w:kern w:val="0"/>
          <w:sz w:val="24"/>
          <w:szCs w:val="24"/>
          <w:vertAlign w:val="baseline"/>
          <w:lang w:val="en-US" w:eastAsia="zh-CN" w:bidi="ar"/>
        </w:rPr>
        <w:tab/>
      </w:r>
      <w:r>
        <w:rPr>
          <w:rFonts w:hint="default" w:ascii="Times New Roman" w:hAnsi="Times New Roman" w:eastAsia="SimSun" w:cs="Times New Roman"/>
          <w:b w:val="0"/>
          <w:bCs w:val="0"/>
          <w:kern w:val="0"/>
          <w:sz w:val="24"/>
          <w:szCs w:val="24"/>
          <w:vertAlign w:val="baseline"/>
          <w:lang w:val="en-US" w:eastAsia="zh-CN" w:bidi="ar"/>
        </w:rPr>
        <w:t>Z = Z</w:t>
      </w:r>
      <w:r>
        <w:rPr>
          <w:rFonts w:hint="default" w:ascii="Times New Roman" w:hAnsi="Times New Roman" w:eastAsia="SimSun" w:cs="Times New Roman"/>
          <w:b w:val="0"/>
          <w:bCs w:val="0"/>
          <w:kern w:val="0"/>
          <w:sz w:val="24"/>
          <w:szCs w:val="24"/>
          <w:vertAlign w:val="subscript"/>
          <w:lang w:val="en-US" w:eastAsia="zh-CN" w:bidi="ar"/>
        </w:rPr>
        <w:t>A</w:t>
      </w:r>
      <w:r>
        <w:rPr>
          <w:rFonts w:hint="default" w:ascii="Times New Roman" w:hAnsi="Times New Roman" w:eastAsia="SimSun" w:cs="Times New Roman"/>
          <w:b w:val="0"/>
          <w:bCs w:val="0"/>
          <w:kern w:val="0"/>
          <w:sz w:val="24"/>
          <w:szCs w:val="24"/>
          <w:vertAlign w:val="baseline"/>
          <w:lang w:val="en-US" w:eastAsia="zh-CN" w:bidi="ar"/>
        </w:rPr>
        <w:t xml:space="preserve"> + Z</w:t>
      </w:r>
      <w:r>
        <w:rPr>
          <w:rFonts w:hint="default" w:ascii="Times New Roman" w:hAnsi="Times New Roman" w:eastAsia="SimSun" w:cs="Times New Roman"/>
          <w:b w:val="0"/>
          <w:bCs w:val="0"/>
          <w:kern w:val="0"/>
          <w:sz w:val="24"/>
          <w:szCs w:val="24"/>
          <w:vertAlign w:val="subscript"/>
          <w:lang w:val="en-US" w:eastAsia="zh-CN" w:bidi="ar"/>
        </w:rPr>
        <w:t>B</w:t>
      </w:r>
      <w:r>
        <w:rPr>
          <w:rFonts w:hint="default" w:ascii="Times New Roman" w:hAnsi="Times New Roman" w:eastAsia="SimSun" w:cs="Times New Roman"/>
          <w:b w:val="0"/>
          <w:bCs w:val="0"/>
          <w:kern w:val="0"/>
          <w:sz w:val="24"/>
          <w:szCs w:val="24"/>
          <w:vertAlign w:val="baseline"/>
          <w:lang w:val="en-US" w:eastAsia="zh-CN" w:bidi="ar"/>
        </w:rPr>
        <w:t xml:space="preserve"> = 0 + 0 - 2 + 2 + 0 - 2 + 0 + 2</w:t>
      </w:r>
    </w:p>
    <w:p>
      <w:pPr>
        <w:keepNext w:val="0"/>
        <w:keepLines w:val="0"/>
        <w:widowControl/>
        <w:suppressLineNumbers w:val="0"/>
        <w:spacing w:before="0" w:beforeAutospacing="0" w:after="0" w:afterAutospacing="0"/>
        <w:ind w:right="0" w:firstLine="420" w:firstLineChars="0"/>
        <w:jc w:val="left"/>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Decoding:</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eastAsia="SimSun" w:cs="Times New Roman"/>
          <w:b w:val="0"/>
          <w:bCs w:val="0"/>
          <w:kern w:val="0"/>
          <w:sz w:val="24"/>
          <w:szCs w:val="24"/>
          <w:vertAlign w:val="baseline"/>
          <w:lang w:val="en-US" w:eastAsia="zh-CN" w:bidi="ar"/>
        </w:rPr>
        <w:tab/>
      </w:r>
      <w:r>
        <w:rPr>
          <w:rFonts w:hint="default" w:ascii="Times New Roman" w:hAnsi="Times New Roman" w:eastAsia="SimSun" w:cs="Times New Roman"/>
          <w:b w:val="0"/>
          <w:bCs w:val="0"/>
          <w:kern w:val="0"/>
          <w:sz w:val="24"/>
          <w:szCs w:val="24"/>
          <w:vertAlign w:val="baseline"/>
          <w:lang w:val="en-US" w:eastAsia="zh-CN" w:bidi="ar"/>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(0+0+2+2+0+2+0+2)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(0+0−2−2+0−2+0−2)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 xml:space="preserve">(0+0+2+2+0−2+0−2) = </m:t>
        </m:r>
      </m:oMath>
      <w:r>
        <w:rPr>
          <w:rFonts w:hint="default" w:hAnsi="Cambria Math" w:cs="Times New Roman"/>
          <w:i w:val="0"/>
          <w:sz w:val="24"/>
          <w:szCs w:val="24"/>
          <w:vertAlign w:val="baseline"/>
          <w:lang w:val="en-US"/>
        </w:rPr>
        <w:t>0</w:t>
      </w:r>
    </w:p>
    <w:p>
      <w:pPr>
        <w:keepNext w:val="0"/>
        <w:keepLines w:val="0"/>
        <w:widowControl/>
        <w:suppressLineNumbers w:val="0"/>
        <w:spacing w:before="0" w:beforeAutospacing="0" w:after="0" w:afterAutospacing="0"/>
        <w:ind w:left="400" w:leftChars="200" w:right="0" w:firstLine="0" w:firstLineChars="0"/>
        <w:jc w:val="left"/>
        <w:rPr>
          <w:rFonts w:hint="default" w:hAnsi="Cambria Math" w:cs="Times New Roman"/>
          <w:i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Z . C</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(0+0+2−2+0+2+0−2) = 0</m:t>
        </m:r>
      </m:oMath>
    </w:p>
    <w:p>
      <w:pPr>
        <w:keepNext w:val="0"/>
        <w:keepLines w:val="0"/>
        <w:widowControl/>
        <w:suppressLineNumbers w:val="0"/>
        <w:spacing w:before="0" w:beforeAutospacing="0" w:after="0" w:afterAutospacing="0"/>
        <w:ind w:left="400" w:leftChars="200" w:right="0" w:firstLine="0" w:firstLineChars="0"/>
        <w:jc w:val="left"/>
        <w:rPr>
          <w:rFonts w:hint="default" w:hAnsi="Cambria Math" w:cs="Times New Roman"/>
          <w:i w:val="0"/>
          <w:sz w:val="24"/>
          <w:szCs w:val="24"/>
          <w:vertAlign w:val="baseline"/>
          <w:lang w:val="en-US"/>
        </w:rPr>
      </w:pPr>
    </w:p>
    <w:p>
      <w:pPr>
        <w:numPr>
          <w:ilvl w:val="0"/>
          <w:numId w:val="28"/>
        </w:numPr>
        <w:ind w:left="420" w:leftChars="0" w:firstLine="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 C gửi bit 1, B gửi bit 0.</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ind w:left="420" w:leftChars="0" w:firstLine="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w:t>
      </w:r>
    </w:p>
    <w:p>
      <w:pPr>
        <w:numPr>
          <w:ilvl w:val="0"/>
          <w:numId w:val="0"/>
        </w:numPr>
        <w:ind w:left="840"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0</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1</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_</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Encoding signal of users: </w:t>
      </w:r>
      <w:r>
        <w:rPr>
          <w:rFonts w:hint="default" w:ascii="Times New Roman" w:hAnsi="Times New Roman" w:cs="Times New Roman"/>
          <w:b/>
          <w:bCs/>
          <w:i w:val="0"/>
          <w:iCs w:val="0"/>
          <w:color w:val="FF0000"/>
          <w:sz w:val="24"/>
          <w:szCs w:val="24"/>
          <w:vertAlign w:val="baseline"/>
          <w:lang w:val="en-US"/>
        </w:rPr>
        <w:t>Z</w:t>
      </w:r>
      <w:r>
        <w:rPr>
          <w:rFonts w:hint="default" w:ascii="Times New Roman" w:hAnsi="Times New Roman" w:cs="Times New Roman"/>
          <w:b/>
          <w:bCs/>
          <w:i w:val="0"/>
          <w:iCs w:val="0"/>
          <w:color w:val="FF0000"/>
          <w:sz w:val="24"/>
          <w:szCs w:val="24"/>
          <w:vertAlign w:val="subscript"/>
          <w:lang w:val="en-US"/>
        </w:rPr>
        <w:t>i</w:t>
      </w:r>
      <w:r>
        <w:rPr>
          <w:rFonts w:hint="default" w:ascii="Times New Roman" w:hAnsi="Times New Roman" w:cs="Times New Roman"/>
          <w:b/>
          <w:bCs/>
          <w:i w:val="0"/>
          <w:iCs w:val="0"/>
          <w:color w:val="FF0000"/>
          <w:sz w:val="24"/>
          <w:szCs w:val="24"/>
          <w:vertAlign w:val="baseline"/>
          <w:lang w:val="en-US"/>
        </w:rPr>
        <w:t xml:space="preserve"> = D</w:t>
      </w:r>
      <w:r>
        <w:rPr>
          <w:rFonts w:hint="default" w:ascii="Times New Roman" w:hAnsi="Times New Roman" w:cs="Times New Roman"/>
          <w:b/>
          <w:bCs/>
          <w:i w:val="0"/>
          <w:iCs w:val="0"/>
          <w:color w:val="FF0000"/>
          <w:sz w:val="24"/>
          <w:szCs w:val="24"/>
          <w:vertAlign w:val="subscript"/>
          <w:lang w:val="en-US"/>
        </w:rPr>
        <w:t>i</w:t>
      </w:r>
      <w:r>
        <w:rPr>
          <w:rFonts w:hint="default" w:ascii="Times New Roman" w:hAnsi="Times New Roman" w:cs="Times New Roman"/>
          <w:b/>
          <w:bCs/>
          <w:i w:val="0"/>
          <w:iCs w:val="0"/>
          <w:color w:val="FF0000"/>
          <w:sz w:val="24"/>
          <w:szCs w:val="24"/>
          <w:vertAlign w:val="baseline"/>
          <w:lang w:val="en-US"/>
        </w:rPr>
        <w:t xml:space="preserve"> x C</w:t>
      </w:r>
      <w:r>
        <w:rPr>
          <w:rFonts w:hint="default" w:ascii="Times New Roman" w:hAnsi="Times New Roman" w:cs="Times New Roman"/>
          <w:b/>
          <w:bCs/>
          <w:i w:val="0"/>
          <w:iCs w:val="0"/>
          <w:color w:val="FF0000"/>
          <w:sz w:val="24"/>
          <w:szCs w:val="24"/>
          <w:vertAlign w:val="subscript"/>
          <w:lang w:val="en-US"/>
        </w:rPr>
        <w:t>i</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+1 +1 -1 +1 -1 -1 -1 +1 </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Combined signal: </w:t>
      </w:r>
      <m:oMath>
        <m:r>
          <m:rPr>
            <m:sty m:val="b"/>
          </m:rPr>
          <w:rPr>
            <w:rFonts w:hint="default" w:ascii="Cambria Math" w:hAnsi="Cambria Math" w:cs="Times New Roman"/>
            <w:color w:val="FF0000"/>
            <w:sz w:val="24"/>
            <w:szCs w:val="24"/>
            <w:vertAlign w:val="baseline"/>
            <w:lang w:val="en-US" w:eastAsia="zh-CN" w:bidi="ar-SA"/>
          </w:rPr>
          <m:t xml:space="preserve">Z = </m:t>
        </m:r>
        <m:nary>
          <m:naryPr>
            <m:chr m:val="∑"/>
            <m:limLoc m:val="undOvr"/>
            <m:ctrlPr>
              <w:rPr>
                <w:rFonts w:hint="default" w:ascii="Cambria Math" w:hAnsi="Cambria Math" w:cs="Times New Roman"/>
                <w:b/>
                <w:bCs/>
                <w:color w:val="FF0000"/>
                <w:sz w:val="24"/>
                <w:szCs w:val="24"/>
                <w:vertAlign w:val="baseline"/>
                <w:lang w:val="en-US" w:eastAsia="zh-CN" w:bidi="ar-SA"/>
              </w:rPr>
            </m:ctrlPr>
          </m:naryPr>
          <m:sub>
            <m:r>
              <m:rPr>
                <m:sty m:val="b"/>
              </m:rPr>
              <w:rPr>
                <w:rFonts w:hint="default" w:ascii="Cambria Math" w:hAnsi="Cambria Math" w:cs="Times New Roman"/>
                <w:color w:val="FF0000"/>
                <w:sz w:val="24"/>
                <w:szCs w:val="24"/>
                <w:vertAlign w:val="baseline"/>
                <w:lang w:val="en-US" w:eastAsia="zh-CN" w:bidi="ar-SA"/>
              </w:rPr>
              <m:t>i = 1</m:t>
            </m:r>
            <m:ctrlPr>
              <w:rPr>
                <w:rFonts w:hint="default" w:ascii="Cambria Math" w:hAnsi="Cambria Math" w:cs="Times New Roman"/>
                <w:b/>
                <w:bCs/>
                <w:color w:val="FF0000"/>
                <w:sz w:val="24"/>
                <w:szCs w:val="24"/>
                <w:vertAlign w:val="baseline"/>
                <w:lang w:val="en-US" w:eastAsia="zh-CN" w:bidi="ar-SA"/>
              </w:rPr>
            </m:ctrlPr>
          </m:sub>
          <m:sup>
            <m:r>
              <m:rPr>
                <m:sty m:val="b"/>
              </m:rPr>
              <w:rPr>
                <w:rFonts w:hint="default" w:ascii="Cambria Math" w:hAnsi="Cambria Math" w:cs="Times New Roman"/>
                <w:color w:val="FF0000"/>
                <w:sz w:val="24"/>
                <w:szCs w:val="24"/>
                <w:vertAlign w:val="baseline"/>
                <w:lang w:val="en-US" w:eastAsia="zh-CN" w:bidi="ar-SA"/>
              </w:rPr>
              <m:t>n</m:t>
            </m:r>
            <m:ctrlPr>
              <w:rPr>
                <w:rFonts w:hint="default" w:ascii="Cambria Math" w:hAnsi="Cambria Math" w:cs="Times New Roman"/>
                <w:b/>
                <w:bCs/>
                <w:color w:val="FF0000"/>
                <w:sz w:val="24"/>
                <w:szCs w:val="24"/>
                <w:vertAlign w:val="baseline"/>
                <w:lang w:val="en-US" w:eastAsia="zh-CN" w:bidi="ar-SA"/>
              </w:rPr>
            </m:ctrlPr>
          </m:sup>
          <m:e>
            <m:sSub>
              <m:sSubPr>
                <m:ctrlPr>
                  <w:rPr>
                    <w:rFonts w:hint="default" w:ascii="Cambria Math" w:hAnsi="Cambria Math" w:cs="Times New Roman"/>
                    <w:b/>
                    <w:bCs/>
                    <w:color w:val="FF0000"/>
                    <w:sz w:val="24"/>
                    <w:szCs w:val="24"/>
                    <w:vertAlign w:val="baseline"/>
                    <w:lang w:val="en-US" w:eastAsia="zh-CN" w:bidi="ar-SA"/>
                  </w:rPr>
                </m:ctrlPr>
              </m:sSubPr>
              <m:e>
                <m:r>
                  <m:rPr>
                    <m:sty m:val="b"/>
                  </m:rPr>
                  <w:rPr>
                    <w:rFonts w:hint="default" w:ascii="Cambria Math" w:hAnsi="Cambria Math" w:cs="Times New Roman"/>
                    <w:color w:val="FF0000"/>
                    <w:sz w:val="24"/>
                    <w:szCs w:val="24"/>
                    <w:vertAlign w:val="baseline"/>
                    <w:lang w:val="en-US" w:eastAsia="zh-CN" w:bidi="ar-SA"/>
                  </w:rPr>
                  <m:t>Z</m:t>
                </m:r>
                <m:ctrlPr>
                  <w:rPr>
                    <w:rFonts w:hint="default" w:ascii="Cambria Math" w:hAnsi="Cambria Math" w:cs="Times New Roman"/>
                    <w:b/>
                    <w:bCs/>
                    <w:color w:val="FF0000"/>
                    <w:sz w:val="24"/>
                    <w:szCs w:val="24"/>
                    <w:vertAlign w:val="baseline"/>
                    <w:lang w:val="en-US" w:eastAsia="zh-CN" w:bidi="ar-SA"/>
                  </w:rPr>
                </m:ctrlPr>
              </m:e>
              <m:sub>
                <m:r>
                  <m:rPr>
                    <m:sty m:val="b"/>
                  </m:rPr>
                  <w:rPr>
                    <w:rFonts w:hint="default" w:ascii="Cambria Math" w:hAnsi="Cambria Math" w:cs="Times New Roman"/>
                    <w:color w:val="FF0000"/>
                    <w:sz w:val="24"/>
                    <w:szCs w:val="24"/>
                    <w:vertAlign w:val="baseline"/>
                    <w:lang w:val="en-US" w:eastAsia="zh-CN" w:bidi="ar-SA"/>
                  </w:rPr>
                  <m:t>i</m:t>
                </m:r>
                <m:ctrlPr>
                  <w:rPr>
                    <w:rFonts w:hint="default" w:ascii="Cambria Math" w:hAnsi="Cambria Math" w:cs="Times New Roman"/>
                    <w:b/>
                    <w:bCs/>
                    <w:color w:val="FF0000"/>
                    <w:sz w:val="24"/>
                    <w:szCs w:val="24"/>
                    <w:vertAlign w:val="baseline"/>
                    <w:lang w:val="en-US" w:eastAsia="zh-CN" w:bidi="ar-SA"/>
                  </w:rPr>
                </m:ctrlPr>
              </m:sub>
            </m:sSub>
            <m:ctrlPr>
              <w:rPr>
                <w:rFonts w:hint="default" w:ascii="Cambria Math" w:hAnsi="Cambria Math" w:cs="Times New Roman"/>
                <w:b/>
                <w:bCs/>
                <w:color w:val="FF0000"/>
                <w:sz w:val="24"/>
                <w:szCs w:val="24"/>
                <w:vertAlign w:val="baseline"/>
                <w:lang w:val="en-US" w:eastAsia="zh-CN" w:bidi="ar-SA"/>
              </w:rPr>
            </m:ctrlPr>
          </m:e>
        </m:nary>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 = Z</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Z</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+1 -3 +3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Decoding: </w:t>
      </w:r>
      <m:oMath>
        <m:sSub>
          <m:sSubPr>
            <m:ctrlPr>
              <w:rPr>
                <w:rFonts w:ascii="Cambria Math" w:hAnsi="Cambria Math" w:cs="Times New Roman"/>
                <w:b/>
                <w:bCs/>
                <w:i/>
                <w:color w:val="FF0000"/>
                <w:sz w:val="24"/>
                <w:szCs w:val="24"/>
                <w:vertAlign w:val="baseline"/>
                <w:lang w:val="en-US"/>
              </w:rPr>
            </m:ctrlPr>
          </m:sSubPr>
          <m:e>
            <m:r>
              <m:rPr>
                <m:sty m:val="bi"/>
              </m:rPr>
              <w:rPr>
                <w:rFonts w:hint="default" w:ascii="Cambria Math" w:hAnsi="Cambria Math" w:cs="Times New Roman"/>
                <w:color w:val="FF0000"/>
                <w:sz w:val="24"/>
                <w:szCs w:val="24"/>
                <w:vertAlign w:val="baseline"/>
                <w:lang w:val="en-US"/>
              </w:rPr>
              <m:t>D</m:t>
            </m:r>
            <m:ctrlPr>
              <w:rPr>
                <w:rFonts w:ascii="Cambria Math" w:hAnsi="Cambria Math" w:cs="Times New Roman"/>
                <w:b/>
                <w:bCs/>
                <w:i/>
                <w:color w:val="FF0000"/>
                <w:sz w:val="24"/>
                <w:szCs w:val="24"/>
                <w:vertAlign w:val="baseline"/>
                <w:lang w:val="en-US"/>
              </w:rPr>
            </m:ctrlPr>
          </m:e>
          <m:sub>
            <m:r>
              <m:rPr>
                <m:sty m:val="bi"/>
              </m:rPr>
              <w:rPr>
                <w:rFonts w:hint="default" w:ascii="Cambria Math" w:hAnsi="Cambria Math" w:cs="Times New Roman"/>
                <w:color w:val="FF0000"/>
                <w:sz w:val="24"/>
                <w:szCs w:val="24"/>
                <w:vertAlign w:val="baseline"/>
                <w:lang w:val="en-US"/>
              </w:rPr>
              <m:t>i</m:t>
            </m:r>
            <m:ctrlPr>
              <w:rPr>
                <w:rFonts w:ascii="Cambria Math" w:hAnsi="Cambria Math" w:cs="Times New Roman"/>
                <w:b/>
                <w:bCs/>
                <w:i/>
                <w:color w:val="FF0000"/>
                <w:sz w:val="24"/>
                <w:szCs w:val="24"/>
                <w:vertAlign w:val="baseline"/>
                <w:lang w:val="en-US"/>
              </w:rPr>
            </m:ctrlPr>
          </m:sub>
        </m:sSub>
        <m:r>
          <m:rPr>
            <m:sty m:val="bi"/>
          </m:rPr>
          <w:rPr>
            <w:rFonts w:hint="default" w:ascii="Cambria Math" w:hAnsi="Cambria Math" w:cs="Times New Roman"/>
            <w:color w:val="FF0000"/>
            <w:sz w:val="24"/>
            <w:szCs w:val="24"/>
            <w:vertAlign w:val="baseline"/>
            <w:lang w:val="en-US"/>
          </w:rPr>
          <m:t xml:space="preserve"> = Z . </m:t>
        </m:r>
        <m:sSub>
          <m:sSubPr>
            <m:ctrlPr>
              <w:rPr>
                <w:rFonts w:hint="default" w:ascii="Cambria Math" w:hAnsi="Cambria Math" w:cs="Times New Roman"/>
                <w:b/>
                <w:bCs/>
                <w:i/>
                <w:color w:val="FF0000"/>
                <w:sz w:val="24"/>
                <w:szCs w:val="24"/>
                <w:vertAlign w:val="baseline"/>
                <w:lang w:val="en-US"/>
              </w:rPr>
            </m:ctrlPr>
          </m:sSubPr>
          <m:e>
            <m:r>
              <m:rPr>
                <m:sty m:val="bi"/>
              </m:rPr>
              <w:rPr>
                <w:rFonts w:hint="default" w:ascii="Cambria Math" w:hAnsi="Cambria Math" w:cs="Times New Roman"/>
                <w:color w:val="FF0000"/>
                <w:sz w:val="24"/>
                <w:szCs w:val="24"/>
                <w:vertAlign w:val="baseline"/>
                <w:lang w:val="en-US"/>
              </w:rPr>
              <m:t>C</m:t>
            </m:r>
            <m:ctrlPr>
              <w:rPr>
                <w:rFonts w:hint="default" w:ascii="Cambria Math" w:hAnsi="Cambria Math" w:cs="Times New Roman"/>
                <w:b/>
                <w:bCs/>
                <w:i/>
                <w:color w:val="FF0000"/>
                <w:sz w:val="24"/>
                <w:szCs w:val="24"/>
                <w:vertAlign w:val="baseline"/>
                <w:lang w:val="en-US"/>
              </w:rPr>
            </m:ctrlPr>
          </m:e>
          <m:sub>
            <m:r>
              <m:rPr>
                <m:sty m:val="bi"/>
              </m:rPr>
              <w:rPr>
                <w:rFonts w:hint="default" w:ascii="Cambria Math" w:hAnsi="Cambria Math" w:cs="Times New Roman"/>
                <w:color w:val="FF0000"/>
                <w:sz w:val="24"/>
                <w:szCs w:val="24"/>
                <w:vertAlign w:val="baseline"/>
                <w:lang w:val="en-US"/>
              </w:rPr>
              <m:t>i</m:t>
            </m:r>
            <m:ctrlPr>
              <w:rPr>
                <w:rFonts w:hint="default" w:ascii="Cambria Math" w:hAnsi="Cambria Math" w:cs="Times New Roman"/>
                <w:b/>
                <w:bCs/>
                <w:i/>
                <w:color w:val="FF0000"/>
                <w:sz w:val="24"/>
                <w:szCs w:val="24"/>
                <w:vertAlign w:val="baseline"/>
                <w:lang w:val="en-US"/>
              </w:rPr>
            </m:ctrlPr>
          </m:sub>
        </m:sSub>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(+1 −1 +3+3+1+1−1+1)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(+1 −1 −3−3+1−1−1−1)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 +1 +3+3+1−1+1−1)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(+1 −1 +3−3−1+1−1−1) = 0</m:t>
        </m:r>
      </m:oMath>
    </w:p>
    <w:p>
      <w:pPr>
        <w:numPr>
          <w:ilvl w:val="0"/>
          <w:numId w:val="28"/>
        </w:numPr>
        <w:ind w:left="420" w:leftChars="0" w:firstLine="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 B, C, D gửi bit 1.</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ind w:left="420" w:leftChars="0" w:firstLine="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w:t>
      </w:r>
    </w:p>
    <w:p>
      <w:pPr>
        <w:numPr>
          <w:ilvl w:val="0"/>
          <w:numId w:val="0"/>
        </w:numPr>
        <w:ind w:left="840"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1</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1</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1</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Encoding signal of users: </w:t>
      </w:r>
      <w:r>
        <w:rPr>
          <w:rFonts w:hint="default" w:ascii="Times New Roman" w:hAnsi="Times New Roman" w:cs="Times New Roman"/>
          <w:b/>
          <w:bCs/>
          <w:i w:val="0"/>
          <w:iCs w:val="0"/>
          <w:color w:val="FF0000"/>
          <w:sz w:val="24"/>
          <w:szCs w:val="24"/>
          <w:vertAlign w:val="baseline"/>
          <w:lang w:val="en-US"/>
        </w:rPr>
        <w:t>Z</w:t>
      </w:r>
      <w:r>
        <w:rPr>
          <w:rFonts w:hint="default" w:ascii="Times New Roman" w:hAnsi="Times New Roman" w:cs="Times New Roman"/>
          <w:b/>
          <w:bCs/>
          <w:i w:val="0"/>
          <w:iCs w:val="0"/>
          <w:color w:val="FF0000"/>
          <w:sz w:val="24"/>
          <w:szCs w:val="24"/>
          <w:vertAlign w:val="subscript"/>
          <w:lang w:val="en-US"/>
        </w:rPr>
        <w:t>i</w:t>
      </w:r>
      <w:r>
        <w:rPr>
          <w:rFonts w:hint="default" w:ascii="Times New Roman" w:hAnsi="Times New Roman" w:cs="Times New Roman"/>
          <w:b/>
          <w:bCs/>
          <w:i w:val="0"/>
          <w:iCs w:val="0"/>
          <w:color w:val="FF0000"/>
          <w:sz w:val="24"/>
          <w:szCs w:val="24"/>
          <w:vertAlign w:val="baseline"/>
          <w:lang w:val="en-US"/>
        </w:rPr>
        <w:t xml:space="preserve"> = D</w:t>
      </w:r>
      <w:r>
        <w:rPr>
          <w:rFonts w:hint="default" w:ascii="Times New Roman" w:hAnsi="Times New Roman" w:cs="Times New Roman"/>
          <w:b/>
          <w:bCs/>
          <w:i w:val="0"/>
          <w:iCs w:val="0"/>
          <w:color w:val="FF0000"/>
          <w:sz w:val="24"/>
          <w:szCs w:val="24"/>
          <w:vertAlign w:val="subscript"/>
          <w:lang w:val="en-US"/>
        </w:rPr>
        <w:t>i</w:t>
      </w:r>
      <w:r>
        <w:rPr>
          <w:rFonts w:hint="default" w:ascii="Times New Roman" w:hAnsi="Times New Roman" w:cs="Times New Roman"/>
          <w:b/>
          <w:bCs/>
          <w:i w:val="0"/>
          <w:iCs w:val="0"/>
          <w:color w:val="FF0000"/>
          <w:sz w:val="24"/>
          <w:szCs w:val="24"/>
          <w:vertAlign w:val="baseline"/>
          <w:lang w:val="en-US"/>
        </w:rPr>
        <w:t xml:space="preserve"> x C</w:t>
      </w:r>
      <w:r>
        <w:rPr>
          <w:rFonts w:hint="default" w:ascii="Times New Roman" w:hAnsi="Times New Roman" w:cs="Times New Roman"/>
          <w:b/>
          <w:bCs/>
          <w:i w:val="0"/>
          <w:iCs w:val="0"/>
          <w:color w:val="FF0000"/>
          <w:sz w:val="24"/>
          <w:szCs w:val="24"/>
          <w:vertAlign w:val="subscript"/>
          <w:lang w:val="en-US"/>
        </w:rPr>
        <w:t>i</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-1 -1 +1 -1 +1 +1 +1 -1 </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Combined signal: </w:t>
      </w:r>
      <m:oMath>
        <m:r>
          <m:rPr>
            <m:sty m:val="b"/>
          </m:rPr>
          <w:rPr>
            <w:rFonts w:hint="default" w:ascii="Cambria Math" w:hAnsi="Cambria Math" w:cs="Times New Roman"/>
            <w:color w:val="FF0000"/>
            <w:sz w:val="24"/>
            <w:szCs w:val="24"/>
            <w:vertAlign w:val="baseline"/>
            <w:lang w:val="en-US" w:eastAsia="zh-CN" w:bidi="ar-SA"/>
          </w:rPr>
          <m:t xml:space="preserve">Z = </m:t>
        </m:r>
        <m:nary>
          <m:naryPr>
            <m:chr m:val="∑"/>
            <m:limLoc m:val="undOvr"/>
            <m:ctrlPr>
              <w:rPr>
                <w:rFonts w:hint="default" w:ascii="Cambria Math" w:hAnsi="Cambria Math" w:cs="Times New Roman"/>
                <w:b/>
                <w:bCs/>
                <w:color w:val="FF0000"/>
                <w:sz w:val="24"/>
                <w:szCs w:val="24"/>
                <w:vertAlign w:val="baseline"/>
                <w:lang w:val="en-US" w:eastAsia="zh-CN" w:bidi="ar-SA"/>
              </w:rPr>
            </m:ctrlPr>
          </m:naryPr>
          <m:sub>
            <m:r>
              <m:rPr>
                <m:sty m:val="b"/>
              </m:rPr>
              <w:rPr>
                <w:rFonts w:hint="default" w:ascii="Cambria Math" w:hAnsi="Cambria Math" w:cs="Times New Roman"/>
                <w:color w:val="FF0000"/>
                <w:sz w:val="24"/>
                <w:szCs w:val="24"/>
                <w:vertAlign w:val="baseline"/>
                <w:lang w:val="en-US" w:eastAsia="zh-CN" w:bidi="ar-SA"/>
              </w:rPr>
              <m:t>i = 1</m:t>
            </m:r>
            <m:ctrlPr>
              <w:rPr>
                <w:rFonts w:hint="default" w:ascii="Cambria Math" w:hAnsi="Cambria Math" w:cs="Times New Roman"/>
                <w:b/>
                <w:bCs/>
                <w:color w:val="FF0000"/>
                <w:sz w:val="24"/>
                <w:szCs w:val="24"/>
                <w:vertAlign w:val="baseline"/>
                <w:lang w:val="en-US" w:eastAsia="zh-CN" w:bidi="ar-SA"/>
              </w:rPr>
            </m:ctrlPr>
          </m:sub>
          <m:sup>
            <m:r>
              <m:rPr>
                <m:sty m:val="b"/>
              </m:rPr>
              <w:rPr>
                <w:rFonts w:hint="default" w:ascii="Cambria Math" w:hAnsi="Cambria Math" w:cs="Times New Roman"/>
                <w:color w:val="FF0000"/>
                <w:sz w:val="24"/>
                <w:szCs w:val="24"/>
                <w:vertAlign w:val="baseline"/>
                <w:lang w:val="en-US" w:eastAsia="zh-CN" w:bidi="ar-SA"/>
              </w:rPr>
              <m:t>n</m:t>
            </m:r>
            <m:ctrlPr>
              <w:rPr>
                <w:rFonts w:hint="default" w:ascii="Cambria Math" w:hAnsi="Cambria Math" w:cs="Times New Roman"/>
                <w:b/>
                <w:bCs/>
                <w:color w:val="FF0000"/>
                <w:sz w:val="24"/>
                <w:szCs w:val="24"/>
                <w:vertAlign w:val="baseline"/>
                <w:lang w:val="en-US" w:eastAsia="zh-CN" w:bidi="ar-SA"/>
              </w:rPr>
            </m:ctrlPr>
          </m:sup>
          <m:e>
            <m:sSub>
              <m:sSubPr>
                <m:ctrlPr>
                  <w:rPr>
                    <w:rFonts w:hint="default" w:ascii="Cambria Math" w:hAnsi="Cambria Math" w:cs="Times New Roman"/>
                    <w:b/>
                    <w:bCs/>
                    <w:color w:val="FF0000"/>
                    <w:sz w:val="24"/>
                    <w:szCs w:val="24"/>
                    <w:vertAlign w:val="baseline"/>
                    <w:lang w:val="en-US" w:eastAsia="zh-CN" w:bidi="ar-SA"/>
                  </w:rPr>
                </m:ctrlPr>
              </m:sSubPr>
              <m:e>
                <m:r>
                  <m:rPr>
                    <m:sty m:val="b"/>
                  </m:rPr>
                  <w:rPr>
                    <w:rFonts w:hint="default" w:ascii="Cambria Math" w:hAnsi="Cambria Math" w:cs="Times New Roman"/>
                    <w:color w:val="FF0000"/>
                    <w:sz w:val="24"/>
                    <w:szCs w:val="24"/>
                    <w:vertAlign w:val="baseline"/>
                    <w:lang w:val="en-US" w:eastAsia="zh-CN" w:bidi="ar-SA"/>
                  </w:rPr>
                  <m:t>Z</m:t>
                </m:r>
                <m:ctrlPr>
                  <w:rPr>
                    <w:rFonts w:hint="default" w:ascii="Cambria Math" w:hAnsi="Cambria Math" w:cs="Times New Roman"/>
                    <w:b/>
                    <w:bCs/>
                    <w:color w:val="FF0000"/>
                    <w:sz w:val="24"/>
                    <w:szCs w:val="24"/>
                    <w:vertAlign w:val="baseline"/>
                    <w:lang w:val="en-US" w:eastAsia="zh-CN" w:bidi="ar-SA"/>
                  </w:rPr>
                </m:ctrlPr>
              </m:e>
              <m:sub>
                <m:r>
                  <m:rPr>
                    <m:sty m:val="b"/>
                  </m:rPr>
                  <w:rPr>
                    <w:rFonts w:hint="default" w:ascii="Cambria Math" w:hAnsi="Cambria Math" w:cs="Times New Roman"/>
                    <w:color w:val="FF0000"/>
                    <w:sz w:val="24"/>
                    <w:szCs w:val="24"/>
                    <w:vertAlign w:val="baseline"/>
                    <w:lang w:val="en-US" w:eastAsia="zh-CN" w:bidi="ar-SA"/>
                  </w:rPr>
                  <m:t>i</m:t>
                </m:r>
                <m:ctrlPr>
                  <w:rPr>
                    <w:rFonts w:hint="default" w:ascii="Cambria Math" w:hAnsi="Cambria Math" w:cs="Times New Roman"/>
                    <w:b/>
                    <w:bCs/>
                    <w:color w:val="FF0000"/>
                    <w:sz w:val="24"/>
                    <w:szCs w:val="24"/>
                    <w:vertAlign w:val="baseline"/>
                    <w:lang w:val="en-US" w:eastAsia="zh-CN" w:bidi="ar-SA"/>
                  </w:rPr>
                </m:ctrlPr>
              </m:sub>
            </m:sSub>
            <m:ctrlPr>
              <w:rPr>
                <w:rFonts w:hint="default" w:ascii="Cambria Math" w:hAnsi="Cambria Math" w:cs="Times New Roman"/>
                <w:b/>
                <w:bCs/>
                <w:color w:val="FF0000"/>
                <w:sz w:val="24"/>
                <w:szCs w:val="24"/>
                <w:vertAlign w:val="baseline"/>
                <w:lang w:val="en-US" w:eastAsia="zh-CN" w:bidi="ar-SA"/>
              </w:rPr>
            </m:ctrlPr>
          </m:e>
        </m:nary>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 = Z</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Z</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Z</w:t>
      </w:r>
      <w:r>
        <w:rPr>
          <w:rFonts w:hint="default" w:ascii="Times New Roman" w:hAnsi="Times New Roman" w:cs="Times New Roman"/>
          <w:b w:val="0"/>
          <w:bCs w:val="0"/>
          <w:sz w:val="24"/>
          <w:szCs w:val="24"/>
          <w:vertAlign w:val="subscript"/>
          <w:lang w:val="en-US"/>
        </w:rPr>
        <w:t xml:space="preserve">D </w:t>
      </w:r>
      <w:r>
        <w:rPr>
          <w:rFonts w:hint="default" w:ascii="Times New Roman" w:hAnsi="Times New Roman" w:cs="Times New Roman"/>
          <w:b w:val="0"/>
          <w:bCs w:val="0"/>
          <w:sz w:val="24"/>
          <w:szCs w:val="24"/>
          <w:vertAlign w:val="baseline"/>
          <w:lang w:val="en-US"/>
        </w:rPr>
        <w:t xml:space="preserve">= - 4 + 0 - 2 + 0 + 2 + 0 + 2 - 2 </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Decoding: </w:t>
      </w:r>
      <m:oMath>
        <m:sSub>
          <m:sSubPr>
            <m:ctrlPr>
              <w:rPr>
                <w:rFonts w:ascii="Cambria Math" w:hAnsi="Cambria Math" w:cs="Times New Roman"/>
                <w:b/>
                <w:bCs/>
                <w:i/>
                <w:color w:val="FF0000"/>
                <w:sz w:val="24"/>
                <w:szCs w:val="24"/>
                <w:vertAlign w:val="baseline"/>
                <w:lang w:val="en-US"/>
              </w:rPr>
            </m:ctrlPr>
          </m:sSubPr>
          <m:e>
            <m:r>
              <m:rPr>
                <m:sty m:val="bi"/>
              </m:rPr>
              <w:rPr>
                <w:rFonts w:hint="default" w:ascii="Cambria Math" w:hAnsi="Cambria Math" w:cs="Times New Roman"/>
                <w:color w:val="FF0000"/>
                <w:sz w:val="24"/>
                <w:szCs w:val="24"/>
                <w:vertAlign w:val="baseline"/>
                <w:lang w:val="en-US"/>
              </w:rPr>
              <m:t>D</m:t>
            </m:r>
            <m:ctrlPr>
              <w:rPr>
                <w:rFonts w:ascii="Cambria Math" w:hAnsi="Cambria Math" w:cs="Times New Roman"/>
                <w:b/>
                <w:bCs/>
                <w:i/>
                <w:color w:val="FF0000"/>
                <w:sz w:val="24"/>
                <w:szCs w:val="24"/>
                <w:vertAlign w:val="baseline"/>
                <w:lang w:val="en-US"/>
              </w:rPr>
            </m:ctrlPr>
          </m:e>
          <m:sub>
            <m:r>
              <m:rPr>
                <m:sty m:val="bi"/>
              </m:rPr>
              <w:rPr>
                <w:rFonts w:hint="default" w:ascii="Cambria Math" w:hAnsi="Cambria Math" w:cs="Times New Roman"/>
                <w:color w:val="FF0000"/>
                <w:sz w:val="24"/>
                <w:szCs w:val="24"/>
                <w:vertAlign w:val="baseline"/>
                <w:lang w:val="en-US"/>
              </w:rPr>
              <m:t>i</m:t>
            </m:r>
            <m:ctrlPr>
              <w:rPr>
                <w:rFonts w:ascii="Cambria Math" w:hAnsi="Cambria Math" w:cs="Times New Roman"/>
                <w:b/>
                <w:bCs/>
                <w:i/>
                <w:color w:val="FF0000"/>
                <w:sz w:val="24"/>
                <w:szCs w:val="24"/>
                <w:vertAlign w:val="baseline"/>
                <w:lang w:val="en-US"/>
              </w:rPr>
            </m:ctrlPr>
          </m:sub>
        </m:sSub>
        <m:r>
          <m:rPr>
            <m:sty m:val="bi"/>
          </m:rPr>
          <w:rPr>
            <w:rFonts w:hint="default" w:ascii="Cambria Math" w:hAnsi="Cambria Math" w:cs="Times New Roman"/>
            <w:color w:val="FF0000"/>
            <w:sz w:val="24"/>
            <w:szCs w:val="24"/>
            <w:vertAlign w:val="baseline"/>
            <w:lang w:val="en-US"/>
          </w:rPr>
          <m:t xml:space="preserve"> = Z . </m:t>
        </m:r>
        <m:sSub>
          <m:sSubPr>
            <m:ctrlPr>
              <w:rPr>
                <w:rFonts w:hint="default" w:ascii="Cambria Math" w:hAnsi="Cambria Math" w:cs="Times New Roman"/>
                <w:b/>
                <w:bCs/>
                <w:i/>
                <w:color w:val="FF0000"/>
                <w:sz w:val="24"/>
                <w:szCs w:val="24"/>
                <w:vertAlign w:val="baseline"/>
                <w:lang w:val="en-US"/>
              </w:rPr>
            </m:ctrlPr>
          </m:sSubPr>
          <m:e>
            <m:r>
              <m:rPr>
                <m:sty m:val="bi"/>
              </m:rPr>
              <w:rPr>
                <w:rFonts w:hint="default" w:ascii="Cambria Math" w:hAnsi="Cambria Math" w:cs="Times New Roman"/>
                <w:color w:val="FF0000"/>
                <w:sz w:val="24"/>
                <w:szCs w:val="24"/>
                <w:vertAlign w:val="baseline"/>
                <w:lang w:val="en-US"/>
              </w:rPr>
              <m:t>C</m:t>
            </m:r>
            <m:ctrlPr>
              <w:rPr>
                <w:rFonts w:hint="default" w:ascii="Cambria Math" w:hAnsi="Cambria Math" w:cs="Times New Roman"/>
                <w:b/>
                <w:bCs/>
                <w:i/>
                <w:color w:val="FF0000"/>
                <w:sz w:val="24"/>
                <w:szCs w:val="24"/>
                <w:vertAlign w:val="baseline"/>
                <w:lang w:val="en-US"/>
              </w:rPr>
            </m:ctrlPr>
          </m:e>
          <m:sub>
            <m:r>
              <m:rPr>
                <m:sty m:val="bi"/>
              </m:rPr>
              <w:rPr>
                <w:rFonts w:hint="default" w:ascii="Cambria Math" w:hAnsi="Cambria Math" w:cs="Times New Roman"/>
                <w:color w:val="FF0000"/>
                <w:sz w:val="24"/>
                <w:szCs w:val="24"/>
                <w:vertAlign w:val="baseline"/>
                <w:lang w:val="en-US"/>
              </w:rPr>
              <m:t>i</m:t>
            </m:r>
            <m:ctrlPr>
              <w:rPr>
                <w:rFonts w:hint="default" w:ascii="Cambria Math" w:hAnsi="Cambria Math" w:cs="Times New Roman"/>
                <w:b/>
                <w:bCs/>
                <w:i/>
                <w:color w:val="FF0000"/>
                <w:sz w:val="24"/>
                <w:szCs w:val="24"/>
                <w:vertAlign w:val="baseline"/>
                <w:lang w:val="en-US"/>
              </w:rPr>
            </m:ctrlPr>
          </m:sub>
        </m:sSub>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(+4+0+2+0+2+0+2−2)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(+4+0−2+0+2+0+2+2) =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(+4+0+2+0+2+2−2+2)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(+4+0+2+0−2+0+2+2) = +1</m:t>
        </m:r>
      </m:oMath>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28"/>
        </w:numPr>
        <w:ind w:left="420" w:leftChars="0" w:firstLine="0" w:firstLineChars="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 B, D gửi bit 1, C gửi bit 0.</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ind w:left="420" w:leftChars="0" w:firstLine="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B</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w:t>
      </w:r>
    </w:p>
    <w:p>
      <w:pPr>
        <w:numPr>
          <w:ilvl w:val="0"/>
          <w:numId w:val="0"/>
        </w:numPr>
        <w:ind w:left="840" w:left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1</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0</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1</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C</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Encoding signal of users: </w:t>
      </w:r>
      <w:r>
        <w:rPr>
          <w:rFonts w:hint="default" w:ascii="Times New Roman" w:hAnsi="Times New Roman" w:cs="Times New Roman"/>
          <w:b/>
          <w:bCs/>
          <w:i w:val="0"/>
          <w:iCs w:val="0"/>
          <w:color w:val="FF0000"/>
          <w:sz w:val="24"/>
          <w:szCs w:val="24"/>
          <w:vertAlign w:val="baseline"/>
          <w:lang w:val="en-US"/>
        </w:rPr>
        <w:t>Z</w:t>
      </w:r>
      <w:r>
        <w:rPr>
          <w:rFonts w:hint="default" w:ascii="Times New Roman" w:hAnsi="Times New Roman" w:cs="Times New Roman"/>
          <w:b/>
          <w:bCs/>
          <w:i w:val="0"/>
          <w:iCs w:val="0"/>
          <w:color w:val="FF0000"/>
          <w:sz w:val="24"/>
          <w:szCs w:val="24"/>
          <w:vertAlign w:val="subscript"/>
          <w:lang w:val="en-US"/>
        </w:rPr>
        <w:t>i</w:t>
      </w:r>
      <w:r>
        <w:rPr>
          <w:rFonts w:hint="default" w:ascii="Times New Roman" w:hAnsi="Times New Roman" w:cs="Times New Roman"/>
          <w:b/>
          <w:bCs/>
          <w:i w:val="0"/>
          <w:iCs w:val="0"/>
          <w:color w:val="FF0000"/>
          <w:sz w:val="24"/>
          <w:szCs w:val="24"/>
          <w:vertAlign w:val="baseline"/>
          <w:lang w:val="en-US"/>
        </w:rPr>
        <w:t xml:space="preserve"> = D</w:t>
      </w:r>
      <w:r>
        <w:rPr>
          <w:rFonts w:hint="default" w:ascii="Times New Roman" w:hAnsi="Times New Roman" w:cs="Times New Roman"/>
          <w:b/>
          <w:bCs/>
          <w:i w:val="0"/>
          <w:iCs w:val="0"/>
          <w:color w:val="FF0000"/>
          <w:sz w:val="24"/>
          <w:szCs w:val="24"/>
          <w:vertAlign w:val="subscript"/>
          <w:lang w:val="en-US"/>
        </w:rPr>
        <w:t>i</w:t>
      </w:r>
      <w:r>
        <w:rPr>
          <w:rFonts w:hint="default" w:ascii="Times New Roman" w:hAnsi="Times New Roman" w:cs="Times New Roman"/>
          <w:b/>
          <w:bCs/>
          <w:i w:val="0"/>
          <w:iCs w:val="0"/>
          <w:color w:val="FF0000"/>
          <w:sz w:val="24"/>
          <w:szCs w:val="24"/>
          <w:vertAlign w:val="baseline"/>
          <w:lang w:val="en-US"/>
        </w:rPr>
        <w:t xml:space="preserve"> x C</w:t>
      </w:r>
      <w:r>
        <w:rPr>
          <w:rFonts w:hint="default" w:ascii="Times New Roman" w:hAnsi="Times New Roman" w:cs="Times New Roman"/>
          <w:b/>
          <w:bCs/>
          <w:i w:val="0"/>
          <w:iCs w:val="0"/>
          <w:color w:val="FF0000"/>
          <w:sz w:val="24"/>
          <w:szCs w:val="24"/>
          <w:vertAlign w:val="subscript"/>
          <w:lang w:val="en-US"/>
        </w:rPr>
        <w:t>i</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-1 -1 +1 -1 +1 +1 +1 -1 </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D</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x C</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-1 +1 -1 -1 -1 -1 +1 -1</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Combined signal: </w:t>
      </w:r>
      <m:oMath>
        <m:r>
          <m:rPr>
            <m:sty m:val="b"/>
          </m:rPr>
          <w:rPr>
            <w:rFonts w:hint="default" w:ascii="Cambria Math" w:hAnsi="Cambria Math" w:cs="Times New Roman"/>
            <w:color w:val="FF0000"/>
            <w:sz w:val="24"/>
            <w:szCs w:val="24"/>
            <w:vertAlign w:val="baseline"/>
            <w:lang w:val="en-US" w:eastAsia="zh-CN" w:bidi="ar-SA"/>
          </w:rPr>
          <m:t xml:space="preserve">Z = </m:t>
        </m:r>
        <m:nary>
          <m:naryPr>
            <m:chr m:val="∑"/>
            <m:limLoc m:val="undOvr"/>
            <m:ctrlPr>
              <w:rPr>
                <w:rFonts w:hint="default" w:ascii="Cambria Math" w:hAnsi="Cambria Math" w:cs="Times New Roman"/>
                <w:b/>
                <w:bCs/>
                <w:color w:val="FF0000"/>
                <w:sz w:val="24"/>
                <w:szCs w:val="24"/>
                <w:vertAlign w:val="baseline"/>
                <w:lang w:val="en-US" w:eastAsia="zh-CN" w:bidi="ar-SA"/>
              </w:rPr>
            </m:ctrlPr>
          </m:naryPr>
          <m:sub>
            <m:r>
              <m:rPr>
                <m:sty m:val="b"/>
              </m:rPr>
              <w:rPr>
                <w:rFonts w:hint="default" w:ascii="Cambria Math" w:hAnsi="Cambria Math" w:cs="Times New Roman"/>
                <w:color w:val="FF0000"/>
                <w:sz w:val="24"/>
                <w:szCs w:val="24"/>
                <w:vertAlign w:val="baseline"/>
                <w:lang w:val="en-US" w:eastAsia="zh-CN" w:bidi="ar-SA"/>
              </w:rPr>
              <m:t>i = 1</m:t>
            </m:r>
            <m:ctrlPr>
              <w:rPr>
                <w:rFonts w:hint="default" w:ascii="Cambria Math" w:hAnsi="Cambria Math" w:cs="Times New Roman"/>
                <w:b/>
                <w:bCs/>
                <w:color w:val="FF0000"/>
                <w:sz w:val="24"/>
                <w:szCs w:val="24"/>
                <w:vertAlign w:val="baseline"/>
                <w:lang w:val="en-US" w:eastAsia="zh-CN" w:bidi="ar-SA"/>
              </w:rPr>
            </m:ctrlPr>
          </m:sub>
          <m:sup>
            <m:r>
              <m:rPr>
                <m:sty m:val="b"/>
              </m:rPr>
              <w:rPr>
                <w:rFonts w:hint="default" w:ascii="Cambria Math" w:hAnsi="Cambria Math" w:cs="Times New Roman"/>
                <w:color w:val="FF0000"/>
                <w:sz w:val="24"/>
                <w:szCs w:val="24"/>
                <w:vertAlign w:val="baseline"/>
                <w:lang w:val="en-US" w:eastAsia="zh-CN" w:bidi="ar-SA"/>
              </w:rPr>
              <m:t>n</m:t>
            </m:r>
            <m:ctrlPr>
              <w:rPr>
                <w:rFonts w:hint="default" w:ascii="Cambria Math" w:hAnsi="Cambria Math" w:cs="Times New Roman"/>
                <w:b/>
                <w:bCs/>
                <w:color w:val="FF0000"/>
                <w:sz w:val="24"/>
                <w:szCs w:val="24"/>
                <w:vertAlign w:val="baseline"/>
                <w:lang w:val="en-US" w:eastAsia="zh-CN" w:bidi="ar-SA"/>
              </w:rPr>
            </m:ctrlPr>
          </m:sup>
          <m:e>
            <m:sSub>
              <m:sSubPr>
                <m:ctrlPr>
                  <w:rPr>
                    <w:rFonts w:hint="default" w:ascii="Cambria Math" w:hAnsi="Cambria Math" w:cs="Times New Roman"/>
                    <w:b/>
                    <w:bCs/>
                    <w:color w:val="FF0000"/>
                    <w:sz w:val="24"/>
                    <w:szCs w:val="24"/>
                    <w:vertAlign w:val="baseline"/>
                    <w:lang w:val="en-US" w:eastAsia="zh-CN" w:bidi="ar-SA"/>
                  </w:rPr>
                </m:ctrlPr>
              </m:sSubPr>
              <m:e>
                <m:r>
                  <m:rPr>
                    <m:sty m:val="b"/>
                  </m:rPr>
                  <w:rPr>
                    <w:rFonts w:hint="default" w:ascii="Cambria Math" w:hAnsi="Cambria Math" w:cs="Times New Roman"/>
                    <w:color w:val="FF0000"/>
                    <w:sz w:val="24"/>
                    <w:szCs w:val="24"/>
                    <w:vertAlign w:val="baseline"/>
                    <w:lang w:val="en-US" w:eastAsia="zh-CN" w:bidi="ar-SA"/>
                  </w:rPr>
                  <m:t>Z</m:t>
                </m:r>
                <m:ctrlPr>
                  <w:rPr>
                    <w:rFonts w:hint="default" w:ascii="Cambria Math" w:hAnsi="Cambria Math" w:cs="Times New Roman"/>
                    <w:b/>
                    <w:bCs/>
                    <w:color w:val="FF0000"/>
                    <w:sz w:val="24"/>
                    <w:szCs w:val="24"/>
                    <w:vertAlign w:val="baseline"/>
                    <w:lang w:val="en-US" w:eastAsia="zh-CN" w:bidi="ar-SA"/>
                  </w:rPr>
                </m:ctrlPr>
              </m:e>
              <m:sub>
                <m:r>
                  <m:rPr>
                    <m:sty m:val="b"/>
                  </m:rPr>
                  <w:rPr>
                    <w:rFonts w:hint="default" w:ascii="Cambria Math" w:hAnsi="Cambria Math" w:cs="Times New Roman"/>
                    <w:color w:val="FF0000"/>
                    <w:sz w:val="24"/>
                    <w:szCs w:val="24"/>
                    <w:vertAlign w:val="baseline"/>
                    <w:lang w:val="en-US" w:eastAsia="zh-CN" w:bidi="ar-SA"/>
                  </w:rPr>
                  <m:t>i</m:t>
                </m:r>
                <m:ctrlPr>
                  <w:rPr>
                    <w:rFonts w:hint="default" w:ascii="Cambria Math" w:hAnsi="Cambria Math" w:cs="Times New Roman"/>
                    <w:b/>
                    <w:bCs/>
                    <w:color w:val="FF0000"/>
                    <w:sz w:val="24"/>
                    <w:szCs w:val="24"/>
                    <w:vertAlign w:val="baseline"/>
                    <w:lang w:val="en-US" w:eastAsia="zh-CN" w:bidi="ar-SA"/>
                  </w:rPr>
                </m:ctrlPr>
              </m:sub>
            </m:sSub>
            <m:ctrlPr>
              <w:rPr>
                <w:rFonts w:hint="default" w:ascii="Cambria Math" w:hAnsi="Cambria Math" w:cs="Times New Roman"/>
                <w:b/>
                <w:bCs/>
                <w:color w:val="FF0000"/>
                <w:sz w:val="24"/>
                <w:szCs w:val="24"/>
                <w:vertAlign w:val="baseline"/>
                <w:lang w:val="en-US" w:eastAsia="zh-CN" w:bidi="ar-SA"/>
              </w:rPr>
            </m:ctrlPr>
          </m:e>
        </m:nary>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Z = Z</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Z</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Z</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Z</w:t>
      </w:r>
      <w:r>
        <w:rPr>
          <w:rFonts w:hint="default" w:ascii="Times New Roman" w:hAnsi="Times New Roman" w:cs="Times New Roman"/>
          <w:b w:val="0"/>
          <w:bCs w:val="0"/>
          <w:sz w:val="24"/>
          <w:szCs w:val="24"/>
          <w:vertAlign w:val="subscript"/>
          <w:lang w:val="en-US"/>
        </w:rPr>
        <w:t xml:space="preserve">D </w:t>
      </w:r>
      <w:r>
        <w:rPr>
          <w:rFonts w:hint="default" w:ascii="Times New Roman" w:hAnsi="Times New Roman" w:cs="Times New Roman"/>
          <w:b w:val="0"/>
          <w:bCs w:val="0"/>
          <w:sz w:val="24"/>
          <w:szCs w:val="24"/>
          <w:vertAlign w:val="baseline"/>
          <w:lang w:val="en-US"/>
        </w:rPr>
        <w:t xml:space="preserve">= - 2 - 2 + 0 - 2 + 0 - 2 + 4 + 0 </w:t>
      </w:r>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 xml:space="preserve">Decoding: </w:t>
      </w:r>
      <m:oMath>
        <m:sSub>
          <m:sSubPr>
            <m:ctrlPr>
              <w:rPr>
                <w:rFonts w:ascii="Cambria Math" w:hAnsi="Cambria Math" w:cs="Times New Roman"/>
                <w:b/>
                <w:bCs/>
                <w:i/>
                <w:color w:val="FF0000"/>
                <w:sz w:val="24"/>
                <w:szCs w:val="24"/>
                <w:vertAlign w:val="baseline"/>
                <w:lang w:val="en-US"/>
              </w:rPr>
            </m:ctrlPr>
          </m:sSubPr>
          <m:e>
            <m:r>
              <m:rPr>
                <m:sty m:val="bi"/>
              </m:rPr>
              <w:rPr>
                <w:rFonts w:hint="default" w:ascii="Cambria Math" w:hAnsi="Cambria Math" w:cs="Times New Roman"/>
                <w:color w:val="FF0000"/>
                <w:sz w:val="24"/>
                <w:szCs w:val="24"/>
                <w:vertAlign w:val="baseline"/>
                <w:lang w:val="en-US"/>
              </w:rPr>
              <m:t>D</m:t>
            </m:r>
            <m:ctrlPr>
              <w:rPr>
                <w:rFonts w:ascii="Cambria Math" w:hAnsi="Cambria Math" w:cs="Times New Roman"/>
                <w:b/>
                <w:bCs/>
                <w:i/>
                <w:color w:val="FF0000"/>
                <w:sz w:val="24"/>
                <w:szCs w:val="24"/>
                <w:vertAlign w:val="baseline"/>
                <w:lang w:val="en-US"/>
              </w:rPr>
            </m:ctrlPr>
          </m:e>
          <m:sub>
            <m:r>
              <m:rPr>
                <m:sty m:val="bi"/>
              </m:rPr>
              <w:rPr>
                <w:rFonts w:hint="default" w:ascii="Cambria Math" w:hAnsi="Cambria Math" w:cs="Times New Roman"/>
                <w:color w:val="FF0000"/>
                <w:sz w:val="24"/>
                <w:szCs w:val="24"/>
                <w:vertAlign w:val="baseline"/>
                <w:lang w:val="en-US"/>
              </w:rPr>
              <m:t>i</m:t>
            </m:r>
            <m:ctrlPr>
              <w:rPr>
                <w:rFonts w:ascii="Cambria Math" w:hAnsi="Cambria Math" w:cs="Times New Roman"/>
                <w:b/>
                <w:bCs/>
                <w:i/>
                <w:color w:val="FF0000"/>
                <w:sz w:val="24"/>
                <w:szCs w:val="24"/>
                <w:vertAlign w:val="baseline"/>
                <w:lang w:val="en-US"/>
              </w:rPr>
            </m:ctrlPr>
          </m:sub>
        </m:sSub>
        <m:r>
          <m:rPr>
            <m:sty m:val="bi"/>
          </m:rPr>
          <w:rPr>
            <w:rFonts w:hint="default" w:ascii="Cambria Math" w:hAnsi="Cambria Math" w:cs="Times New Roman"/>
            <w:color w:val="FF0000"/>
            <w:sz w:val="24"/>
            <w:szCs w:val="24"/>
            <w:vertAlign w:val="baseline"/>
            <w:lang w:val="en-US"/>
          </w:rPr>
          <m:t xml:space="preserve"> = Z . </m:t>
        </m:r>
        <m:sSub>
          <m:sSubPr>
            <m:ctrlPr>
              <w:rPr>
                <w:rFonts w:hint="default" w:ascii="Cambria Math" w:hAnsi="Cambria Math" w:cs="Times New Roman"/>
                <w:b/>
                <w:bCs/>
                <w:i/>
                <w:color w:val="FF0000"/>
                <w:sz w:val="24"/>
                <w:szCs w:val="24"/>
                <w:vertAlign w:val="baseline"/>
                <w:lang w:val="en-US"/>
              </w:rPr>
            </m:ctrlPr>
          </m:sSubPr>
          <m:e>
            <m:r>
              <m:rPr>
                <m:sty m:val="bi"/>
              </m:rPr>
              <w:rPr>
                <w:rFonts w:hint="default" w:ascii="Cambria Math" w:hAnsi="Cambria Math" w:cs="Times New Roman"/>
                <w:color w:val="FF0000"/>
                <w:sz w:val="24"/>
                <w:szCs w:val="24"/>
                <w:vertAlign w:val="baseline"/>
                <w:lang w:val="en-US"/>
              </w:rPr>
              <m:t>C</m:t>
            </m:r>
            <m:ctrlPr>
              <w:rPr>
                <w:rFonts w:hint="default" w:ascii="Cambria Math" w:hAnsi="Cambria Math" w:cs="Times New Roman"/>
                <w:b/>
                <w:bCs/>
                <w:i/>
                <w:color w:val="FF0000"/>
                <w:sz w:val="24"/>
                <w:szCs w:val="24"/>
                <w:vertAlign w:val="baseline"/>
                <w:lang w:val="en-US"/>
              </w:rPr>
            </m:ctrlPr>
          </m:e>
          <m:sub>
            <m:r>
              <m:rPr>
                <m:sty m:val="bi"/>
              </m:rPr>
              <w:rPr>
                <w:rFonts w:hint="default" w:ascii="Cambria Math" w:hAnsi="Cambria Math" w:cs="Times New Roman"/>
                <w:color w:val="FF0000"/>
                <w:sz w:val="24"/>
                <w:szCs w:val="24"/>
                <w:vertAlign w:val="baseline"/>
                <w:lang w:val="en-US"/>
              </w:rPr>
              <m:t>i</m:t>
            </m:r>
            <m:ctrlPr>
              <w:rPr>
                <w:rFonts w:hint="default" w:ascii="Cambria Math" w:hAnsi="Cambria Math" w:cs="Times New Roman"/>
                <w:b/>
                <w:bCs/>
                <w:i/>
                <w:color w:val="FF0000"/>
                <w:sz w:val="24"/>
                <w:szCs w:val="24"/>
                <w:vertAlign w:val="baseline"/>
                <w:lang w:val="en-US"/>
              </w:rPr>
            </m:ctrlPr>
          </m:sub>
        </m:sSub>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A</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(+2+2+0−2+0+2+4+0)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B</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(+2+2+0+2+0−2+4+0) =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C</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(−2+2+0+2+0+2−4+0) = −1</m:t>
        </m:r>
      </m:oMath>
    </w:p>
    <w:p>
      <w:pPr>
        <w:numPr>
          <w:ilvl w:val="0"/>
          <w:numId w:val="0"/>
        </w:numPr>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D</w:t>
      </w:r>
      <w:r>
        <w:rPr>
          <w:rFonts w:hint="default" w:ascii="Times New Roman" w:hAnsi="Times New Roman" w:cs="Times New Roman"/>
          <w:b w:val="0"/>
          <w:bCs w:val="0"/>
          <w:sz w:val="24"/>
          <w:szCs w:val="24"/>
          <w:vertAlign w:val="subscript"/>
          <w:lang w:val="en-US"/>
        </w:rPr>
        <w:t>D</w:t>
      </w:r>
      <w:r>
        <w:rPr>
          <w:rFonts w:hint="default" w:ascii="Times New Roman" w:hAnsi="Times New Roman" w:cs="Times New Roman"/>
          <w:b w:val="0"/>
          <w:bCs w:val="0"/>
          <w:sz w:val="24"/>
          <w:szCs w:val="24"/>
          <w:vertAlign w:val="baseline"/>
          <w:lang w:val="en-US"/>
        </w:rPr>
        <w:t xml:space="preserve"> = </w:t>
      </w:r>
      <m:oMath>
        <m:f>
          <m:fPr>
            <m:ctrlPr>
              <w:rPr>
                <w:rFonts w:ascii="Cambria Math" w:hAnsi="Cambria Math" w:cs="Times New Roman"/>
                <w:bCs w:val="0"/>
                <w:i/>
                <w:sz w:val="24"/>
                <w:szCs w:val="24"/>
                <w:vertAlign w:val="baseline"/>
                <w:lang w:val="en-US"/>
              </w:rPr>
            </m:ctrlPr>
          </m:fPr>
          <m:num>
            <m:r>
              <m:rPr/>
              <w:rPr>
                <w:rFonts w:hint="default" w:ascii="Cambria Math" w:hAnsi="Cambria Math" w:cs="Times New Roman"/>
                <w:sz w:val="24"/>
                <w:szCs w:val="24"/>
                <w:vertAlign w:val="baseline"/>
                <w:lang w:val="en-US"/>
              </w:rPr>
              <m:t>1</m:t>
            </m:r>
            <m:ctrlPr>
              <w:rPr>
                <w:rFonts w:ascii="Cambria Math" w:hAnsi="Cambria Math" w:cs="Times New Roman"/>
                <w:bCs w:val="0"/>
                <w:i/>
                <w:sz w:val="24"/>
                <w:szCs w:val="24"/>
                <w:vertAlign w:val="baseline"/>
                <w:lang w:val="en-US"/>
              </w:rPr>
            </m:ctrlPr>
          </m:num>
          <m:den>
            <m:r>
              <m:rPr/>
              <w:rPr>
                <w:rFonts w:hint="default" w:ascii="Cambria Math" w:hAnsi="Cambria Math" w:cs="Times New Roman"/>
                <w:sz w:val="24"/>
                <w:szCs w:val="24"/>
                <w:vertAlign w:val="baseline"/>
                <w:lang w:val="en-US"/>
              </w:rPr>
              <m:t>8</m:t>
            </m:r>
            <m:ctrlPr>
              <w:rPr>
                <w:rFonts w:ascii="Cambria Math" w:hAnsi="Cambria Math" w:cs="Times New Roman"/>
                <w:bCs w:val="0"/>
                <w:i/>
                <w:sz w:val="24"/>
                <w:szCs w:val="24"/>
                <w:vertAlign w:val="baseline"/>
                <w:lang w:val="en-US"/>
              </w:rPr>
            </m:ctrlPr>
          </m:den>
        </m:f>
        <m:r>
          <m:rPr/>
          <w:rPr>
            <w:rFonts w:hint="default" w:ascii="Cambria Math" w:hAnsi="Cambria Math" w:cs="Times New Roman"/>
            <w:sz w:val="24"/>
            <w:szCs w:val="24"/>
            <w:vertAlign w:val="baseline"/>
            <w:lang w:val="en-US"/>
          </w:rPr>
          <m:t>(+2−2+0+2+0+2+4+0) = +1</m:t>
        </m:r>
      </m:oMath>
    </w:p>
    <w:p>
      <w:pPr>
        <w:numPr>
          <w:ilvl w:val="0"/>
          <w:numId w:val="0"/>
        </w:numPr>
        <w:jc w:val="left"/>
        <w:rPr>
          <w:rFonts w:hint="default" w:ascii="Times New Roman" w:hAnsi="Times New Roman" w:cs="Times New Roman"/>
          <w:b w:val="0"/>
          <w:bCs w:val="0"/>
          <w:sz w:val="24"/>
          <w:szCs w:val="24"/>
          <w:vertAlign w:val="baseline"/>
          <w:lang w:val="en-US"/>
        </w:rPr>
      </w:pPr>
    </w:p>
    <w:p>
      <w:pPr>
        <w:numPr>
          <w:ilvl w:val="0"/>
          <w:numId w:val="29"/>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 xml:space="preserve">Đề y chang </w:t>
      </w:r>
      <w:r>
        <w:rPr>
          <w:rFonts w:hint="default" w:ascii="Times New Roman" w:hAnsi="Times New Roman" w:cs="Times New Roman"/>
          <w:b/>
          <w:bCs/>
          <w:sz w:val="24"/>
          <w:szCs w:val="24"/>
          <w:lang w:val="en-US"/>
        </w:rPr>
        <w:t>BT2/13</w:t>
      </w:r>
      <w:r>
        <w:rPr>
          <w:rFonts w:hint="default" w:ascii="Times New Roman" w:hAnsi="Times New Roman" w:cs="Times New Roman"/>
          <w:b w:val="0"/>
          <w:bCs w:val="0"/>
          <w:sz w:val="24"/>
          <w:szCs w:val="24"/>
          <w:lang w:val="en-US"/>
        </w:rPr>
        <w:t xml:space="preserve"> nhưng địa chỉ IP là: 179.18.192.0/</w:t>
      </w:r>
      <w:r>
        <w:rPr>
          <w:rFonts w:hint="default" w:ascii="Times New Roman" w:hAnsi="Times New Roman" w:cs="Times New Roman"/>
          <w:b w:val="0"/>
          <w:bCs w:val="0"/>
          <w:sz w:val="24"/>
          <w:szCs w:val="24"/>
          <w:vertAlign w:val="subscript"/>
          <w:lang w:val="en-US"/>
        </w:rPr>
        <w:t>20</w:t>
      </w: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sz w:val="24"/>
          <w:szCs w:val="24"/>
          <w:vertAlign w:val="baseline"/>
          <w:lang w:val="en-US" w:eastAsia="zh-CN" w:bidi="ar-SA"/>
        </w:rPr>
        <w:t>179.18.194.0/23</w:t>
      </w:r>
      <w:r>
        <w:rPr>
          <w:rFonts w:hint="default" w:ascii="Times New Roman" w:hAnsi="Times New Roman" w:cs="Times New Roman"/>
          <w:b w:val="0"/>
          <w:bCs w:val="0"/>
          <w:sz w:val="24"/>
          <w:szCs w:val="24"/>
          <w:vertAlign w:val="baseline"/>
          <w:lang w:val="en-US"/>
        </w:rPr>
        <w:t xml:space="preserve">                              </w:t>
      </w:r>
      <w:r>
        <w:rPr>
          <w:rFonts w:hint="default" w:ascii="Times New Roman" w:hAnsi="Times New Roman" w:cs="Times New Roman"/>
          <w:b w:val="0"/>
          <w:bCs w:val="0"/>
          <w:sz w:val="24"/>
          <w:szCs w:val="24"/>
          <w:vertAlign w:val="baseline"/>
          <w:lang w:val="en-US" w:eastAsia="zh-CN" w:bidi="ar-SA"/>
        </w:rPr>
        <w:t>179.18.196.0/23</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43584" behindDoc="0" locked="0" layoutInCell="1" allowOverlap="1">
                <wp:simplePos x="0" y="0"/>
                <wp:positionH relativeFrom="column">
                  <wp:posOffset>105410</wp:posOffset>
                </wp:positionH>
                <wp:positionV relativeFrom="paragraph">
                  <wp:posOffset>53340</wp:posOffset>
                </wp:positionV>
                <wp:extent cx="2395855" cy="1124585"/>
                <wp:effectExtent l="6350" t="6350" r="20955" b="12065"/>
                <wp:wrapNone/>
                <wp:docPr id="100" name="Rounded Rectangle 100"/>
                <wp:cNvGraphicFramePr/>
                <a:graphic xmlns:a="http://schemas.openxmlformats.org/drawingml/2006/main">
                  <a:graphicData uri="http://schemas.microsoft.com/office/word/2010/wordprocessingShape">
                    <wps:wsp>
                      <wps:cNvSpPr/>
                      <wps:spPr>
                        <a:xfrm>
                          <a:off x="347980" y="3043555"/>
                          <a:ext cx="2395855" cy="1124585"/>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3pt;margin-top:4.2pt;height:88.55pt;width:188.65pt;z-index:251843584;v-text-anchor:middle;mso-width-relative:page;mso-height-relative:page;" filled="f" stroked="t" coordsize="21600,21600" arcsize="0.166666666666667" o:gfxdata="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81mltcAAAAIAQAADwAAAAAAAAABACAAAAAiAAAAZHJzL2Rv&#10;d25yZXYueG1sUEsBAhQAFAAAAAgAh07iQFDxGLp0AgAA6wQAAA4AAAAAAAAAAQAgAAAAJgEAAGRy&#10;cy9lMm9Eb2MueG1sUEsFBgAAAAAGAAYAWQEAAAwGAAAAAA==&#10;">
                <v:fill on="f" focussize="0,0"/>
                <v:stroke weight="1pt" color="#FF0000 [3204]" miterlimit="8" joinstyle="miter"/>
                <v:imagedata o:title=""/>
                <o:lock v:ext="edit" aspectratio="f"/>
              </v:roundrect>
            </w:pict>
          </mc:Fallback>
        </mc:AlternateContent>
      </w:r>
      <w:r>
        <w:rPr>
          <w:sz w:val="24"/>
        </w:rPr>
        <mc:AlternateContent>
          <mc:Choice Requires="wps">
            <w:drawing>
              <wp:anchor distT="0" distB="0" distL="114300" distR="114300" simplePos="0" relativeHeight="251844608" behindDoc="0" locked="0" layoutInCell="1" allowOverlap="1">
                <wp:simplePos x="0" y="0"/>
                <wp:positionH relativeFrom="column">
                  <wp:posOffset>3286760</wp:posOffset>
                </wp:positionH>
                <wp:positionV relativeFrom="paragraph">
                  <wp:posOffset>73660</wp:posOffset>
                </wp:positionV>
                <wp:extent cx="2395855" cy="1124585"/>
                <wp:effectExtent l="6350" t="6350" r="20955" b="12065"/>
                <wp:wrapNone/>
                <wp:docPr id="102" name="Rounded Rectangle 102"/>
                <wp:cNvGraphicFramePr/>
                <a:graphic xmlns:a="http://schemas.openxmlformats.org/drawingml/2006/main">
                  <a:graphicData uri="http://schemas.microsoft.com/office/word/2010/wordprocessingShape">
                    <wps:wsp>
                      <wps:cNvSpPr/>
                      <wps:spPr>
                        <a:xfrm>
                          <a:off x="0" y="0"/>
                          <a:ext cx="2395855" cy="1124585"/>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8.8pt;margin-top:5.8pt;height:88.55pt;width:188.65pt;z-index:251844608;v-text-anchor:middle;mso-width-relative:page;mso-height-relative:page;" filled="f" stroked="t" coordsize="21600,21600" arcsize="0.166666666666667" o:gfxdata="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94buf2QAAAAoBAAAPAAAAAAAAAAEAIAAAACIAAABkcnMvZG93bnJldi54&#10;bWxQSwECFAAUAAAACACHTuJAJkdvf2sCAADgBAAADgAAAAAAAAABACAAAAAoAQAAZHJzL2Uyb0Rv&#10;Yy54bWxQSwUGAAAAAAYABgBZAQAABQYAAAAA&#10;">
                <v:fill on="f" focussize="0,0"/>
                <v:stroke weight="1pt" color="#FF0000 [3204]" miterlimit="8" joinstyle="miter"/>
                <v:imagedata o:title=""/>
                <o:lock v:ext="edit" aspectratio="f"/>
              </v:roundrect>
            </w:pict>
          </mc:Fallback>
        </mc:AlternateConten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20032" behindDoc="0" locked="0" layoutInCell="1" allowOverlap="1">
                <wp:simplePos x="0" y="0"/>
                <wp:positionH relativeFrom="column">
                  <wp:posOffset>3580130</wp:posOffset>
                </wp:positionH>
                <wp:positionV relativeFrom="paragraph">
                  <wp:posOffset>71120</wp:posOffset>
                </wp:positionV>
                <wp:extent cx="254000" cy="234950"/>
                <wp:effectExtent l="4445" t="4445" r="15875" b="19685"/>
                <wp:wrapNone/>
                <wp:docPr id="113" name="Text Box 113"/>
                <wp:cNvGraphicFramePr/>
                <a:graphic xmlns:a="http://schemas.openxmlformats.org/drawingml/2006/main">
                  <a:graphicData uri="http://schemas.microsoft.com/office/word/2010/wordprocessingShape">
                    <wps:wsp>
                      <wps:cNvSpPr txBox="1"/>
                      <wps:spPr>
                        <a:xfrm>
                          <a:off x="0" y="0"/>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9pt;margin-top:5.6pt;height:18.5pt;width:20pt;z-index:251820032;mso-width-relative:page;mso-height-relative:page;" fillcolor="#FFFFFF [3201]" filled="t" stroked="t" coordsize="21600,21600" o:gfxdata="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VrLu1QAAAAkBAAAPAAAAAAAAAAEAIAAA&#10;ACIAAABkcnMvZG93bnJldi54bWxQSwECFAAUAAAACACHTuJAgXf0tEgCAAC5BAAADgAAAAAAAAAB&#10;ACAAAAAkAQAAZHJzL2Uyb0RvYy54bWxQSwUGAAAAAAYABgBZAQAA3gUAAAAA&#10;">
                <v:fill on="t" focussize="0,0"/>
                <v:stroke weight="0.5pt" color="#000000 [3204]" joinstyle="round"/>
                <v:imagedata o:title=""/>
                <o:lock v:ext="edit" aspectratio="f"/>
                <v:textbox>
                  <w:txbxContent>
                    <w:p>
                      <w:pPr>
                        <w:rPr>
                          <w:rFonts w:hint="default"/>
                          <w:lang w:val="en-US"/>
                        </w:rPr>
                      </w:pPr>
                      <w:r>
                        <w:rPr>
                          <w:rFonts w:hint="default"/>
                          <w:lang w:val="en-US"/>
                        </w:rPr>
                        <w:t>C</w:t>
                      </w:r>
                    </w:p>
                  </w:txbxContent>
                </v:textbox>
              </v:shape>
            </w:pict>
          </mc:Fallback>
        </mc:AlternateContent>
      </w:r>
      <w:r>
        <w:rPr>
          <w:sz w:val="24"/>
        </w:rPr>
        <mc:AlternateContent>
          <mc:Choice Requires="wps">
            <w:drawing>
              <wp:anchor distT="0" distB="0" distL="114300" distR="114300" simplePos="0" relativeHeight="251819008" behindDoc="0" locked="0" layoutInCell="1" allowOverlap="1">
                <wp:simplePos x="0" y="0"/>
                <wp:positionH relativeFrom="column">
                  <wp:posOffset>1776730</wp:posOffset>
                </wp:positionH>
                <wp:positionV relativeFrom="paragraph">
                  <wp:posOffset>77470</wp:posOffset>
                </wp:positionV>
                <wp:extent cx="254000" cy="234950"/>
                <wp:effectExtent l="4445" t="4445" r="15875" b="19685"/>
                <wp:wrapNone/>
                <wp:docPr id="115" name="Text Box 115"/>
                <wp:cNvGraphicFramePr/>
                <a:graphic xmlns:a="http://schemas.openxmlformats.org/drawingml/2006/main">
                  <a:graphicData uri="http://schemas.microsoft.com/office/word/2010/wordprocessingShape">
                    <wps:wsp>
                      <wps:cNvSpPr txBox="1"/>
                      <wps:spPr>
                        <a:xfrm>
                          <a:off x="0" y="0"/>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9pt;margin-top:6.1pt;height:18.5pt;width:20pt;z-index:251819008;mso-width-relative:page;mso-height-relative:page;" fillcolor="#FFFFFF [3201]" filled="t" stroked="t" coordsize="21600,21600" o:gfxdata="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uXPhL1QAAAAkBAAAPAAAAAAAAAAEAIAAA&#10;ACIAAABkcnMvZG93bnJldi54bWxQSwECFAAUAAAACACHTuJAmxiZsEgCAAC5BAAADgAAAAAAAAAB&#10;ACAAAAAkAQAAZHJzL2Uyb0RvYy54bWxQSwUGAAAAAAYABgBZAQAA3gUAAAAA&#10;">
                <v:fill on="t" focussize="0,0"/>
                <v:stroke weight="0.5pt" color="#000000 [3204]" joinstyle="round"/>
                <v:imagedata o:title=""/>
                <o:lock v:ext="edit" aspectratio="f"/>
                <v:textbox>
                  <w:txbxContent>
                    <w:p>
                      <w:pPr>
                        <w:rPr>
                          <w:rFonts w:hint="default"/>
                          <w:lang w:val="en-US"/>
                        </w:rPr>
                      </w:pPr>
                      <w:r>
                        <w:rPr>
                          <w:rFonts w:hint="default"/>
                          <w:lang w:val="en-US"/>
                        </w:rPr>
                        <w:t>B</w:t>
                      </w:r>
                    </w:p>
                  </w:txbxContent>
                </v:textbox>
              </v:shape>
            </w:pict>
          </mc:Fallback>
        </mc:AlternateContent>
      </w:r>
      <w:r>
        <w:rPr>
          <w:sz w:val="24"/>
        </w:rPr>
        <mc:AlternateContent>
          <mc:Choice Requires="wps">
            <w:drawing>
              <wp:anchor distT="0" distB="0" distL="114300" distR="114300" simplePos="0" relativeHeight="251821056" behindDoc="0" locked="0" layoutInCell="1" allowOverlap="1">
                <wp:simplePos x="0" y="0"/>
                <wp:positionH relativeFrom="column">
                  <wp:posOffset>5072380</wp:posOffset>
                </wp:positionH>
                <wp:positionV relativeFrom="paragraph">
                  <wp:posOffset>90170</wp:posOffset>
                </wp:positionV>
                <wp:extent cx="254000" cy="234950"/>
                <wp:effectExtent l="4445" t="4445" r="15875" b="19685"/>
                <wp:wrapNone/>
                <wp:docPr id="116" name="Text Box 116"/>
                <wp:cNvGraphicFramePr/>
                <a:graphic xmlns:a="http://schemas.openxmlformats.org/drawingml/2006/main">
                  <a:graphicData uri="http://schemas.microsoft.com/office/word/2010/wordprocessingShape">
                    <wps:wsp>
                      <wps:cNvSpPr txBox="1"/>
                      <wps:spPr>
                        <a:xfrm>
                          <a:off x="0" y="0"/>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4pt;margin-top:7.1pt;height:18.5pt;width:20pt;z-index:251821056;mso-width-relative:page;mso-height-relative:page;" fillcolor="#FFFFFF [3201]" filled="t" stroked="t" coordsize="21600,21600" o:gfxdata="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DhEZh1QAAAAkBAAAPAAAAAAAAAAEAIAAA&#10;ACIAAABkcnMvZG93bnJldi54bWxQSwECFAAUAAAACACHTuJAFq+vskgCAAC5BAAADgAAAAAAAAAB&#10;ACAAAAAkAQAAZHJzL2Uyb0RvYy54bWxQSwUGAAAAAAYABgBZAQAA3gUAAAAA&#10;">
                <v:fill on="t" focussize="0,0"/>
                <v:stroke weight="0.5pt" color="#000000 [3204]" joinstyle="round"/>
                <v:imagedata o:title=""/>
                <o:lock v:ext="edit" aspectratio="f"/>
                <v:textbox>
                  <w:txbxContent>
                    <w:p>
                      <w:pPr>
                        <w:rPr>
                          <w:rFonts w:hint="default"/>
                          <w:lang w:val="en-US"/>
                        </w:rPr>
                      </w:pPr>
                      <w:r>
                        <w:rPr>
                          <w:rFonts w:hint="default"/>
                          <w:lang w:val="en-US"/>
                        </w:rPr>
                        <w:t>D</w:t>
                      </w:r>
                    </w:p>
                  </w:txbxContent>
                </v:textbox>
              </v:shape>
            </w:pict>
          </mc:Fallback>
        </mc:AlternateContent>
      </w:r>
      <w:r>
        <w:rPr>
          <w:sz w:val="24"/>
        </w:rPr>
        <mc:AlternateContent>
          <mc:Choice Requires="wps">
            <w:drawing>
              <wp:anchor distT="0" distB="0" distL="114300" distR="114300" simplePos="0" relativeHeight="251817984" behindDoc="0" locked="0" layoutInCell="1" allowOverlap="1">
                <wp:simplePos x="0" y="0"/>
                <wp:positionH relativeFrom="column">
                  <wp:posOffset>544830</wp:posOffset>
                </wp:positionH>
                <wp:positionV relativeFrom="paragraph">
                  <wp:posOffset>77470</wp:posOffset>
                </wp:positionV>
                <wp:extent cx="254000" cy="234950"/>
                <wp:effectExtent l="4445" t="4445" r="15875" b="19685"/>
                <wp:wrapNone/>
                <wp:docPr id="117" name="Text Box 117"/>
                <wp:cNvGraphicFramePr/>
                <a:graphic xmlns:a="http://schemas.openxmlformats.org/drawingml/2006/main">
                  <a:graphicData uri="http://schemas.microsoft.com/office/word/2010/wordprocessingShape">
                    <wps:wsp>
                      <wps:cNvSpPr txBox="1"/>
                      <wps:spPr>
                        <a:xfrm>
                          <a:off x="1192530" y="3178175"/>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9pt;margin-top:6.1pt;height:18.5pt;width:20pt;z-index:251817984;mso-width-relative:page;mso-height-relative:page;" fillcolor="#FFFFFF [3201]" filled="t" stroked="t" coordsize="21600,21600" o:gfxdata="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7Pv+7UAAAACAEAAA8A&#10;AAAAAAAAAQAgAAAAIgAAAGRycy9kb3ducmV2LnhtbFBLAQIUABQAAAAIAIdO4kAkUXICVAIAAMUE&#10;AAAOAAAAAAAAAAEAIAAAACMBAABkcnMvZTJvRG9jLnhtbFBLBQYAAAAABgAGAFkBAADpBQAAAAA=&#10;">
                <v:fill on="t" focussize="0,0"/>
                <v:stroke weight="0.5pt" color="#000000 [3204]" joinstyle="round"/>
                <v:imagedata o:title=""/>
                <o:lock v:ext="edit" aspectratio="f"/>
                <v:textbox>
                  <w:txbxContent>
                    <w:p>
                      <w:pPr>
                        <w:rPr>
                          <w:rFonts w:hint="default"/>
                          <w:lang w:val="en-US"/>
                        </w:rPr>
                      </w:pPr>
                      <w:r>
                        <w:rPr>
                          <w:rFonts w:hint="default"/>
                          <w:lang w:val="en-US"/>
                        </w:rPr>
                        <w:t>A</w:t>
                      </w:r>
                    </w:p>
                  </w:txbxContent>
                </v:textbox>
              </v:shape>
            </w:pict>
          </mc:Fallback>
        </mc:AlternateConten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26176" behindDoc="0" locked="0" layoutInCell="1" allowOverlap="1">
                <wp:simplePos x="0" y="0"/>
                <wp:positionH relativeFrom="column">
                  <wp:posOffset>3707130</wp:posOffset>
                </wp:positionH>
                <wp:positionV relativeFrom="paragraph">
                  <wp:posOffset>130810</wp:posOffset>
                </wp:positionV>
                <wp:extent cx="0" cy="398780"/>
                <wp:effectExtent l="6350" t="0" r="8890" b="12700"/>
                <wp:wrapNone/>
                <wp:docPr id="118" name="Straight Connector 118"/>
                <wp:cNvGraphicFramePr/>
                <a:graphic xmlns:a="http://schemas.openxmlformats.org/drawingml/2006/main">
                  <a:graphicData uri="http://schemas.microsoft.com/office/word/2010/wordprocessingShape">
                    <wps:wsp>
                      <wps:cNvCnPr>
                        <a:stCxn id="113" idx="2"/>
                      </wps:cNvCnPr>
                      <wps:spPr>
                        <a:xfrm>
                          <a:off x="0" y="0"/>
                          <a:ext cx="0" cy="39878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1.9pt;margin-top:10.3pt;height:31.4pt;width:0pt;z-index:251826176;mso-width-relative:page;mso-height-relative:page;" filled="f" stroked="t" coordsize="21600,21600" o:gfxdata="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Gsy5w2AAA&#10;AAkBAAAPAAAAAAAAAAEAIAAAACIAAABkcnMvZG93bnJldi54bWxQSwECFAAUAAAACACHTuJAn/vV&#10;XOUBAADfAwAADgAAAAAAAAABACAAAAAnAQAAZHJzL2Uyb0RvYy54bWxQSwUGAAAAAAYABgBZAQAA&#10;fgU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27200" behindDoc="0" locked="0" layoutInCell="1" allowOverlap="1">
                <wp:simplePos x="0" y="0"/>
                <wp:positionH relativeFrom="column">
                  <wp:posOffset>5212080</wp:posOffset>
                </wp:positionH>
                <wp:positionV relativeFrom="paragraph">
                  <wp:posOffset>149860</wp:posOffset>
                </wp:positionV>
                <wp:extent cx="0" cy="383540"/>
                <wp:effectExtent l="6350" t="0" r="8890" b="12700"/>
                <wp:wrapNone/>
                <wp:docPr id="121" name="Straight Connector 121"/>
                <wp:cNvGraphicFramePr/>
                <a:graphic xmlns:a="http://schemas.openxmlformats.org/drawingml/2006/main">
                  <a:graphicData uri="http://schemas.microsoft.com/office/word/2010/wordprocessingShape">
                    <wps:wsp>
                      <wps:cNvCnPr/>
                      <wps:spPr>
                        <a:xfrm>
                          <a:off x="0" y="0"/>
                          <a:ext cx="0" cy="3835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10.4pt;margin-top:11.8pt;height:30.2pt;width:0pt;z-index:251827200;mso-width-relative:page;mso-height-relative:page;" filled="f" stroked="t" coordsize="21600,21600" o:gfxdata="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AyMvf1wAAAAkBAAAPAAAAAAAAAAEAIAAA&#10;ACIAAABkcnMvZG93bnJldi54bWxQSwECFAAUAAAACACHTuJAZoTONtQBAAC3AwAADgAAAAAAAAAB&#10;ACAAAAAmAQAAZHJzL2Uyb0RvYy54bWxQSwUGAAAAAAYABgBZAQAAbAU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25152" behindDoc="0" locked="0" layoutInCell="1" allowOverlap="1">
                <wp:simplePos x="0" y="0"/>
                <wp:positionH relativeFrom="column">
                  <wp:posOffset>1903730</wp:posOffset>
                </wp:positionH>
                <wp:positionV relativeFrom="paragraph">
                  <wp:posOffset>137160</wp:posOffset>
                </wp:positionV>
                <wp:extent cx="0" cy="389890"/>
                <wp:effectExtent l="6350" t="0" r="8890" b="6350"/>
                <wp:wrapNone/>
                <wp:docPr id="128" name="Straight Connector 128"/>
                <wp:cNvGraphicFramePr/>
                <a:graphic xmlns:a="http://schemas.openxmlformats.org/drawingml/2006/main">
                  <a:graphicData uri="http://schemas.microsoft.com/office/word/2010/wordprocessingShape">
                    <wps:wsp>
                      <wps:cNvCnPr>
                        <a:stCxn id="115" idx="2"/>
                      </wps:cNvCnPr>
                      <wps:spPr>
                        <a:xfrm>
                          <a:off x="0" y="0"/>
                          <a:ext cx="0" cy="38989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49.9pt;margin-top:10.8pt;height:30.7pt;width:0pt;z-index:251825152;mso-width-relative:page;mso-height-relative:page;" filled="f" stroked="t" coordsize="21600,21600" o:gfxdata="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iYTv72AAA&#10;AAkBAAAPAAAAAAAAAAEAIAAAACIAAABkcnMvZG93bnJldi54bWxQSwECFAAUAAAACACHTuJAUrMs&#10;S+UBAADfAwAADgAAAAAAAAABACAAAAAnAQAAZHJzL2Uyb0RvYy54bWxQSwUGAAAAAAYABgBZAQAA&#10;fgU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24128" behindDoc="0" locked="0" layoutInCell="1" allowOverlap="1">
                <wp:simplePos x="0" y="0"/>
                <wp:positionH relativeFrom="column">
                  <wp:posOffset>671830</wp:posOffset>
                </wp:positionH>
                <wp:positionV relativeFrom="paragraph">
                  <wp:posOffset>137160</wp:posOffset>
                </wp:positionV>
                <wp:extent cx="0" cy="383540"/>
                <wp:effectExtent l="6350" t="0" r="8890" b="12700"/>
                <wp:wrapNone/>
                <wp:docPr id="131" name="Straight Connector 131"/>
                <wp:cNvGraphicFramePr/>
                <a:graphic xmlns:a="http://schemas.openxmlformats.org/drawingml/2006/main">
                  <a:graphicData uri="http://schemas.microsoft.com/office/word/2010/wordprocessingShape">
                    <wps:wsp>
                      <wps:cNvCnPr>
                        <a:stCxn id="117" idx="2"/>
                      </wps:cNvCnPr>
                      <wps:spPr>
                        <a:xfrm>
                          <a:off x="1129030" y="3444875"/>
                          <a:ext cx="0" cy="3835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2.9pt;margin-top:10.8pt;height:30.2pt;width:0pt;z-index:251824128;mso-width-relative:page;mso-height-relative:page;" filled="f" stroked="t" coordsize="21600,21600" o:gfxdata="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TTn2/XAAAACQEAAA8AAAAAAAAAAQAgAAAAIgAAAGRycy9kb3ducmV2LnhtbFBLAQIU&#10;ABQAAAAIAIdO4kDrsNkc9AEAAOsDAAAOAAAAAAAAAAEAIAAAACYBAABkcnMvZTJvRG9jLnhtbFBL&#10;BQYAAAAABgAGAFkBAACMBQAA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.1               .2                      .4                  .5</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29248" behindDoc="0" locked="0" layoutInCell="1" allowOverlap="1">
                <wp:simplePos x="0" y="0"/>
                <wp:positionH relativeFrom="column">
                  <wp:posOffset>4519930</wp:posOffset>
                </wp:positionH>
                <wp:positionV relativeFrom="paragraph">
                  <wp:posOffset>167640</wp:posOffset>
                </wp:positionV>
                <wp:extent cx="0" cy="383540"/>
                <wp:effectExtent l="6350" t="0" r="8890" b="12700"/>
                <wp:wrapNone/>
                <wp:docPr id="132" name="Straight Connector 132"/>
                <wp:cNvGraphicFramePr/>
                <a:graphic xmlns:a="http://schemas.openxmlformats.org/drawingml/2006/main">
                  <a:graphicData uri="http://schemas.microsoft.com/office/word/2010/wordprocessingShape">
                    <wps:wsp>
                      <wps:cNvCnPr/>
                      <wps:spPr>
                        <a:xfrm>
                          <a:off x="0" y="0"/>
                          <a:ext cx="0" cy="3835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55.9pt;margin-top:13.2pt;height:30.2pt;width:0pt;z-index:251829248;mso-width-relative:page;mso-height-relative:page;" filled="f" stroked="t" coordsize="21600,21600" o:gfxdata="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OJhjHYAAAACQEAAA8AAAAAAAAAAQAg&#10;AAAAIgAAAGRycy9kb3ducmV2LnhtbFBLAQIUABQAAAAIAIdO4kDBREqz1QEAALcDAAAOAAAAAAAA&#10;AAEAIAAAACcBAABkcnMvZTJvRG9jLnhtbFBLBQYAAAAABgAGAFkBAABuBQ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28224" behindDoc="0" locked="0" layoutInCell="1" allowOverlap="1">
                <wp:simplePos x="0" y="0"/>
                <wp:positionH relativeFrom="column">
                  <wp:posOffset>1300480</wp:posOffset>
                </wp:positionH>
                <wp:positionV relativeFrom="paragraph">
                  <wp:posOffset>173990</wp:posOffset>
                </wp:positionV>
                <wp:extent cx="0" cy="383540"/>
                <wp:effectExtent l="6350" t="0" r="8890" b="12700"/>
                <wp:wrapNone/>
                <wp:docPr id="137" name="Straight Connector 137"/>
                <wp:cNvGraphicFramePr/>
                <a:graphic xmlns:a="http://schemas.openxmlformats.org/drawingml/2006/main">
                  <a:graphicData uri="http://schemas.microsoft.com/office/word/2010/wordprocessingShape">
                    <wps:wsp>
                      <wps:cNvCnPr/>
                      <wps:spPr>
                        <a:xfrm>
                          <a:off x="0" y="0"/>
                          <a:ext cx="0" cy="3835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2.4pt;margin-top:13.7pt;height:30.2pt;width:0pt;z-index:251828224;mso-width-relative:page;mso-height-relative:page;" filled="f" stroked="t" coordsize="21600,21600" o:gfxdata="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Mi71XYAAAACQEAAA8AAAAAAAAAAQAg&#10;AAAAIgAAAGRycy9kb3ducmV2LnhtbFBLAQIUABQAAAAIAIdO4kCQLVjt1QEAALcDAAAOAAAAAAAA&#10;AAEAIAAAACcBAABkcnMvZTJvRG9jLnhtbFBLBQYAAAAABgAGAFkBAABuBQ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22080" behindDoc="0" locked="0" layoutInCell="1" allowOverlap="1">
                <wp:simplePos x="0" y="0"/>
                <wp:positionH relativeFrom="column">
                  <wp:posOffset>278130</wp:posOffset>
                </wp:positionH>
                <wp:positionV relativeFrom="paragraph">
                  <wp:posOffset>170180</wp:posOffset>
                </wp:positionV>
                <wp:extent cx="1981200" cy="0"/>
                <wp:effectExtent l="0" t="6350" r="0" b="6350"/>
                <wp:wrapNone/>
                <wp:docPr id="138" name="Straight Connector 138"/>
                <wp:cNvGraphicFramePr/>
                <a:graphic xmlns:a="http://schemas.openxmlformats.org/drawingml/2006/main">
                  <a:graphicData uri="http://schemas.microsoft.com/office/word/2010/wordprocessingShape">
                    <wps:wsp>
                      <wps:cNvCnPr/>
                      <wps:spPr>
                        <a:xfrm>
                          <a:off x="735330" y="3828415"/>
                          <a:ext cx="1981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9pt;margin-top:13.4pt;height:0pt;width:156pt;z-index:251822080;mso-width-relative:page;mso-height-relative:page;" filled="f" stroked="t" coordsize="21600,21600" o:gfxdata="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LStoh1wAAAAgB&#10;AAAPAAAAAAAAAAEAIAAAACIAAABkcnMvZG93bnJldi54bWxQSwECFAAUAAAACACHTuJALoW2bOMB&#10;AADDAwAADgAAAAAAAAABACAAAAAmAQAAZHJzL2Uyb0RvYy54bWxQSwUGAAAAAAYABgBZAQAAewUA&#10;A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23104" behindDoc="0" locked="0" layoutInCell="1" allowOverlap="1">
                <wp:simplePos x="0" y="0"/>
                <wp:positionH relativeFrom="column">
                  <wp:posOffset>3383280</wp:posOffset>
                </wp:positionH>
                <wp:positionV relativeFrom="paragraph">
                  <wp:posOffset>1270</wp:posOffset>
                </wp:positionV>
                <wp:extent cx="2171700" cy="0"/>
                <wp:effectExtent l="0" t="6350" r="0" b="6350"/>
                <wp:wrapNone/>
                <wp:docPr id="140" name="Straight Connector 140"/>
                <wp:cNvGraphicFramePr/>
                <a:graphic xmlns:a="http://schemas.openxmlformats.org/drawingml/2006/main">
                  <a:graphicData uri="http://schemas.microsoft.com/office/word/2010/wordprocessingShape">
                    <wps:wsp>
                      <wps:cNvCnPr/>
                      <wps:spPr>
                        <a:xfrm>
                          <a:off x="0" y="0"/>
                          <a:ext cx="21717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6.4pt;margin-top:0.1pt;height:0pt;width:171pt;z-index:251823104;mso-width-relative:page;mso-height-relative:page;" filled="f" stroked="t" coordsize="21600,21600" o:gfxdata="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ll56btQAAAAFAQAADwAAAAAAAAABACAAAAAiAAAA&#10;ZHJzL2Rvd25yZXYueG1sUEsBAhQAFAAAAAgAh07iQIMcKMDSAQAAuAMAAA4AAAAAAAAAAQAgAAAA&#10;IwEAAGRycy9lMm9Eb2MueG1sUEsFBgAAAAAGAAYAWQEAAGcFA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.3                                        .6</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31296" behindDoc="0" locked="0" layoutInCell="1" allowOverlap="1">
                <wp:simplePos x="0" y="0"/>
                <wp:positionH relativeFrom="column">
                  <wp:posOffset>4183380</wp:posOffset>
                </wp:positionH>
                <wp:positionV relativeFrom="paragraph">
                  <wp:posOffset>22860</wp:posOffset>
                </wp:positionV>
                <wp:extent cx="659130" cy="234950"/>
                <wp:effectExtent l="4445" t="4445" r="6985" b="19685"/>
                <wp:wrapNone/>
                <wp:docPr id="141" name="Text Box 141"/>
                <wp:cNvGraphicFramePr/>
                <a:graphic xmlns:a="http://schemas.openxmlformats.org/drawingml/2006/main">
                  <a:graphicData uri="http://schemas.microsoft.com/office/word/2010/wordprocessingShape">
                    <wps:wsp>
                      <wps:cNvSpPr txBox="1"/>
                      <wps:spPr>
                        <a:xfrm>
                          <a:off x="0" y="0"/>
                          <a:ext cx="65913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Router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9.4pt;margin-top:1.8pt;height:18.5pt;width:51.9pt;z-index:251831296;mso-width-relative:page;mso-height-relative:page;" fillcolor="#FFFFFF [3201]" filled="t" stroked="t" coordsize="21600,21600" o:gfxdata="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wlJzTVAAAACAEAAA8AAAAAAAAAAQAgAAAA&#10;IgAAAGRycy9kb3ducmV2LnhtbFBLAQIUABQAAAAIAIdO4kAE+f73RwIAALkEAAAOAAAAAAAAAAEA&#10;IAAAACQBAABkcnMvZTJvRG9jLnhtbFBLBQYAAAAABgAGAFkBAADdBQAAAAA=&#10;">
                <v:fill on="t" focussize="0,0"/>
                <v:stroke weight="0.5pt" color="#000000 [3204]" joinstyle="round"/>
                <v:imagedata o:title=""/>
                <o:lock v:ext="edit" aspectratio="f"/>
                <v:textbox>
                  <w:txbxContent>
                    <w:p>
                      <w:pPr>
                        <w:rPr>
                          <w:rFonts w:hint="default"/>
                          <w:lang w:val="en-US"/>
                        </w:rPr>
                      </w:pPr>
                      <w:r>
                        <w:rPr>
                          <w:rFonts w:hint="default"/>
                          <w:lang w:val="en-US"/>
                        </w:rPr>
                        <w:t>Router 2</w:t>
                      </w:r>
                    </w:p>
                  </w:txbxContent>
                </v:textbox>
              </v:shape>
            </w:pict>
          </mc:Fallback>
        </mc:AlternateContent>
      </w:r>
      <w:r>
        <w:rPr>
          <w:sz w:val="24"/>
        </w:rPr>
        <mc:AlternateContent>
          <mc:Choice Requires="wps">
            <w:drawing>
              <wp:anchor distT="0" distB="0" distL="114300" distR="114300" simplePos="0" relativeHeight="251830272" behindDoc="0" locked="0" layoutInCell="1" allowOverlap="1">
                <wp:simplePos x="0" y="0"/>
                <wp:positionH relativeFrom="column">
                  <wp:posOffset>963930</wp:posOffset>
                </wp:positionH>
                <wp:positionV relativeFrom="paragraph">
                  <wp:posOffset>29210</wp:posOffset>
                </wp:positionV>
                <wp:extent cx="659130" cy="234950"/>
                <wp:effectExtent l="4445" t="4445" r="6985" b="19685"/>
                <wp:wrapNone/>
                <wp:docPr id="148" name="Text Box 148"/>
                <wp:cNvGraphicFramePr/>
                <a:graphic xmlns:a="http://schemas.openxmlformats.org/drawingml/2006/main">
                  <a:graphicData uri="http://schemas.microsoft.com/office/word/2010/wordprocessingShape">
                    <wps:wsp>
                      <wps:cNvSpPr txBox="1"/>
                      <wps:spPr>
                        <a:xfrm>
                          <a:off x="0" y="0"/>
                          <a:ext cx="65913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Router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9pt;margin-top:2.3pt;height:18.5pt;width:51.9pt;z-index:251830272;mso-width-relative:page;mso-height-relative:page;" fillcolor="#FFFFFF [3201]" filled="t" stroked="t" coordsize="21600,21600" o:gfxdata="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bmFDdQAAAAIAQAADwAAAAAAAAABACAAAAAi&#10;AAAAZHJzL2Rvd25yZXYueG1sUEsBAhQAFAAAAAgAh07iQKf/f/lHAgAAuQQAAA4AAAAAAAAAAQAg&#10;AAAAIwEAAGRycy9lMm9Eb2MueG1sUEsFBgAAAAAGAAYAWQEAANwFAAAAAA==&#10;">
                <v:fill on="t" focussize="0,0"/>
                <v:stroke weight="0.5pt" color="#000000 [3204]" joinstyle="round"/>
                <v:imagedata o:title=""/>
                <o:lock v:ext="edit" aspectratio="f"/>
                <v:textbox>
                  <w:txbxContent>
                    <w:p>
                      <w:pPr>
                        <w:rPr>
                          <w:rFonts w:hint="default"/>
                          <w:lang w:val="en-US"/>
                        </w:rPr>
                      </w:pPr>
                      <w:r>
                        <w:rPr>
                          <w:rFonts w:hint="default"/>
                          <w:lang w:val="en-US"/>
                        </w:rPr>
                        <w:t>Router 1</w:t>
                      </w:r>
                    </w:p>
                  </w:txbxContent>
                </v:textbox>
              </v:shape>
            </w:pict>
          </mc:Fallback>
        </mc:AlternateConten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46656" behindDoc="0" locked="0" layoutInCell="1" allowOverlap="1">
                <wp:simplePos x="0" y="0"/>
                <wp:positionH relativeFrom="column">
                  <wp:posOffset>-32385</wp:posOffset>
                </wp:positionH>
                <wp:positionV relativeFrom="paragraph">
                  <wp:posOffset>135890</wp:posOffset>
                </wp:positionV>
                <wp:extent cx="6317615" cy="622935"/>
                <wp:effectExtent l="6350" t="6350" r="15875" b="10795"/>
                <wp:wrapNone/>
                <wp:docPr id="149" name="Rounded Rectangle 149"/>
                <wp:cNvGraphicFramePr/>
                <a:graphic xmlns:a="http://schemas.openxmlformats.org/drawingml/2006/main">
                  <a:graphicData uri="http://schemas.microsoft.com/office/word/2010/wordprocessingShape">
                    <wps:wsp>
                      <wps:cNvSpPr/>
                      <wps:spPr>
                        <a:xfrm>
                          <a:off x="468630" y="5177155"/>
                          <a:ext cx="6317615" cy="622935"/>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5pt;margin-top:10.7pt;height:49.05pt;width:497.45pt;z-index:251846656;v-text-anchor:middle;mso-width-relative:page;mso-height-relative:page;" filled="f" stroked="t" coordsize="21600,21600" arcsize="0.166666666666667" o:gfxdata="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V4xCitgAAAAJAQAADwAAAAAAAAABACAAAAAiAAAA&#10;ZHJzL2Rvd25yZXYueG1sUEsBAhQAFAAAAAgAh07iQH5drJl5AgAA6gQAAA4AAAAAAAAAAQAgAAAA&#10;JwEAAGRycy9lMm9Eb2MueG1sUEsFBgAAAAAGAAYAWQEAABIGAAAAAA==&#10;">
                <v:fill on="f" focussize="0,0"/>
                <v:stroke weight="1pt" color="#FF0000 [3204]" miterlimit="8" joinstyle="miter"/>
                <v:imagedata o:title=""/>
                <o:lock v:ext="edit" aspectratio="f"/>
              </v:roundrect>
            </w:pict>
          </mc:Fallback>
        </mc:AlternateContent>
      </w:r>
      <w:r>
        <w:rPr>
          <w:sz w:val="24"/>
        </w:rPr>
        <mc:AlternateContent>
          <mc:Choice Requires="wps">
            <w:drawing>
              <wp:anchor distT="0" distB="0" distL="114300" distR="114300" simplePos="0" relativeHeight="251834368" behindDoc="0" locked="0" layoutInCell="1" allowOverlap="1">
                <wp:simplePos x="0" y="0"/>
                <wp:positionH relativeFrom="column">
                  <wp:posOffset>4519930</wp:posOffset>
                </wp:positionH>
                <wp:positionV relativeFrom="paragraph">
                  <wp:posOffset>88900</wp:posOffset>
                </wp:positionV>
                <wp:extent cx="5715" cy="345440"/>
                <wp:effectExtent l="6350" t="0" r="18415" b="5080"/>
                <wp:wrapNone/>
                <wp:docPr id="150" name="Straight Connector 150"/>
                <wp:cNvGraphicFramePr/>
                <a:graphic xmlns:a="http://schemas.openxmlformats.org/drawingml/2006/main">
                  <a:graphicData uri="http://schemas.microsoft.com/office/word/2010/wordprocessingShape">
                    <wps:wsp>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55.9pt;margin-top:7pt;height:27.2pt;width:0.45pt;z-index:251834368;mso-width-relative:page;mso-height-relative:page;" filled="f" stroked="t" coordsize="21600,21600" o:gfxdata="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PQQ0YLWAAAACQEAAA8A&#10;AAAAAAAAAQAgAAAAIgAAAGRycy9kb3ducmV2LnhtbFBLAQIUABQAAAAIAIdO4kBcbydg4AEAAMQD&#10;AAAOAAAAAAAAAAEAIAAAACUBAABkcnMvZTJvRG9jLnhtbFBLBQYAAAAABgAGAFkBAAB3BQAA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.10                                        .11</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35392" behindDoc="0" locked="0" layoutInCell="1" allowOverlap="1">
                <wp:simplePos x="0" y="0"/>
                <wp:positionH relativeFrom="column">
                  <wp:posOffset>2926080</wp:posOffset>
                </wp:positionH>
                <wp:positionV relativeFrom="paragraph">
                  <wp:posOffset>93980</wp:posOffset>
                </wp:positionV>
                <wp:extent cx="5715" cy="345440"/>
                <wp:effectExtent l="6350" t="0" r="18415" b="5080"/>
                <wp:wrapNone/>
                <wp:docPr id="151" name="Straight Connector 151"/>
                <wp:cNvGraphicFramePr/>
                <a:graphic xmlns:a="http://schemas.openxmlformats.org/drawingml/2006/main">
                  <a:graphicData uri="http://schemas.microsoft.com/office/word/2010/wordprocessingShape">
                    <wps:wsp>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30.4pt;margin-top:7.4pt;height:27.2pt;width:0.45pt;z-index:251835392;mso-width-relative:page;mso-height-relative:page;" filled="f" stroked="t" coordsize="21600,21600" o:gfxdata="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VkvDAtcAAAAJAQAA&#10;DwAAAAAAAAABACAAAAAiAAAAZHJzL2Rvd25yZXYueG1sUEsBAhQAFAAAAAgAh07iQGXeSALhAQAA&#10;xAMAAA4AAAAAAAAAAQAgAAAAJgEAAGRycy9lMm9Eb2MueG1sUEsFBgAAAAAGAAYAWQEAAHkFAAAA&#10;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32320" behindDoc="0" locked="0" layoutInCell="1" allowOverlap="1">
                <wp:simplePos x="0" y="0"/>
                <wp:positionH relativeFrom="column">
                  <wp:posOffset>5080</wp:posOffset>
                </wp:positionH>
                <wp:positionV relativeFrom="paragraph">
                  <wp:posOffset>90170</wp:posOffset>
                </wp:positionV>
                <wp:extent cx="6184900" cy="0"/>
                <wp:effectExtent l="0" t="6350" r="0" b="6350"/>
                <wp:wrapNone/>
                <wp:docPr id="152" name="Straight Connector 152"/>
                <wp:cNvGraphicFramePr/>
                <a:graphic xmlns:a="http://schemas.openxmlformats.org/drawingml/2006/main">
                  <a:graphicData uri="http://schemas.microsoft.com/office/word/2010/wordprocessingShape">
                    <wps:wsp>
                      <wps:cNvCnPr/>
                      <wps:spPr>
                        <a:xfrm>
                          <a:off x="462280" y="4799965"/>
                          <a:ext cx="61849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4pt;margin-top:7.1pt;height:0pt;width:487pt;z-index:251832320;mso-width-relative:page;mso-height-relative:page;" filled="f" stroked="t" coordsize="21600,21600" o:gfxdata="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lO/pPUAAAABgEAAA8A&#10;AAAAAAAAAQAgAAAAIgAAAGRycy9kb3ducmV2LnhtbFBLAQIUABQAAAAIAIdO4kBO7Wip4gEAAMMD&#10;AAAOAAAAAAAAAAEAIAAAACMBAABkcnMvZTJvRG9jLnhtbFBLBQYAAAAABgAGAFkBAAB3BQAAAAA=&#10;">
                <v:fill on="f" focussize="0,0"/>
                <v:stroke weight="1pt" color="#000000" miterlimit="8" joinstyle="miter"/>
                <v:imagedata o:title=""/>
                <o:lock v:ext="edit" aspectratio="f"/>
              </v:line>
            </w:pict>
          </mc:Fallback>
        </mc:AlternateConten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.12 </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36416" behindDoc="0" locked="0" layoutInCell="1" allowOverlap="1">
                <wp:simplePos x="0" y="0"/>
                <wp:positionH relativeFrom="column">
                  <wp:posOffset>2602230</wp:posOffset>
                </wp:positionH>
                <wp:positionV relativeFrom="paragraph">
                  <wp:posOffset>92710</wp:posOffset>
                </wp:positionV>
                <wp:extent cx="659130" cy="234950"/>
                <wp:effectExtent l="4445" t="4445" r="6985" b="19685"/>
                <wp:wrapNone/>
                <wp:docPr id="153" name="Text Box 153"/>
                <wp:cNvGraphicFramePr/>
                <a:graphic xmlns:a="http://schemas.openxmlformats.org/drawingml/2006/main">
                  <a:graphicData uri="http://schemas.microsoft.com/office/word/2010/wordprocessingShape">
                    <wps:wsp>
                      <wps:cNvSpPr txBox="1"/>
                      <wps:spPr>
                        <a:xfrm>
                          <a:off x="0" y="0"/>
                          <a:ext cx="65913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Router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9pt;margin-top:7.3pt;height:18.5pt;width:51.9pt;z-index:251836416;mso-width-relative:page;mso-height-relative:page;" fillcolor="#FFFFFF [3201]" filled="t" stroked="t" coordsize="21600,21600" o:gfxdata="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wg03dQAAAAJAQAADwAAAAAAAAABACAAAAAi&#10;AAAAZHJzL2Rvd25yZXYueG1sUEsBAhQAFAAAAAgAh07iQCuZ8zNHAgAAuQQAAA4AAAAAAAAAAQAg&#10;AAAAIwEAAGRycy9lMm9Eb2MueG1sUEsFBgAAAAAGAAYAWQEAANwFAAAAAA==&#10;">
                <v:fill on="t" focussize="0,0"/>
                <v:stroke weight="0.5pt" color="#000000 [3204]" joinstyle="round"/>
                <v:imagedata o:title=""/>
                <o:lock v:ext="edit" aspectratio="f"/>
                <v:textbox>
                  <w:txbxContent>
                    <w:p>
                      <w:pPr>
                        <w:rPr>
                          <w:rFonts w:hint="default"/>
                          <w:lang w:val="en-US"/>
                        </w:rPr>
                      </w:pPr>
                      <w:r>
                        <w:rPr>
                          <w:rFonts w:hint="default"/>
                          <w:lang w:val="en-US"/>
                        </w:rPr>
                        <w:t>Router 3</w:t>
                      </w:r>
                    </w:p>
                  </w:txbxContent>
                </v:textbox>
              </v:shape>
            </w:pict>
          </mc:Fallback>
        </mc:AlternateContent>
      </w:r>
      <w:r>
        <w:rPr>
          <w:rFonts w:hint="default" w:ascii="Times New Roman" w:hAnsi="Times New Roman" w:cs="Times New Roman"/>
          <w:b w:val="0"/>
          <w:bCs w:val="0"/>
          <w:sz w:val="24"/>
          <w:szCs w:val="24"/>
          <w:lang w:val="en-US"/>
        </w:rPr>
        <w:t xml:space="preserve">                </w:t>
      </w:r>
    </w:p>
    <w:p>
      <w:pPr>
        <w:numPr>
          <w:ilvl w:val="0"/>
          <w:numId w:val="0"/>
        </w:numPr>
        <w:jc w:val="both"/>
        <w:rPr>
          <w:rFonts w:hint="default" w:ascii="Times New Roman" w:hAnsi="Times New Roman" w:cs="Times New Roman"/>
          <w:b w:val="0"/>
          <w:bCs w:val="0"/>
          <w:sz w:val="24"/>
          <w:szCs w:val="24"/>
          <w:vertAlign w:val="baseline"/>
          <w:lang w:val="en-US"/>
        </w:rPr>
      </w:pPr>
      <w:r>
        <w:rPr>
          <w:sz w:val="24"/>
        </w:rPr>
        <mc:AlternateContent>
          <mc:Choice Requires="wps">
            <w:drawing>
              <wp:anchor distT="0" distB="0" distL="114300" distR="114300" simplePos="0" relativeHeight="251837440" behindDoc="0" locked="0" layoutInCell="1" allowOverlap="1">
                <wp:simplePos x="0" y="0"/>
                <wp:positionH relativeFrom="column">
                  <wp:posOffset>2919730</wp:posOffset>
                </wp:positionH>
                <wp:positionV relativeFrom="paragraph">
                  <wp:posOffset>152400</wp:posOffset>
                </wp:positionV>
                <wp:extent cx="5715" cy="345440"/>
                <wp:effectExtent l="6350" t="0" r="18415" b="5080"/>
                <wp:wrapNone/>
                <wp:docPr id="154" name="Straight Connector 154"/>
                <wp:cNvGraphicFramePr/>
                <a:graphic xmlns:a="http://schemas.openxmlformats.org/drawingml/2006/main">
                  <a:graphicData uri="http://schemas.microsoft.com/office/word/2010/wordprocessingShape">
                    <wps:wsp>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29.9pt;margin-top:12pt;height:27.2pt;width:0.45pt;z-index:251837440;mso-width-relative:page;mso-height-relative:page;" filled="f" stroked="t" coordsize="21600,21600" o:gfxdata="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dhdWbYAAAACQEA&#10;AA8AAAAAAAAAAQAgAAAAIgAAAGRycy9kb3ducmV2LnhtbFBLAQIUABQAAAAIAIdO4kD5regy4QEA&#10;AMQDAAAOAAAAAAAAAAEAIAAAACcBAABkcnMvZTJvRG9jLnhtbFBLBQYAAAAABgAGAFkBAAB6BQAA&#10;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33344" behindDoc="0" locked="0" layoutInCell="1" allowOverlap="1">
                <wp:simplePos x="0" y="0"/>
                <wp:positionH relativeFrom="column">
                  <wp:posOffset>1287780</wp:posOffset>
                </wp:positionH>
                <wp:positionV relativeFrom="paragraph">
                  <wp:posOffset>-787400</wp:posOffset>
                </wp:positionV>
                <wp:extent cx="5715" cy="345440"/>
                <wp:effectExtent l="6350" t="0" r="18415" b="5080"/>
                <wp:wrapNone/>
                <wp:docPr id="155" name="Straight Connector 155"/>
                <wp:cNvGraphicFramePr/>
                <a:graphic xmlns:a="http://schemas.openxmlformats.org/drawingml/2006/main">
                  <a:graphicData uri="http://schemas.microsoft.com/office/word/2010/wordprocessingShape">
                    <wps:wsp>
                      <wps:cNvCnPr>
                        <a:stCxn id="148" idx="2"/>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01.4pt;margin-top:-62pt;height:27.2pt;width:0.45pt;z-index:251833344;mso-width-relative:page;mso-height-relative:page;" filled="f" stroked="t" coordsize="21600,21600" o:gfxdata="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LGAVfZAAAADAEAAA8AAAAAAAAAAQAgAAAAIgAAAGRycy9kb3ducmV2LnhtbFBLAQIU&#10;ABQAAAAIAIdO4kAtC1AV8gEAAOwDAAAOAAAAAAAAAAEAIAAAACgBAABkcnMvZTJvRG9jLnhtbFBL&#10;BQYAAAAABgAGAFkBAACMBQ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vertAlign w:val="baseline"/>
          <w:lang w:val="en-US" w:eastAsia="zh-CN" w:bidi="ar-SA"/>
        </w:rPr>
        <w:t>179.18.200.0/23</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45632" behindDoc="0" locked="0" layoutInCell="1" allowOverlap="1">
                <wp:simplePos x="0" y="0"/>
                <wp:positionH relativeFrom="column">
                  <wp:posOffset>1718310</wp:posOffset>
                </wp:positionH>
                <wp:positionV relativeFrom="paragraph">
                  <wp:posOffset>7620</wp:posOffset>
                </wp:positionV>
                <wp:extent cx="2443480" cy="1124585"/>
                <wp:effectExtent l="6350" t="6350" r="19050" b="12065"/>
                <wp:wrapNone/>
                <wp:docPr id="156" name="Rounded Rectangle 156"/>
                <wp:cNvGraphicFramePr/>
                <a:graphic xmlns:a="http://schemas.openxmlformats.org/drawingml/2006/main">
                  <a:graphicData uri="http://schemas.microsoft.com/office/word/2010/wordprocessingShape">
                    <wps:wsp>
                      <wps:cNvSpPr/>
                      <wps:spPr>
                        <a:xfrm>
                          <a:off x="0" y="0"/>
                          <a:ext cx="2443480" cy="1124585"/>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5.3pt;margin-top:0.6pt;height:88.55pt;width:192.4pt;z-index:251845632;v-text-anchor:middle;mso-width-relative:page;mso-height-relative:page;" filled="f" stroked="t" coordsize="21600,21600" arcsize="0.166666666666667" o:gfxdata="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5nDUDXAAAACQEAAA8AAAAAAAAAAQAgAAAAIgAAAGRycy9kb3ducmV2Lnht&#10;bFBLAQIUABQAAAAIAIdO4kAyqu6mbAIAAOAEAAAOAAAAAAAAAAEAIAAAACYBAABkcnMvZTJvRG9j&#10;LnhtbFBLBQYAAAAABgAGAFkBAAAEBgAAAAA=&#10;">
                <v:fill on="f" focussize="0,0"/>
                <v:stroke weight="1pt" color="#FF0000 [3204]" miterlimit="8" joinstyle="miter"/>
                <v:imagedata o:title=""/>
                <o:lock v:ext="edit" aspectratio="f"/>
              </v:roundrect>
            </w:pict>
          </mc:Fallback>
        </mc:AlternateContent>
      </w:r>
      <w:r>
        <w:rPr>
          <w:rFonts w:hint="default" w:ascii="Times New Roman" w:hAnsi="Times New Roman" w:cs="Times New Roman"/>
          <w:b w:val="0"/>
          <w:bCs w:val="0"/>
          <w:sz w:val="24"/>
          <w:szCs w:val="24"/>
          <w:lang w:val="en-US"/>
        </w:rPr>
        <w:t xml:space="preserve">                                       </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40512" behindDoc="0" locked="0" layoutInCell="1" allowOverlap="1">
                <wp:simplePos x="0" y="0"/>
                <wp:positionH relativeFrom="column">
                  <wp:posOffset>3707130</wp:posOffset>
                </wp:positionH>
                <wp:positionV relativeFrom="paragraph">
                  <wp:posOffset>157480</wp:posOffset>
                </wp:positionV>
                <wp:extent cx="5715" cy="345440"/>
                <wp:effectExtent l="6350" t="0" r="18415" b="5080"/>
                <wp:wrapNone/>
                <wp:docPr id="157" name="Straight Connector 157"/>
                <wp:cNvGraphicFramePr/>
                <a:graphic xmlns:a="http://schemas.openxmlformats.org/drawingml/2006/main">
                  <a:graphicData uri="http://schemas.microsoft.com/office/word/2010/wordprocessingShape">
                    <wps:wsp>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91.9pt;margin-top:12.4pt;height:27.2pt;width:0.45pt;z-index:251840512;mso-width-relative:page;mso-height-relative:page;" filled="f" stroked="t" coordsize="21600,21600" o:gfxdata="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TNlhHYAAAACQEA&#10;AA8AAAAAAAAAAQAgAAAAIgAAAGRycy9kb3ducmV2LnhtbFBLAQIUABQAAAAIAIdO4kCyfliU4QEA&#10;AMQDAAAOAAAAAAAAAAEAIAAAACcBAABkcnMvZTJvRG9jLnhtbFBLBQYAAAAABgAGAFkBAAB6BQAA&#10;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39488" behindDoc="0" locked="0" layoutInCell="1" allowOverlap="1">
                <wp:simplePos x="0" y="0"/>
                <wp:positionH relativeFrom="column">
                  <wp:posOffset>2240280</wp:posOffset>
                </wp:positionH>
                <wp:positionV relativeFrom="paragraph">
                  <wp:posOffset>157480</wp:posOffset>
                </wp:positionV>
                <wp:extent cx="5715" cy="345440"/>
                <wp:effectExtent l="6350" t="0" r="18415" b="5080"/>
                <wp:wrapNone/>
                <wp:docPr id="158" name="Straight Connector 158"/>
                <wp:cNvGraphicFramePr/>
                <a:graphic xmlns:a="http://schemas.openxmlformats.org/drawingml/2006/main">
                  <a:graphicData uri="http://schemas.microsoft.com/office/word/2010/wordprocessingShape">
                    <wps:wsp>
                      <wps:cNvCnPr/>
                      <wps:spPr>
                        <a:xfrm flipH="1">
                          <a:off x="0" y="0"/>
                          <a:ext cx="5715" cy="34544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76.4pt;margin-top:12.4pt;height:27.2pt;width:0.45pt;z-index:251839488;mso-width-relative:page;mso-height-relative:page;" filled="f" stroked="t" coordsize="21600,21600" o:gfxdata="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zypGtgAAAAJAQAA&#10;DwAAAAAAAAABACAAAAAiAAAAZHJzL2Rvd25yZXYueG1sUEsBAhQAFAAAAAgAh07iQBbquMXgAQAA&#10;xAMAAA4AAAAAAAAAAQAgAAAAJwEAAGRycy9lMm9Eb2MueG1sUEsFBgAAAAAGAAYAWQEAAHkFAAAA&#10;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38464" behindDoc="0" locked="0" layoutInCell="1" allowOverlap="1">
                <wp:simplePos x="0" y="0"/>
                <wp:positionH relativeFrom="column">
                  <wp:posOffset>1954530</wp:posOffset>
                </wp:positionH>
                <wp:positionV relativeFrom="paragraph">
                  <wp:posOffset>153670</wp:posOffset>
                </wp:positionV>
                <wp:extent cx="2037080" cy="0"/>
                <wp:effectExtent l="0" t="6350" r="0" b="6350"/>
                <wp:wrapNone/>
                <wp:docPr id="159" name="Straight Connector 159"/>
                <wp:cNvGraphicFramePr/>
                <a:graphic xmlns:a="http://schemas.openxmlformats.org/drawingml/2006/main">
                  <a:graphicData uri="http://schemas.microsoft.com/office/word/2010/wordprocessingShape">
                    <wps:wsp>
                      <wps:cNvCnPr/>
                      <wps:spPr>
                        <a:xfrm>
                          <a:off x="0" y="0"/>
                          <a:ext cx="203708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3.9pt;margin-top:12.1pt;height:0pt;width:160.4pt;z-index:251838464;mso-width-relative:page;mso-height-relative:page;" filled="f" stroked="t" coordsize="21600,21600" o:gfxdata="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jaFnB2QAAAAkBAAAPAAAAAAAAAAEA&#10;IAAAACIAAABkcnMvZG93bnJldi54bWxQSwECFAAUAAAACACHTuJAm3G0bdUBAAC4AwAADgAAAAAA&#10;AAABACAAAAAoAQAAZHJzL2Uyb0RvYy54bWxQSwUGAAAAAAYABgBZAQAAbw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.7</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42560" behindDoc="0" locked="0" layoutInCell="1" allowOverlap="1">
                <wp:simplePos x="0" y="0"/>
                <wp:positionH relativeFrom="column">
                  <wp:posOffset>3586480</wp:posOffset>
                </wp:positionH>
                <wp:positionV relativeFrom="paragraph">
                  <wp:posOffset>156210</wp:posOffset>
                </wp:positionV>
                <wp:extent cx="254000" cy="234950"/>
                <wp:effectExtent l="4445" t="4445" r="15875" b="19685"/>
                <wp:wrapNone/>
                <wp:docPr id="160" name="Text Box 160"/>
                <wp:cNvGraphicFramePr/>
                <a:graphic xmlns:a="http://schemas.openxmlformats.org/drawingml/2006/main">
                  <a:graphicData uri="http://schemas.microsoft.com/office/word/2010/wordprocessingShape">
                    <wps:wsp>
                      <wps:cNvSpPr txBox="1"/>
                      <wps:spPr>
                        <a:xfrm>
                          <a:off x="0" y="0"/>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4pt;margin-top:12.3pt;height:18.5pt;width:20pt;z-index:251842560;mso-width-relative:page;mso-height-relative:page;" fillcolor="#FFFFFF [3201]" filled="t" stroked="t" coordsize="21600,21600" o:gfxdata="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IsFjVAAAACQEAAA8AAAAAAAAAAQAgAAAA&#10;IgAAAGRycy9kb3ducmV2LnhtbFBLAQIUABQAAAAIAIdO4kD/7KI6RwIAALkEAAAOAAAAAAAAAAEA&#10;IAAAACQBAABkcnMvZTJvRG9jLnhtbFBLBQYAAAAABgAGAFkBAADdBQAAAAA=&#10;">
                <v:fill on="t" focussize="0,0"/>
                <v:stroke weight="0.5pt" color="#000000 [3204]" joinstyle="round"/>
                <v:imagedata o:title=""/>
                <o:lock v:ext="edit" aspectratio="f"/>
                <v:textbox>
                  <w:txbxContent>
                    <w:p>
                      <w:pPr>
                        <w:rPr>
                          <w:rFonts w:hint="default"/>
                          <w:lang w:val="en-US"/>
                        </w:rPr>
                      </w:pPr>
                      <w:r>
                        <w:rPr>
                          <w:rFonts w:hint="default"/>
                          <w:lang w:val="en-US"/>
                        </w:rPr>
                        <w:t>F</w:t>
                      </w:r>
                    </w:p>
                  </w:txbxContent>
                </v:textbox>
              </v:shape>
            </w:pict>
          </mc:Fallback>
        </mc:AlternateContent>
      </w:r>
      <w:r>
        <w:rPr>
          <w:sz w:val="24"/>
        </w:rPr>
        <mc:AlternateContent>
          <mc:Choice Requires="wps">
            <w:drawing>
              <wp:anchor distT="0" distB="0" distL="114300" distR="114300" simplePos="0" relativeHeight="251841536" behindDoc="0" locked="0" layoutInCell="1" allowOverlap="1">
                <wp:simplePos x="0" y="0"/>
                <wp:positionH relativeFrom="column">
                  <wp:posOffset>2113280</wp:posOffset>
                </wp:positionH>
                <wp:positionV relativeFrom="paragraph">
                  <wp:posOffset>149860</wp:posOffset>
                </wp:positionV>
                <wp:extent cx="254000" cy="234950"/>
                <wp:effectExtent l="4445" t="4445" r="15875" b="19685"/>
                <wp:wrapNone/>
                <wp:docPr id="161" name="Text Box 161"/>
                <wp:cNvGraphicFramePr/>
                <a:graphic xmlns:a="http://schemas.openxmlformats.org/drawingml/2006/main">
                  <a:graphicData uri="http://schemas.microsoft.com/office/word/2010/wordprocessingShape">
                    <wps:wsp>
                      <wps:cNvSpPr txBox="1"/>
                      <wps:spPr>
                        <a:xfrm>
                          <a:off x="0" y="0"/>
                          <a:ext cx="254000" cy="2349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4pt;margin-top:11.8pt;height:18.5pt;width:20pt;z-index:251841536;mso-width-relative:page;mso-height-relative:page;" fillcolor="#FFFFFF [3201]" filled="t" stroked="t" coordsize="21600,21600" o:gfxdata="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mgbO71QAAAAkBAAAPAAAAAAAAAAEAIAAA&#10;ACIAAABkcnMvZG93bnJldi54bWxQSwECFAAUAAAACACHTuJAu4OfjUgCAAC5BAAADgAAAAAAAAAB&#10;ACAAAAAkAQAAZHJzL2Uyb0RvYy54bWxQSwUGAAAAAAYABgBZAQAA3gUAAAAA&#10;">
                <v:fill on="t" focussize="0,0"/>
                <v:stroke weight="0.5pt" color="#000000 [3204]" joinstyle="round"/>
                <v:imagedata o:title=""/>
                <o:lock v:ext="edit" aspectratio="f"/>
                <v:textbox>
                  <w:txbxContent>
                    <w:p>
                      <w:pPr>
                        <w:rPr>
                          <w:rFonts w:hint="default"/>
                          <w:lang w:val="en-US"/>
                        </w:rPr>
                      </w:pPr>
                      <w:r>
                        <w:rPr>
                          <w:rFonts w:hint="default"/>
                          <w:lang w:val="en-US"/>
                        </w:rPr>
                        <w:t>E</w:t>
                      </w:r>
                    </w:p>
                  </w:txbxContent>
                </v:textbox>
              </v:shape>
            </w:pict>
          </mc:Fallback>
        </mc:AlternateContent>
      </w:r>
      <w:r>
        <w:rPr>
          <w:rFonts w:hint="default" w:ascii="Times New Roman" w:hAnsi="Times New Roman" w:cs="Times New Roman"/>
          <w:b w:val="0"/>
          <w:bCs w:val="0"/>
          <w:sz w:val="24"/>
          <w:szCs w:val="24"/>
          <w:lang w:val="en-US"/>
        </w:rPr>
        <w:t xml:space="preserve">                              .8                  .9</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vertAlign w:val="subscript"/>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vertAlign w:val="baseline"/>
          <w:lang w:val="en-US" w:eastAsia="zh-CN" w:bidi="ar-SA"/>
        </w:rPr>
        <w:t>179.18.198.0/23</w:t>
      </w:r>
    </w:p>
    <w:p>
      <w:pPr>
        <w:numPr>
          <w:ilvl w:val="0"/>
          <w:numId w:val="0"/>
        </w:numPr>
        <w:jc w:val="both"/>
        <w:rPr>
          <w:rFonts w:hint="default" w:ascii="Times New Roman" w:hAnsi="Times New Roman" w:cs="Times New Roman"/>
          <w:b w:val="0"/>
          <w:bCs w:val="0"/>
          <w:sz w:val="24"/>
          <w:szCs w:val="24"/>
          <w:lang w:val="en-US"/>
        </w:rPr>
      </w:pPr>
    </w:p>
    <w:p>
      <w:pPr>
        <w:numPr>
          <w:ilvl w:val="0"/>
          <w:numId w:val="30"/>
        </w:numPr>
        <w:ind w:left="84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Hãy xác định các địa chỉ mạng của các nhánh mạng con: Địa chỉ quảng bá, mặt nạ mạng, IP range.</w:t>
      </w:r>
    </w:p>
    <w:p>
      <w:pPr>
        <w:numPr>
          <w:ilvl w:val="0"/>
          <w:numId w:val="0"/>
        </w:numPr>
        <w:tabs>
          <w:tab w:val="left" w:pos="845"/>
        </w:tabs>
        <w:jc w:val="both"/>
        <w:rPr>
          <w:rFonts w:hint="default" w:ascii="Times New Roman" w:hAnsi="Times New Roman" w:cs="Times New Roman"/>
          <w:b w:val="0"/>
          <w:bCs w:val="0"/>
          <w:sz w:val="24"/>
          <w:szCs w:val="24"/>
          <w:lang w:val="en-US"/>
        </w:rPr>
      </w:pPr>
    </w:p>
    <w:p>
      <w:pPr>
        <w:numPr>
          <w:ilvl w:val="0"/>
          <w:numId w:val="0"/>
        </w:numPr>
        <w:tabs>
          <w:tab w:val="left" w:pos="845"/>
        </w:tabs>
        <w:jc w:val="both"/>
        <w:rPr>
          <w:rFonts w:hint="default" w:ascii="Times New Roman" w:hAnsi="Times New Roman" w:cs="Times New Roman"/>
          <w:b w:val="0"/>
          <w:bCs w:val="0"/>
          <w:sz w:val="24"/>
          <w:szCs w:val="24"/>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
        <w:gridCol w:w="1928"/>
        <w:gridCol w:w="1921"/>
        <w:gridCol w:w="1971"/>
        <w:gridCol w:w="3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996"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LAN</w:t>
            </w:r>
          </w:p>
        </w:tc>
        <w:tc>
          <w:tcPr>
            <w:tcW w:w="1928"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SubNetwork add</w:t>
            </w:r>
          </w:p>
        </w:tc>
        <w:tc>
          <w:tcPr>
            <w:tcW w:w="192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rPr>
              <w:t>SubNetmask add</w:t>
            </w:r>
          </w:p>
        </w:tc>
        <w:tc>
          <w:tcPr>
            <w:tcW w:w="19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rPr>
              <w:t>Broadcast add</w:t>
            </w:r>
          </w:p>
        </w:tc>
        <w:tc>
          <w:tcPr>
            <w:tcW w:w="3800"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IP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subscript"/>
                <w:lang w:val="en-US"/>
              </w:rPr>
            </w:pPr>
            <w:r>
              <w:rPr>
                <w:rFonts w:hint="default" w:ascii="Times New Roman" w:hAnsi="Times New Roman" w:cs="Times New Roman"/>
                <w:b w:val="0"/>
                <w:bCs w:val="0"/>
                <w:sz w:val="24"/>
                <w:szCs w:val="24"/>
                <w:vertAlign w:val="baseline"/>
                <w:lang w:val="en-US"/>
              </w:rPr>
              <w:t xml:space="preserve">179.18.1100 </w:t>
            </w:r>
            <w:r>
              <w:rPr>
                <w:rFonts w:hint="default" w:ascii="Times New Roman" w:hAnsi="Times New Roman" w:cs="Times New Roman"/>
                <w:b/>
                <w:bCs/>
                <w:sz w:val="24"/>
                <w:szCs w:val="24"/>
                <w:vertAlign w:val="baseline"/>
                <w:lang w:val="en-US"/>
              </w:rPr>
              <w:t>000</w:t>
            </w:r>
            <w:r>
              <w:rPr>
                <w:rFonts w:hint="default" w:ascii="Times New Roman" w:hAnsi="Times New Roman" w:cs="Times New Roman"/>
                <w:b w:val="0"/>
                <w:bCs w:val="0"/>
                <w:sz w:val="24"/>
                <w:szCs w:val="24"/>
                <w:vertAlign w:val="baseline"/>
                <w:lang w:val="en-US"/>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original</w:t>
            </w:r>
          </w:p>
        </w:tc>
        <w:tc>
          <w:tcPr>
            <w:tcW w:w="1928"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179.18.192.0/</w:t>
            </w:r>
            <w:r>
              <w:rPr>
                <w:rFonts w:hint="default" w:ascii="Times New Roman" w:hAnsi="Times New Roman" w:cs="Times New Roman"/>
                <w:b w:val="0"/>
                <w:bCs w:val="0"/>
                <w:sz w:val="24"/>
                <w:szCs w:val="24"/>
                <w:vertAlign w:val="subscript"/>
                <w:lang w:val="en-US"/>
              </w:rPr>
              <w:t>20</w:t>
            </w:r>
          </w:p>
        </w:tc>
        <w:tc>
          <w:tcPr>
            <w:tcW w:w="192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255.255.240.0</w:t>
            </w:r>
          </w:p>
        </w:tc>
        <w:tc>
          <w:tcPr>
            <w:tcW w:w="19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179.18.207.255</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179.18.1100 </w:t>
            </w:r>
            <w:r>
              <w:rPr>
                <w:rFonts w:hint="default" w:ascii="Times New Roman" w:hAnsi="Times New Roman" w:cs="Times New Roman"/>
                <w:b/>
                <w:bCs/>
                <w:sz w:val="24"/>
                <w:szCs w:val="24"/>
                <w:vertAlign w:val="baseline"/>
                <w:lang w:val="en-US"/>
              </w:rPr>
              <w:t>001</w:t>
            </w:r>
            <w:r>
              <w:rPr>
                <w:rFonts w:hint="default" w:ascii="Times New Roman" w:hAnsi="Times New Roman" w:cs="Times New Roman"/>
                <w:b w:val="0"/>
                <w:bCs w:val="0"/>
                <w:sz w:val="24"/>
                <w:szCs w:val="24"/>
                <w:vertAlign w:val="baseline"/>
                <w:lang w:val="en-US"/>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1928"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179.18.194.0/23</w:t>
            </w:r>
          </w:p>
        </w:tc>
        <w:tc>
          <w:tcPr>
            <w:tcW w:w="192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255.255.254.0</w:t>
            </w:r>
          </w:p>
        </w:tc>
        <w:tc>
          <w:tcPr>
            <w:tcW w:w="19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179.18.195.255</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179.18.194.1 =&gt; 179.18.195.254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179.18.1100 </w:t>
            </w:r>
            <w:r>
              <w:rPr>
                <w:rFonts w:hint="default" w:ascii="Times New Roman" w:hAnsi="Times New Roman" w:cs="Times New Roman"/>
                <w:b/>
                <w:bCs/>
                <w:sz w:val="24"/>
                <w:szCs w:val="24"/>
                <w:vertAlign w:val="baseline"/>
                <w:lang w:val="en-US"/>
              </w:rPr>
              <w:t>010</w:t>
            </w:r>
            <w:r>
              <w:rPr>
                <w:rFonts w:hint="default" w:ascii="Times New Roman" w:hAnsi="Times New Roman" w:cs="Times New Roman"/>
                <w:b w:val="0"/>
                <w:bCs w:val="0"/>
                <w:sz w:val="24"/>
                <w:szCs w:val="24"/>
                <w:vertAlign w:val="baseline"/>
                <w:lang w:val="en-US"/>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1928"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179.18.196.0/23</w:t>
            </w:r>
          </w:p>
        </w:tc>
        <w:tc>
          <w:tcPr>
            <w:tcW w:w="192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255.255.254.0</w:t>
            </w:r>
          </w:p>
        </w:tc>
        <w:tc>
          <w:tcPr>
            <w:tcW w:w="19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179.18.197.255</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179.18.196.1 =&gt; 179.18.197.254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i w:val="0"/>
                <w:iCs w:val="0"/>
                <w:sz w:val="24"/>
                <w:szCs w:val="24"/>
                <w:vertAlign w:val="baseline"/>
                <w:lang w:val="en-US"/>
              </w:rPr>
            </w:pPr>
            <w:r>
              <w:rPr>
                <w:rFonts w:hint="default" w:ascii="Times New Roman" w:hAnsi="Times New Roman" w:cs="Times New Roman"/>
                <w:b w:val="0"/>
                <w:bCs w:val="0"/>
                <w:i w:val="0"/>
                <w:iCs w:val="0"/>
                <w:sz w:val="24"/>
                <w:szCs w:val="24"/>
                <w:vertAlign w:val="baseline"/>
                <w:lang w:val="en-US"/>
              </w:rPr>
              <w:t xml:space="preserve">179.18.1100 </w:t>
            </w:r>
            <w:r>
              <w:rPr>
                <w:rFonts w:hint="default" w:ascii="Times New Roman" w:hAnsi="Times New Roman" w:cs="Times New Roman"/>
                <w:b/>
                <w:bCs/>
                <w:i w:val="0"/>
                <w:iCs w:val="0"/>
                <w:sz w:val="24"/>
                <w:szCs w:val="24"/>
                <w:vertAlign w:val="baseline"/>
                <w:lang w:val="en-US"/>
              </w:rPr>
              <w:t>011</w:t>
            </w:r>
            <w:r>
              <w:rPr>
                <w:rFonts w:hint="default" w:ascii="Times New Roman" w:hAnsi="Times New Roman" w:cs="Times New Roman"/>
                <w:b w:val="0"/>
                <w:bCs w:val="0"/>
                <w:i w:val="0"/>
                <w:iCs w:val="0"/>
                <w:sz w:val="24"/>
                <w:szCs w:val="24"/>
                <w:vertAlign w:val="baseline"/>
                <w:lang w:val="en-US"/>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1928"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179.18.198.0/23</w:t>
            </w:r>
          </w:p>
        </w:tc>
        <w:tc>
          <w:tcPr>
            <w:tcW w:w="192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255.255.254.0</w:t>
            </w:r>
          </w:p>
        </w:tc>
        <w:tc>
          <w:tcPr>
            <w:tcW w:w="19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179.18.199.255</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179.18.198.1 =&gt; 179.18.199.254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179.18.1100 </w:t>
            </w:r>
            <w:r>
              <w:rPr>
                <w:rFonts w:hint="default" w:ascii="Times New Roman" w:hAnsi="Times New Roman" w:cs="Times New Roman"/>
                <w:b/>
                <w:bCs/>
                <w:sz w:val="24"/>
                <w:szCs w:val="24"/>
                <w:vertAlign w:val="baseline"/>
                <w:lang w:val="en-US"/>
              </w:rPr>
              <w:t>100</w:t>
            </w:r>
            <w:r>
              <w:rPr>
                <w:rFonts w:hint="default" w:ascii="Times New Roman" w:hAnsi="Times New Roman" w:cs="Times New Roman"/>
                <w:b w:val="0"/>
                <w:bCs w:val="0"/>
                <w:sz w:val="24"/>
                <w:szCs w:val="24"/>
                <w:vertAlign w:val="baseline"/>
                <w:lang w:val="en-US"/>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1928"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179.18.200.0/23</w:t>
            </w:r>
          </w:p>
        </w:tc>
        <w:tc>
          <w:tcPr>
            <w:tcW w:w="192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255.255.254.0</w:t>
            </w:r>
          </w:p>
        </w:tc>
        <w:tc>
          <w:tcPr>
            <w:tcW w:w="19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179.18.201.255</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179.18.200.1 =&gt; 179.18.201.254</w:t>
            </w:r>
          </w:p>
        </w:tc>
      </w:tr>
    </w:tbl>
    <w:p>
      <w:pPr>
        <w:numPr>
          <w:ilvl w:val="0"/>
          <w:numId w:val="0"/>
        </w:numPr>
        <w:tabs>
          <w:tab w:val="left" w:pos="845"/>
        </w:tabs>
        <w:jc w:val="both"/>
        <w:rPr>
          <w:rFonts w:hint="default" w:ascii="Times New Roman" w:hAnsi="Times New Roman" w:cs="Times New Roman"/>
          <w:b w:val="0"/>
          <w:bCs w:val="0"/>
          <w:sz w:val="24"/>
          <w:szCs w:val="24"/>
          <w:lang w:val="en-US"/>
        </w:rPr>
      </w:pPr>
    </w:p>
    <w:p>
      <w:pPr>
        <w:numPr>
          <w:ilvl w:val="0"/>
          <w:numId w:val="30"/>
        </w:numPr>
        <w:ind w:left="84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Hãy xác định từng IP cho các địa chỉ giao diện.</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Borders>
              <w:top w:val="nil"/>
              <w:left w:val="nil"/>
              <w:bottom w:val="nil"/>
              <w:right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b w:val="0"/>
                <w:bCs w:val="0"/>
                <w:sz w:val="24"/>
                <w:szCs w:val="24"/>
                <w:vertAlign w:val="baseline"/>
                <w:lang w:val="en-US"/>
              </w:rPr>
            </w:pPr>
          </w:p>
        </w:tc>
        <w:tc>
          <w:tcPr>
            <w:tcW w:w="267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Destination</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Interface</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Next Hop</w:t>
            </w:r>
          </w:p>
        </w:tc>
      </w:tr>
    </w:tbl>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Router 1</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eastAsia="zh-CN" w:bidi="ar-SA"/>
              </w:rPr>
              <w:t>179.18.194.0/23</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eastAsia="zh-CN" w:bidi="ar-SA"/>
              </w:rPr>
              <w:t>179.18.196.0/23</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179.18.200.10</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179.18.200.11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179.18.198.0/23</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179.18.200.10</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179.18.200.12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179.18.200.0/23</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r>
    </w:tbl>
    <w:p/>
    <w:tbl>
      <w:tblPr>
        <w:tblStyle w:val="111"/>
        <w:tblW w:w="10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Router 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179.18.194.0/23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179.18.200.11</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179.18.200.10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179.18.196.0/23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179.18.198.0/23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179.18.200.11</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179.18.200.12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179.18.200.0/23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bl>
    <w:p/>
    <w:tbl>
      <w:tblPr>
        <w:tblStyle w:val="111"/>
        <w:tblW w:w="10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Router 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179.18.194.0/23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179.18.200.12</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179.18.200.10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179.18.196.0/23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179.18.200.12</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179.18.200.11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179.18.198.0/23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179.18.200.0/23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bl>
    <w:p>
      <w:pPr>
        <w:numPr>
          <w:ilvl w:val="0"/>
          <w:numId w:val="0"/>
        </w:numPr>
        <w:jc w:val="both"/>
        <w:rPr>
          <w:rFonts w:hint="default" w:ascii="Times New Roman" w:hAnsi="Times New Roman" w:cs="Times New Roman"/>
          <w:b w:val="0"/>
          <w:bCs w:val="0"/>
          <w:sz w:val="24"/>
          <w:szCs w:val="24"/>
          <w:lang w:val="en-US"/>
        </w:rPr>
      </w:pPr>
    </w:p>
    <w:p>
      <w:pPr>
        <w:numPr>
          <w:ilvl w:val="0"/>
          <w:numId w:val="30"/>
        </w:numPr>
        <w:ind w:left="845" w:leftChars="0" w:hanging="425"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Xây dựng bảng vạch đường cho các router A, C, E.</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Borders>
              <w:top w:val="nil"/>
              <w:left w:val="nil"/>
              <w:bottom w:val="nil"/>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Destination</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Interface</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Next Hop</w:t>
            </w:r>
          </w:p>
        </w:tc>
      </w:tr>
    </w:tbl>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179.18.194.0/23</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Default</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179.18.194.1</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179.18.194.3</w:t>
            </w:r>
          </w:p>
        </w:tc>
      </w:tr>
    </w:tbl>
    <w:p/>
    <w:tbl>
      <w:tblPr>
        <w:tblStyle w:val="111"/>
        <w:tblW w:w="10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179.18.196.0/23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Default</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179.18.196.4</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179.18.196.6</w:t>
            </w:r>
          </w:p>
        </w:tc>
      </w:tr>
    </w:tbl>
    <w:p/>
    <w:tbl>
      <w:tblPr>
        <w:tblStyle w:val="111"/>
        <w:tblW w:w="10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179.18.198.0/23</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Default</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179.18.198.8</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179.18.198.7</w:t>
            </w:r>
          </w:p>
        </w:tc>
      </w:tr>
    </w:tbl>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29"/>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Cho sơ đồ mạng:</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vertAlign w:val="baseline"/>
          <w:lang w:val="en-US" w:eastAsia="zh-CN" w:bidi="ar-SA"/>
        </w:rPr>
        <w:t>160.39.148.0/22          160.39.136.0/22</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74304" behindDoc="0" locked="0" layoutInCell="1" allowOverlap="1">
                <wp:simplePos x="0" y="0"/>
                <wp:positionH relativeFrom="column">
                  <wp:posOffset>145415</wp:posOffset>
                </wp:positionH>
                <wp:positionV relativeFrom="paragraph">
                  <wp:posOffset>160655</wp:posOffset>
                </wp:positionV>
                <wp:extent cx="787400" cy="1117600"/>
                <wp:effectExtent l="6350" t="6350" r="13970" b="19050"/>
                <wp:wrapNone/>
                <wp:docPr id="176" name="Rounded Rectangle 176"/>
                <wp:cNvGraphicFramePr/>
                <a:graphic xmlns:a="http://schemas.openxmlformats.org/drawingml/2006/main">
                  <a:graphicData uri="http://schemas.microsoft.com/office/word/2010/wordprocessingShape">
                    <wps:wsp>
                      <wps:cNvSpPr/>
                      <wps:spPr>
                        <a:xfrm>
                          <a:off x="602615" y="1257935"/>
                          <a:ext cx="787400" cy="1117600"/>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45pt;margin-top:12.65pt;height:88pt;width:62pt;z-index:251874304;v-text-anchor:middle;mso-width-relative:page;mso-height-relative:page;" filled="f" stroked="t" coordsize="21600,21600" arcsize="0.166666666666667" o:gfxdata="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NU1oB1wAAAAkBAAAPAAAAAAAAAAEAIAAAACIAAABkcnMvZG93&#10;bnJldi54bWxQSwECFAAUAAAACACHTuJAksAGhnMCAADqBAAADgAAAAAAAAABACAAAAAmAQAAZHJz&#10;L2Uyb0RvYy54bWxQSwUGAAAAAAYABgBZAQAACwYAAAAA&#10;">
                <v:fill on="f" focussize="0,0"/>
                <v:stroke weight="1pt" color="#FF0000 [3204]" miterlimit="8" joinstyle="miter"/>
                <v:imagedata o:title=""/>
                <o:lock v:ext="edit" aspectratio="f"/>
              </v:roundrect>
            </w:pict>
          </mc:Fallback>
        </mc:AlternateContent>
      </w:r>
      <w:r>
        <w:rPr>
          <w:rFonts w:hint="default" w:ascii="Times New Roman" w:hAnsi="Times New Roman" w:cs="Times New Roman"/>
          <w:b w:val="0"/>
          <w:bCs w:val="0"/>
          <w:sz w:val="24"/>
          <w:szCs w:val="24"/>
          <w:vertAlign w:val="baseline"/>
          <w:lang w:val="en-US" w:eastAsia="zh-CN" w:bidi="ar-SA"/>
        </w:rPr>
        <w:t>160.39.132.0/22</w:t>
      </w:r>
      <w:r>
        <w:rPr>
          <w:sz w:val="24"/>
        </w:rPr>
        <mc:AlternateContent>
          <mc:Choice Requires="wps">
            <w:drawing>
              <wp:anchor distT="0" distB="0" distL="114300" distR="114300" simplePos="0" relativeHeight="251878400" behindDoc="0" locked="0" layoutInCell="1" allowOverlap="1">
                <wp:simplePos x="0" y="0"/>
                <wp:positionH relativeFrom="column">
                  <wp:posOffset>3466465</wp:posOffset>
                </wp:positionH>
                <wp:positionV relativeFrom="paragraph">
                  <wp:posOffset>52705</wp:posOffset>
                </wp:positionV>
                <wp:extent cx="787400" cy="1117600"/>
                <wp:effectExtent l="6350" t="6350" r="13970" b="19050"/>
                <wp:wrapNone/>
                <wp:docPr id="204" name="Rounded Rectangle 204"/>
                <wp:cNvGraphicFramePr/>
                <a:graphic xmlns:a="http://schemas.openxmlformats.org/drawingml/2006/main">
                  <a:graphicData uri="http://schemas.microsoft.com/office/word/2010/wordprocessingShape">
                    <wps:wsp>
                      <wps:cNvSpPr/>
                      <wps:spPr>
                        <a:xfrm>
                          <a:off x="0" y="0"/>
                          <a:ext cx="787400" cy="1117600"/>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2.95pt;margin-top:4.15pt;height:88pt;width:62pt;z-index:251878400;v-text-anchor:middle;mso-width-relative:page;mso-height-relative:page;" filled="f" stroked="t" coordsize="21600,21600" arcsize="0.166666666666667" o:gfxdata="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l0xiL2AAAAAkBAAAPAAAAAAAAAAEAIAAAACIAAABkcnMvZG93bnJldi54bWxQ&#10;SwECFAAUAAAACACHTuJAzn1+U2kCAADfBAAADgAAAAAAAAABACAAAAAnAQAAZHJzL2Uyb0RvYy54&#10;bWxQSwUGAAAAAAYABgBZAQAAAgYAAAAA&#10;">
                <v:fill on="f" focussize="0,0"/>
                <v:stroke weight="1pt" color="#FF0000 [3204]" miterlimit="8" joinstyle="miter"/>
                <v:imagedata o:title=""/>
                <o:lock v:ext="edit" aspectratio="f"/>
              </v:roundrect>
            </w:pict>
          </mc:Fallback>
        </mc:AlternateContent>
      </w:r>
      <w:r>
        <w:rPr>
          <w:sz w:val="24"/>
        </w:rPr>
        <mc:AlternateContent>
          <mc:Choice Requires="wps">
            <w:drawing>
              <wp:anchor distT="0" distB="0" distL="114300" distR="114300" simplePos="0" relativeHeight="251875328" behindDoc="0" locked="0" layoutInCell="1" allowOverlap="1">
                <wp:simplePos x="0" y="0"/>
                <wp:positionH relativeFrom="column">
                  <wp:posOffset>1396365</wp:posOffset>
                </wp:positionH>
                <wp:positionV relativeFrom="paragraph">
                  <wp:posOffset>116205</wp:posOffset>
                </wp:positionV>
                <wp:extent cx="1586865" cy="1117600"/>
                <wp:effectExtent l="6350" t="6350" r="6985" b="19050"/>
                <wp:wrapNone/>
                <wp:docPr id="177" name="Rounded Rectangle 177"/>
                <wp:cNvGraphicFramePr/>
                <a:graphic xmlns:a="http://schemas.openxmlformats.org/drawingml/2006/main">
                  <a:graphicData uri="http://schemas.microsoft.com/office/word/2010/wordprocessingShape">
                    <wps:wsp>
                      <wps:cNvSpPr/>
                      <wps:spPr>
                        <a:xfrm>
                          <a:off x="0" y="0"/>
                          <a:ext cx="1586865" cy="1117600"/>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9.95pt;margin-top:9.15pt;height:88pt;width:124.95pt;z-index:251875328;v-text-anchor:middle;mso-width-relative:page;mso-height-relative:page;" filled="f" stroked="t" coordsize="21600,21600" arcsize="0.166666666666667" o:gfxdata="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lSBhX2AAAAAoBAAAPAAAAAAAAAAEAIAAAACIAAABkcnMvZG93bnJldi54&#10;bWxQSwECFAAUAAAACACHTuJA9lPIgWwCAADgBAAADgAAAAAAAAABACAAAAAnAQAAZHJzL2Uyb0Rv&#10;Yy54bWxQSwUGAAAAAAYABgBZAQAABQYAAAAA&#10;">
                <v:fill on="f" focussize="0,0"/>
                <v:stroke weight="1pt" color="#FF0000 [3204]" miterlimit="8" joinstyle="miter"/>
                <v:imagedata o:title=""/>
                <o:lock v:ext="edit" aspectratio="f"/>
              </v:roundrect>
            </w:pict>
          </mc:Fallback>
        </mc:AlternateContent>
      </w:r>
      <w:r>
        <w:rPr>
          <w:sz w:val="24"/>
        </w:rPr>
        <mc:AlternateContent>
          <mc:Choice Requires="wps">
            <w:drawing>
              <wp:anchor distT="0" distB="0" distL="114300" distR="114300" simplePos="0" relativeHeight="251881472" behindDoc="0" locked="0" layoutInCell="1" allowOverlap="1">
                <wp:simplePos x="0" y="0"/>
                <wp:positionH relativeFrom="column">
                  <wp:posOffset>3855720</wp:posOffset>
                </wp:positionH>
                <wp:positionV relativeFrom="paragraph">
                  <wp:posOffset>120015</wp:posOffset>
                </wp:positionV>
                <wp:extent cx="240030" cy="263525"/>
                <wp:effectExtent l="4445" t="4445" r="14605" b="6350"/>
                <wp:wrapNone/>
                <wp:docPr id="184" name="Text Box 184"/>
                <wp:cNvGraphicFramePr/>
                <a:graphic xmlns:a="http://schemas.openxmlformats.org/drawingml/2006/main">
                  <a:graphicData uri="http://schemas.microsoft.com/office/word/2010/wordprocessingShape">
                    <wps:wsp>
                      <wps:cNvSpPr txBox="1"/>
                      <wps:spPr>
                        <a:xfrm>
                          <a:off x="0" y="0"/>
                          <a:ext cx="240030" cy="26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6pt;margin-top:9.45pt;height:20.75pt;width:18.9pt;z-index:251881472;mso-width-relative:page;mso-height-relative:page;" fillcolor="#FFFFFF [3201]" filled="t" stroked="t" coordsize="21600,21600" o:gfxdata="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xzTj9UAAAAJAQAADwAAAAAAAAABACAAAAAi&#10;AAAAZHJzL2Rvd25yZXYueG1sUEsBAhQAFAAAAAgAh07iQIENtltGAgAAuQQAAA4AAAAAAAAAAQAg&#10;AAAAJAEAAGRycy9lMm9Eb2MueG1sUEsFBgAAAAAGAAYAWQEAANwFAAAAAA==&#10;">
                <v:fill on="t" focussize="0,0"/>
                <v:stroke weight="0.5pt" color="#000000 [3204]" joinstyle="round"/>
                <v:imagedata o:title=""/>
                <o:lock v:ext="edit" aspectratio="f"/>
                <v:textbo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C</w:t>
                      </w:r>
                    </w:p>
                  </w:txbxContent>
                </v:textbox>
              </v:shape>
            </w:pict>
          </mc:Fallback>
        </mc:AlternateConten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80448" behindDoc="0" locked="0" layoutInCell="1" allowOverlap="1">
                <wp:simplePos x="0" y="0"/>
                <wp:positionH relativeFrom="column">
                  <wp:posOffset>3612515</wp:posOffset>
                </wp:positionH>
                <wp:positionV relativeFrom="paragraph">
                  <wp:posOffset>81915</wp:posOffset>
                </wp:positionV>
                <wp:extent cx="323215" cy="317500"/>
                <wp:effectExtent l="0" t="0" r="12065" b="2540"/>
                <wp:wrapNone/>
                <wp:docPr id="224" name="Text Box 224"/>
                <wp:cNvGraphicFramePr/>
                <a:graphic xmlns:a="http://schemas.openxmlformats.org/drawingml/2006/main">
                  <a:graphicData uri="http://schemas.microsoft.com/office/word/2010/wordprocessingShape">
                    <wps:wsp>
                      <wps:cNvSpPr txBox="1"/>
                      <wps:spPr>
                        <a:xfrm>
                          <a:off x="4311015" y="1564005"/>
                          <a:ext cx="323215" cy="3175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45pt;margin-top:6.45pt;height:25pt;width:25.45pt;z-index:251880448;mso-width-relative:page;mso-height-relative:page;" fillcolor="#FFFFFF [3201]" filled="t" stroked="f" coordsize="21600,21600" o:gfxdata="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tGpGdEAAAAJAQAADwAAAAAAAAABACAA&#10;AAAiAAAAZHJzL2Rvd25yZXYueG1sUEsBAhQAFAAAAAgAh07iQDeF5/BNAgAAnQQAAA4AAAAAAAAA&#10;AQAgAAAAIAEAAGRycy9lMm9Eb2MueG1sUEsFBgAAAAAGAAYAWQEAAN8FAAAAAA==&#10;">
                <v:fill on="t" focussize="0,0"/>
                <v:stroke on="f" weight="0.5pt"/>
                <v:imagedata o:title=""/>
                <o:lock v:ext="edit" aspectratio="f"/>
                <v:textbox>
                  <w:txbxContent>
                    <w:p>
                      <w:pPr>
                        <w:rPr>
                          <w:rFonts w:hint="default"/>
                          <w:lang w:val="en-US"/>
                        </w:rPr>
                      </w:pPr>
                      <w:r>
                        <w:rPr>
                          <w:rFonts w:hint="default"/>
                          <w:lang w:val="en-US"/>
                        </w:rPr>
                        <w:t>.4</w:t>
                      </w:r>
                    </w:p>
                  </w:txbxContent>
                </v:textbox>
              </v:shape>
            </w:pict>
          </mc:Fallback>
        </mc:AlternateContent>
      </w:r>
      <w:r>
        <w:rPr>
          <w:sz w:val="24"/>
        </w:rPr>
        <mc:AlternateContent>
          <mc:Choice Requires="wps">
            <w:drawing>
              <wp:anchor distT="0" distB="0" distL="114300" distR="114300" simplePos="0" relativeHeight="251856896" behindDoc="0" locked="0" layoutInCell="1" allowOverlap="1">
                <wp:simplePos x="0" y="0"/>
                <wp:positionH relativeFrom="column">
                  <wp:posOffset>3662680</wp:posOffset>
                </wp:positionH>
                <wp:positionV relativeFrom="paragraph">
                  <wp:posOffset>71755</wp:posOffset>
                </wp:positionV>
                <wp:extent cx="203200" cy="0"/>
                <wp:effectExtent l="0" t="6350" r="0" b="6350"/>
                <wp:wrapNone/>
                <wp:docPr id="181" name="Straight Connector 181"/>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88.4pt;margin-top:5.65pt;height:0pt;width:16pt;z-index:251856896;mso-width-relative:page;mso-height-relative:page;" filled="f" stroked="t" coordsize="21600,21600" o:gfxdata="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8c8Y9cAAAAJAQAADwAAAAAAAAABACAAAAAi&#10;AAAAZHJzL2Rvd25yZXYueG1sUEsBAhQAFAAAAAgAh07iQKoIyh7SAQAAtwMAAA4AAAAAAAAAAQAg&#10;AAAAJgEAAGRycy9lMm9Eb2MueG1sUEsFBgAAAAAGAAYAWQEAAGoFA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82496" behindDoc="0" locked="0" layoutInCell="1" allowOverlap="1">
                <wp:simplePos x="0" y="0"/>
                <wp:positionH relativeFrom="column">
                  <wp:posOffset>3665220</wp:posOffset>
                </wp:positionH>
                <wp:positionV relativeFrom="paragraph">
                  <wp:posOffset>68580</wp:posOffset>
                </wp:positionV>
                <wp:extent cx="0" cy="692785"/>
                <wp:effectExtent l="6350" t="0" r="8890" b="8255"/>
                <wp:wrapNone/>
                <wp:docPr id="180" name="Straight Connector 180"/>
                <wp:cNvGraphicFramePr/>
                <a:graphic xmlns:a="http://schemas.openxmlformats.org/drawingml/2006/main">
                  <a:graphicData uri="http://schemas.microsoft.com/office/word/2010/wordprocessingShape">
                    <wps:wsp>
                      <wps:cNvCnPr/>
                      <wps:spPr>
                        <a:xfrm>
                          <a:off x="0" y="0"/>
                          <a:ext cx="0" cy="69278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88.6pt;margin-top:5.4pt;height:54.55pt;width:0pt;z-index:251882496;mso-width-relative:page;mso-height-relative:page;" filled="f" stroked="t" coordsize="21600,21600" o:gfxdata="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lZUy72AAAAAoBAAAPAAAAAAAAAAEAIAAA&#10;ACIAAABkcnMvZG93bnJldi54bWxQSwECFAAUAAAACACHTuJA0nOVTdMBAAC3AwAADgAAAAAAAAAB&#10;ACAAAAAnAQAAZHJzL2Uyb0RvYy54bWxQSwUGAAAAAAYABgBZAQAAbAU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42560" behindDoc="0" locked="0" layoutInCell="1" allowOverlap="1">
                <wp:simplePos x="0" y="0"/>
                <wp:positionH relativeFrom="column">
                  <wp:posOffset>278765</wp:posOffset>
                </wp:positionH>
                <wp:positionV relativeFrom="paragraph">
                  <wp:posOffset>26035</wp:posOffset>
                </wp:positionV>
                <wp:extent cx="240030" cy="269875"/>
                <wp:effectExtent l="4445" t="4445" r="14605" b="15240"/>
                <wp:wrapNone/>
                <wp:docPr id="162" name="Text Box 162"/>
                <wp:cNvGraphicFramePr/>
                <a:graphic xmlns:a="http://schemas.openxmlformats.org/drawingml/2006/main">
                  <a:graphicData uri="http://schemas.microsoft.com/office/word/2010/wordprocessingShape">
                    <wps:wsp>
                      <wps:cNvSpPr txBox="1"/>
                      <wps:spPr>
                        <a:xfrm>
                          <a:off x="715645" y="968375"/>
                          <a:ext cx="240030"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5pt;margin-top:2.05pt;height:21.25pt;width:18.9pt;z-index:251842560;mso-width-relative:page;mso-height-relative:page;" fillcolor="#FFFFFF [3201]" filled="t" stroked="t" coordsize="21600,21600" o:gfxdata="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5d7xNMAAAAGAQAADwAA&#10;AAAAAAABACAAAAAiAAAAZHJzL2Rvd25yZXYueG1sUEsBAhQAFAAAAAgAh07iQGbWSk5UAgAAwwQA&#10;AA4AAAAAAAAAAQAgAAAAIgEAAGRycy9lMm9Eb2MueG1sUEsFBgAAAAAGAAYAWQEAAOgFAAAAAA==&#10;">
                <v:fill on="t" focussize="0,0"/>
                <v:stroke weight="0.5pt" color="#000000 [3204]" joinstyle="round"/>
                <v:imagedata o:title=""/>
                <o:lock v:ext="edit" aspectratio="f"/>
                <v:textbo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A</w:t>
                      </w:r>
                    </w:p>
                  </w:txbxContent>
                </v:textbox>
              </v:shape>
            </w:pict>
          </mc:Fallback>
        </mc:AlternateContent>
      </w:r>
      <w:r>
        <w:rPr>
          <w:sz w:val="24"/>
        </w:rPr>
        <mc:AlternateContent>
          <mc:Choice Requires="wps">
            <w:drawing>
              <wp:anchor distT="0" distB="0" distL="114300" distR="114300" simplePos="0" relativeHeight="251850752" behindDoc="0" locked="0" layoutInCell="1" allowOverlap="1">
                <wp:simplePos x="0" y="0"/>
                <wp:positionH relativeFrom="column">
                  <wp:posOffset>721360</wp:posOffset>
                </wp:positionH>
                <wp:positionV relativeFrom="paragraph">
                  <wp:posOffset>158750</wp:posOffset>
                </wp:positionV>
                <wp:extent cx="0" cy="692785"/>
                <wp:effectExtent l="6350" t="0" r="8890" b="8255"/>
                <wp:wrapNone/>
                <wp:docPr id="166" name="Straight Connector 166"/>
                <wp:cNvGraphicFramePr/>
                <a:graphic xmlns:a="http://schemas.openxmlformats.org/drawingml/2006/main">
                  <a:graphicData uri="http://schemas.microsoft.com/office/word/2010/wordprocessingShape">
                    <wps:wsp>
                      <wps:cNvCnPr/>
                      <wps:spPr>
                        <a:xfrm>
                          <a:off x="1165860" y="1099820"/>
                          <a:ext cx="0" cy="69278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6.8pt;margin-top:12.5pt;height:54.55pt;width:0pt;z-index:251850752;mso-width-relative:page;mso-height-relative:page;" filled="f" stroked="t" coordsize="21600,21600" o:gfxdata="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CVH2AAAAAoBAAAP&#10;AAAAAAAAAAEAIAAAACIAAABkcnMvZG93bnJldi54bWxQSwECFAAUAAAACACHTuJACLJN1t8BAADD&#10;AwAADgAAAAAAAAABACAAAAAnAQAAZHJzL2Uyb0RvYy54bWxQSwUGAAAAAAYABgBZAQAAeAU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48704" behindDoc="0" locked="0" layoutInCell="1" allowOverlap="1">
                <wp:simplePos x="0" y="0"/>
                <wp:positionH relativeFrom="column">
                  <wp:posOffset>518795</wp:posOffset>
                </wp:positionH>
                <wp:positionV relativeFrom="paragraph">
                  <wp:posOffset>161290</wp:posOffset>
                </wp:positionV>
                <wp:extent cx="203200" cy="0"/>
                <wp:effectExtent l="0" t="6350" r="0" b="6350"/>
                <wp:wrapNone/>
                <wp:docPr id="164" name="Straight Connector 164"/>
                <wp:cNvGraphicFramePr/>
                <a:graphic xmlns:a="http://schemas.openxmlformats.org/drawingml/2006/main">
                  <a:graphicData uri="http://schemas.microsoft.com/office/word/2010/wordprocessingShape">
                    <wps:wsp>
                      <wps:cNvCnPr>
                        <a:stCxn id="162" idx="3"/>
                      </wps:cNvCnPr>
                      <wps:spPr>
                        <a:xfrm>
                          <a:off x="975995" y="1103630"/>
                          <a:ext cx="203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0.85pt;margin-top:12.7pt;height:0pt;width:16pt;z-index:251848704;mso-width-relative:page;mso-height-relative:page;" filled="f" stroked="t" coordsize="21600,21600" o:gfxdata="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NeSPq1wAAAAgBAAAPAAAAAAAAAAEAIAAAACIAAABkcnMvZG93bnJldi54bWxQSwECFAAU&#10;AAAACACHTuJAaOWj4fIBAADqAwAADgAAAAAAAAABACAAAAAmAQAAZHJzL2Uyb0RvYy54bWxQSwUG&#10;AAAAAAYABgBZAQAAig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w:t>
      </w:r>
    </w:p>
    <w:p>
      <w:pPr>
        <w:numPr>
          <w:ilvl w:val="0"/>
          <w:numId w:val="31"/>
        </w:numPr>
        <w:ind w:left="960" w:leftChars="0" w:firstLine="0" w:firstLineChars="0"/>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53824" behindDoc="0" locked="0" layoutInCell="1" allowOverlap="1">
                <wp:simplePos x="0" y="0"/>
                <wp:positionH relativeFrom="column">
                  <wp:posOffset>3021965</wp:posOffset>
                </wp:positionH>
                <wp:positionV relativeFrom="paragraph">
                  <wp:posOffset>53340</wp:posOffset>
                </wp:positionV>
                <wp:extent cx="422910" cy="422910"/>
                <wp:effectExtent l="6350" t="6350" r="12700" b="12700"/>
                <wp:wrapNone/>
                <wp:docPr id="175" name="Oval 175"/>
                <wp:cNvGraphicFramePr/>
                <a:graphic xmlns:a="http://schemas.openxmlformats.org/drawingml/2006/main">
                  <a:graphicData uri="http://schemas.microsoft.com/office/word/2010/wordprocessingShape">
                    <wps:wsp>
                      <wps:cNvSpPr/>
                      <wps:spPr>
                        <a:xfrm>
                          <a:off x="3479165" y="1148715"/>
                          <a:ext cx="422910" cy="422910"/>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7.95pt;margin-top:4.2pt;height:33.3pt;width:33.3pt;z-index:251853824;v-text-anchor:middle;mso-width-relative:page;mso-height-relative:page;" filled="f" stroked="t" coordsize="21600,21600" o:gfxdata="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bRIcbWAAAACAEAAA8AAAAAAAAAAQAgAAAAIgAAAGRycy9kb3ducmV2LnhtbFBLAQIU&#10;ABQAAAAIAIdO4kBnZx06ZwIAANoEAAAOAAAAAAAAAAEAIAAAACUBAABkcnMvZTJvRG9jLnhtbFBL&#10;BQYAAAAABgAGAFkBAAD+BQAAAAA=&#10;">
                <v:fill on="f" focussize="0,0"/>
                <v:stroke weight="1pt" color="#000000" miterlimit="8" joinstyle="miter"/>
                <v:imagedata o:title=""/>
                <o:lock v:ext="edit" aspectratio="f"/>
              </v:shape>
            </w:pict>
          </mc:Fallback>
        </mc:AlternateContent>
      </w:r>
      <w:r>
        <w:rPr>
          <w:sz w:val="24"/>
        </w:rPr>
        <mc:AlternateContent>
          <mc:Choice Requires="wps">
            <w:drawing>
              <wp:anchor distT="0" distB="0" distL="114300" distR="114300" simplePos="0" relativeHeight="251854848" behindDoc="0" locked="0" layoutInCell="1" allowOverlap="1">
                <wp:simplePos x="0" y="0"/>
                <wp:positionH relativeFrom="column">
                  <wp:posOffset>1352550</wp:posOffset>
                </wp:positionH>
                <wp:positionV relativeFrom="paragraph">
                  <wp:posOffset>59690</wp:posOffset>
                </wp:positionV>
                <wp:extent cx="1662430" cy="475615"/>
                <wp:effectExtent l="3175" t="6350" r="10795" b="20955"/>
                <wp:wrapNone/>
                <wp:docPr id="178" name="Freeform 178"/>
                <wp:cNvGraphicFramePr/>
                <a:graphic xmlns:a="http://schemas.openxmlformats.org/drawingml/2006/main">
                  <a:graphicData uri="http://schemas.microsoft.com/office/word/2010/wordprocessingShape">
                    <wps:wsp>
                      <wps:cNvSpPr/>
                      <wps:spPr>
                        <a:xfrm>
                          <a:off x="1809750" y="1176020"/>
                          <a:ext cx="1662430" cy="475615"/>
                        </a:xfrm>
                        <a:custGeom>
                          <a:avLst/>
                          <a:gdLst>
                            <a:gd name="connisteX0" fmla="*/ 0 w 1662430"/>
                            <a:gd name="connsiteY0" fmla="*/ 242297 h 475813"/>
                            <a:gd name="connisteX1" fmla="*/ 547370 w 1662430"/>
                            <a:gd name="connsiteY1" fmla="*/ 6077 h 475813"/>
                            <a:gd name="connisteX2" fmla="*/ 1004570 w 1662430"/>
                            <a:gd name="connsiteY2" fmla="*/ 470897 h 475813"/>
                            <a:gd name="connisteX3" fmla="*/ 1662430 w 1662430"/>
                            <a:gd name="connsiteY3" fmla="*/ 214357 h 475813"/>
                          </a:gdLst>
                          <a:ahLst/>
                          <a:cxnLst>
                            <a:cxn ang="0">
                              <a:pos x="connisteX0" y="connsiteY0"/>
                            </a:cxn>
                            <a:cxn ang="0">
                              <a:pos x="connisteX1" y="connsiteY1"/>
                            </a:cxn>
                            <a:cxn ang="0">
                              <a:pos x="connisteX2" y="connsiteY2"/>
                            </a:cxn>
                            <a:cxn ang="0">
                              <a:pos x="connisteX3" y="connsiteY3"/>
                            </a:cxn>
                          </a:cxnLst>
                          <a:rect l="l" t="t" r="r" b="b"/>
                          <a:pathLst>
                            <a:path w="1662430" h="475813">
                              <a:moveTo>
                                <a:pt x="0" y="242297"/>
                              </a:moveTo>
                              <a:cubicBezTo>
                                <a:pt x="100330" y="185782"/>
                                <a:pt x="346710" y="-39643"/>
                                <a:pt x="547370" y="6077"/>
                              </a:cubicBezTo>
                              <a:cubicBezTo>
                                <a:pt x="748030" y="51797"/>
                                <a:pt x="781685" y="428987"/>
                                <a:pt x="1004570" y="470897"/>
                              </a:cubicBezTo>
                              <a:cubicBezTo>
                                <a:pt x="1227455" y="512807"/>
                                <a:pt x="1539875" y="274682"/>
                                <a:pt x="1662430" y="214357"/>
                              </a:cubicBezTo>
                            </a:path>
                          </a:pathLst>
                        </a:cu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wps:wsp>
                  </a:graphicData>
                </a:graphic>
              </wp:anchor>
            </w:drawing>
          </mc:Choice>
          <mc:Fallback>
            <w:pict>
              <v:shape id="_x0000_s1026" o:spid="_x0000_s1026" o:spt="100" style="position:absolute;left:0pt;margin-left:106.5pt;margin-top:4.7pt;height:37.45pt;width:130.9pt;z-index:251854848;mso-width-relative:page;mso-height-relative:page;" filled="f" stroked="t" coordsize="1662430,475813" o:gfxdata="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5FIvztkAAAAI&#10;AQAADwAAAAAAAAABACAAAAAiAAAAZHJzL2Rvd25yZXYueG1sUEsBAhQAFAAAAAgAh07iQNPuirg4&#10;AwAAWwgAAA4AAAAAAAAAAQAgAAAAKAEAAGRycy9lMm9Eb2MueG1sUEsFBgAAAAAGAAYAWQEAANIG&#10;AAAAAA==&#10;" path="m0,242297c100330,185782,346710,-39643,547370,6077c748030,51797,781685,428987,1004570,470897c1227455,512807,1539875,274682,1662430,214357e">
                <v:path o:connectlocs="0,242196;547370,6074;1004570,470701;1662430,214267" o:connectangles="0,0,0,0"/>
                <v:fill on="f" focussize="0,0"/>
                <v:stroke weight="1pt" color="#000000 [3213]" miterlimit="8" joinstyle="miter"/>
                <v:imagedata o:title=""/>
                <o:lock v:ext="edit" aspectratio="f"/>
              </v:shape>
            </w:pict>
          </mc:Fallback>
        </mc:AlternateContent>
      </w:r>
      <w:r>
        <w:rPr>
          <w:sz w:val="24"/>
        </w:rPr>
        <mc:AlternateContent>
          <mc:Choice Requires="wps">
            <w:drawing>
              <wp:anchor distT="0" distB="0" distL="114300" distR="114300" simplePos="0" relativeHeight="251852800" behindDoc="0" locked="0" layoutInCell="1" allowOverlap="1">
                <wp:simplePos x="0" y="0"/>
                <wp:positionH relativeFrom="column">
                  <wp:posOffset>957580</wp:posOffset>
                </wp:positionH>
                <wp:positionV relativeFrom="paragraph">
                  <wp:posOffset>108585</wp:posOffset>
                </wp:positionV>
                <wp:extent cx="394970" cy="401320"/>
                <wp:effectExtent l="6350" t="6350" r="10160" b="19050"/>
                <wp:wrapNone/>
                <wp:docPr id="168" name="Oval 168"/>
                <wp:cNvGraphicFramePr/>
                <a:graphic xmlns:a="http://schemas.openxmlformats.org/drawingml/2006/main">
                  <a:graphicData uri="http://schemas.microsoft.com/office/word/2010/wordprocessingShape">
                    <wps:wsp>
                      <wps:cNvSpPr/>
                      <wps:spPr>
                        <a:xfrm>
                          <a:off x="1414780" y="1301115"/>
                          <a:ext cx="394970" cy="401320"/>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5.4pt;margin-top:8.55pt;height:31.6pt;width:31.1pt;z-index:251852800;v-text-anchor:middle;mso-width-relative:page;mso-height-relative:page;" filled="f" stroked="t" coordsize="21600,21600" o:gfxdata="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iQpNXXAAAACQEAAA8AAAAAAAAAAQAgAAAAIgAAAGRycy9kb3ducmV2LnhtbFBL&#10;AQIUABQAAAAIAIdO4kAFazC0aQIAANoEAAAOAAAAAAAAAAEAIAAAACYBAABkcnMvZTJvRG9jLnht&#10;bFBLBQYAAAAABgAGAFkBAAABBgAAAAA=&#10;">
                <v:fill on="f" focussize="0,0"/>
                <v:stroke weight="1pt" color="#000000" miterlimit="8" joinstyle="miter"/>
                <v:imagedata o:title=""/>
                <o:lock v:ext="edit" aspectratio="f"/>
              </v:shape>
            </w:pict>
          </mc:Fallback>
        </mc:AlternateContent>
      </w:r>
      <w:r>
        <w:rPr>
          <w:rFonts w:hint="default"/>
          <w:sz w:val="24"/>
          <w:lang w:val="en-US"/>
        </w:rPr>
        <w:t xml:space="preserve">        </w:t>
      </w:r>
      <w:r>
        <w:rPr>
          <w:rFonts w:hint="default" w:ascii="Times New Roman" w:hAnsi="Times New Roman" w:cs="Times New Roman"/>
          <w:sz w:val="24"/>
          <w:lang w:val="en-US"/>
        </w:rPr>
        <w:t>.13</w:t>
      </w:r>
      <w:r>
        <w:rPr>
          <w:rFonts w:hint="default"/>
          <w:sz w:val="24"/>
          <w:lang w:val="en-US"/>
        </w:rPr>
        <w:t xml:space="preserve">                              </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55872" behindDoc="0" locked="0" layoutInCell="1" allowOverlap="1">
                <wp:simplePos x="0" y="0"/>
                <wp:positionH relativeFrom="column">
                  <wp:posOffset>3437255</wp:posOffset>
                </wp:positionH>
                <wp:positionV relativeFrom="paragraph">
                  <wp:posOffset>71120</wp:posOffset>
                </wp:positionV>
                <wp:extent cx="235585" cy="0"/>
                <wp:effectExtent l="0" t="6350" r="0" b="6350"/>
                <wp:wrapNone/>
                <wp:docPr id="179" name="Straight Connector 179"/>
                <wp:cNvGraphicFramePr/>
                <a:graphic xmlns:a="http://schemas.openxmlformats.org/drawingml/2006/main">
                  <a:graphicData uri="http://schemas.microsoft.com/office/word/2010/wordprocessingShape">
                    <wps:wsp>
                      <wps:cNvCnPr/>
                      <wps:spPr>
                        <a:xfrm>
                          <a:off x="0" y="0"/>
                          <a:ext cx="235585"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70.65pt;margin-top:5.6pt;height:0pt;width:18.55pt;z-index:251855872;mso-width-relative:page;mso-height-relative:page;" filled="f" stroked="t" coordsize="21600,21600" o:gfxdata="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49ric2AAAAAkBAAAPAAAAAAAAAAEA&#10;IAAAACIAAABkcnMvZG93bnJldi54bWxQSwECFAAUAAAACACHTuJARMmPgNYBAAC3AwAADgAAAAAA&#10;AAABACAAAAAnAQAAZHJzL2Uyb0RvYy54bWxQSwUGAAAAAAYABgBZAQAAbwU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51776" behindDoc="0" locked="0" layoutInCell="1" allowOverlap="1">
                <wp:simplePos x="0" y="0"/>
                <wp:positionH relativeFrom="column">
                  <wp:posOffset>721995</wp:posOffset>
                </wp:positionH>
                <wp:positionV relativeFrom="paragraph">
                  <wp:posOffset>120015</wp:posOffset>
                </wp:positionV>
                <wp:extent cx="235585" cy="0"/>
                <wp:effectExtent l="0" t="6350" r="0" b="6350"/>
                <wp:wrapNone/>
                <wp:docPr id="167" name="Straight Connector 167"/>
                <wp:cNvGraphicFramePr/>
                <a:graphic xmlns:a="http://schemas.openxmlformats.org/drawingml/2006/main">
                  <a:graphicData uri="http://schemas.microsoft.com/office/word/2010/wordprocessingShape">
                    <wps:wsp>
                      <wps:cNvCnPr/>
                      <wps:spPr>
                        <a:xfrm>
                          <a:off x="1179195" y="1411605"/>
                          <a:ext cx="235585"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6.85pt;margin-top:9.45pt;height:0pt;width:18.55pt;z-index:251851776;mso-width-relative:page;mso-height-relative:page;" filled="f" stroked="t" coordsize="21600,21600" o:gfxdata="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E9PMO1wAAAAkB&#10;AAAPAAAAAAAAAAEAIAAAACIAAABkcnMvZG93bnJldi54bWxQSwECFAAUAAAACACHTuJAbOm1reMB&#10;AADDAwAADgAAAAAAAAABACAAAAAmAQAAZHJzL2Uyb0RvYy54bWxQSwUGAAAAAAYABgBZAQAAewUA&#10;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R1                         R2   .6  </w:t>
      </w:r>
    </w:p>
    <w:p>
      <w:pPr>
        <w:numPr>
          <w:ilvl w:val="0"/>
          <w:numId w:val="0"/>
        </w:numPr>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76352" behindDoc="0" locked="0" layoutInCell="1" allowOverlap="1">
                <wp:simplePos x="0" y="0"/>
                <wp:positionH relativeFrom="column">
                  <wp:posOffset>3117215</wp:posOffset>
                </wp:positionH>
                <wp:positionV relativeFrom="paragraph">
                  <wp:posOffset>170815</wp:posOffset>
                </wp:positionV>
                <wp:extent cx="254635" cy="895350"/>
                <wp:effectExtent l="6350" t="6350" r="13335" b="12700"/>
                <wp:wrapNone/>
                <wp:docPr id="202" name="Rounded Rectangle 202"/>
                <wp:cNvGraphicFramePr/>
                <a:graphic xmlns:a="http://schemas.openxmlformats.org/drawingml/2006/main">
                  <a:graphicData uri="http://schemas.microsoft.com/office/word/2010/wordprocessingShape">
                    <wps:wsp>
                      <wps:cNvSpPr/>
                      <wps:spPr>
                        <a:xfrm>
                          <a:off x="0" y="0"/>
                          <a:ext cx="254635" cy="895350"/>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5.45pt;margin-top:13.45pt;height:70.5pt;width:20.05pt;z-index:251876352;v-text-anchor:middle;mso-width-relative:page;mso-height-relative:page;" filled="f" stroked="t" coordsize="21600,21600" arcsize="0.166666666666667" o:gfxdata="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PLjIX2QAAAAoBAAAPAAAAAAAAAAEAIAAAACIAAABkcnMvZG93bnJldi54&#10;bWxQSwECFAAUAAAACACHTuJAsbICp2sCAADeBAAADgAAAAAAAAABACAAAAAoAQAAZHJzL2Uyb0Rv&#10;Yy54bWxQSwUGAAAAAAYABgBZAQAABQYAAAAA&#10;">
                <v:fill on="f" focussize="0,0"/>
                <v:stroke weight="1pt" color="#FF0000 [3204]" miterlimit="8" joinstyle="miter"/>
                <v:imagedata o:title=""/>
                <o:lock v:ext="edit" aspectratio="f"/>
              </v:roundrect>
            </w:pict>
          </mc:Fallback>
        </mc:AlternateContent>
      </w:r>
      <w:r>
        <w:rPr>
          <w:sz w:val="24"/>
        </w:rPr>
        <mc:AlternateContent>
          <mc:Choice Requires="wps">
            <w:drawing>
              <wp:anchor distT="0" distB="0" distL="114300" distR="114300" simplePos="0" relativeHeight="251859968" behindDoc="0" locked="0" layoutInCell="1" allowOverlap="1">
                <wp:simplePos x="0" y="0"/>
                <wp:positionH relativeFrom="column">
                  <wp:posOffset>3233420</wp:posOffset>
                </wp:positionH>
                <wp:positionV relativeFrom="paragraph">
                  <wp:posOffset>125730</wp:posOffset>
                </wp:positionV>
                <wp:extent cx="20320" cy="979170"/>
                <wp:effectExtent l="6350" t="0" r="19050" b="11430"/>
                <wp:wrapNone/>
                <wp:docPr id="189" name="Straight Connector 189"/>
                <wp:cNvGraphicFramePr/>
                <a:graphic xmlns:a="http://schemas.openxmlformats.org/drawingml/2006/main">
                  <a:graphicData uri="http://schemas.microsoft.com/office/word/2010/wordprocessingShape">
                    <wps:wsp>
                      <wps:cNvCnPr>
                        <a:stCxn id="175" idx="4"/>
                        <a:endCxn id="191" idx="0"/>
                      </wps:cNvCnPr>
                      <wps:spPr>
                        <a:xfrm>
                          <a:off x="3690620" y="1943100"/>
                          <a:ext cx="20320" cy="97917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4.6pt;margin-top:9.9pt;height:77.1pt;width:1.6pt;z-index:251859968;mso-width-relative:page;mso-height-relative:page;" filled="f" stroked="t" coordsize="21600,21600" o:gfxdata="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7pp8dkAAAAKAQAADwAAAAAAAAABACAAAAAiAAAAZHJzL2Rv&#10;d25yZXYueG1sUEsBAhQAFAAAAAgAh07iQPHgvj4AAgAACwQAAA4AAAAAAAAAAQAgAAAAKAEAAGRy&#10;cy9lMm9Eb2MueG1sUEsFBgAAAAAGAAYAWQEAAJoFA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58944" behindDoc="0" locked="0" layoutInCell="1" allowOverlap="1">
                <wp:simplePos x="0" y="0"/>
                <wp:positionH relativeFrom="column">
                  <wp:posOffset>3855720</wp:posOffset>
                </wp:positionH>
                <wp:positionV relativeFrom="paragraph">
                  <wp:posOffset>97790</wp:posOffset>
                </wp:positionV>
                <wp:extent cx="240030" cy="269875"/>
                <wp:effectExtent l="4445" t="4445" r="14605" b="15240"/>
                <wp:wrapNone/>
                <wp:docPr id="183" name="Text Box 183"/>
                <wp:cNvGraphicFramePr/>
                <a:graphic xmlns:a="http://schemas.openxmlformats.org/drawingml/2006/main">
                  <a:graphicData uri="http://schemas.microsoft.com/office/word/2010/wordprocessingShape">
                    <wps:wsp>
                      <wps:cNvSpPr txBox="1"/>
                      <wps:spPr>
                        <a:xfrm>
                          <a:off x="0" y="0"/>
                          <a:ext cx="240030"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6pt;margin-top:7.7pt;height:21.25pt;width:18.9pt;z-index:251858944;mso-width-relative:page;mso-height-relative:page;" fillcolor="#FFFFFF [3201]" filled="t" stroked="t" coordsize="21600,21600" o:gfxdata="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nknzdYAAAAJAQAADwAAAAAAAAABACAA&#10;AAAiAAAAZHJzL2Rvd25yZXYueG1sUEsBAhQAFAAAAAgAh07iQDbuGf9IAgAAuQQAAA4AAAAAAAAA&#10;AQAgAAAAJQEAAGRycy9lMm9Eb2MueG1sUEsFBgAAAAAGAAYAWQEAAN8FAAAAAA==&#10;">
                <v:fill on="t" focussize="0,0"/>
                <v:stroke weight="0.5pt" color="#000000 [3204]" joinstyle="round"/>
                <v:imagedata o:title=""/>
                <o:lock v:ext="edit" aspectratio="f"/>
                <v:textbo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D</w:t>
                      </w:r>
                    </w:p>
                  </w:txbxContent>
                </v:textbox>
              </v:shape>
            </w:pict>
          </mc:Fallback>
        </mc:AlternateContent>
      </w:r>
      <w:r>
        <w:rPr>
          <w:rFonts w:hint="default" w:ascii="Times New Roman" w:hAnsi="Times New Roman" w:cs="Times New Roman"/>
          <w:b w:val="0"/>
          <w:bCs w:val="0"/>
          <w:sz w:val="24"/>
          <w:szCs w:val="24"/>
          <w:lang w:val="en-US"/>
        </w:rPr>
        <w:t xml:space="preserve">          .3                         .14          .5</w:t>
      </w:r>
    </w:p>
    <w:p>
      <w:pPr>
        <w:numPr>
          <w:ilvl w:val="0"/>
          <w:numId w:val="31"/>
        </w:numPr>
        <w:ind w:left="960" w:leftChars="0" w:firstLine="0" w:firstLineChars="0"/>
        <w:jc w:val="both"/>
        <w:rPr>
          <w:rFonts w:hint="default" w:ascii="Times New Roman" w:hAnsi="Times New Roman" w:cs="Times New Roman"/>
          <w:b w:val="0"/>
          <w:bCs w:val="0"/>
          <w:sz w:val="24"/>
          <w:szCs w:val="24"/>
          <w:lang w:val="en-US"/>
        </w:rPr>
      </w:pPr>
      <w:r>
        <w:rPr>
          <w:sz w:val="24"/>
        </w:rPr>
        <mc:AlternateContent>
          <mc:Choice Requires="wps">
            <w:drawing>
              <wp:anchor distT="0" distB="0" distL="114300" distR="114300" simplePos="0" relativeHeight="251857920" behindDoc="0" locked="0" layoutInCell="1" allowOverlap="1">
                <wp:simplePos x="0" y="0"/>
                <wp:positionH relativeFrom="column">
                  <wp:posOffset>3662680</wp:posOffset>
                </wp:positionH>
                <wp:positionV relativeFrom="paragraph">
                  <wp:posOffset>48895</wp:posOffset>
                </wp:positionV>
                <wp:extent cx="203200" cy="0"/>
                <wp:effectExtent l="0" t="6350" r="0" b="6350"/>
                <wp:wrapNone/>
                <wp:docPr id="182" name="Straight Connector 182"/>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88.4pt;margin-top:3.85pt;height:0pt;width:16pt;z-index:251857920;mso-width-relative:page;mso-height-relative:page;" filled="f" stroked="t" coordsize="21600,21600" o:gfxdata="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lD//7VAAAABwEAAA8AAAAAAAAAAQAgAAAAIgAA&#10;AGRycy9kb3ducmV2LnhtbFBLAQIUABQAAAAIAIdO4kBl0Dsr0gEAALcDAAAOAAAAAAAAAAEAIAAA&#10;ACQBAABkcnMvZTJvRG9jLnhtbFBLBQYAAAAABgAGAFkBAABoBQ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49728" behindDoc="0" locked="0" layoutInCell="1" allowOverlap="1">
                <wp:simplePos x="0" y="0"/>
                <wp:positionH relativeFrom="column">
                  <wp:posOffset>525780</wp:posOffset>
                </wp:positionH>
                <wp:positionV relativeFrom="paragraph">
                  <wp:posOffset>146050</wp:posOffset>
                </wp:positionV>
                <wp:extent cx="203200" cy="0"/>
                <wp:effectExtent l="0" t="6350" r="0" b="6350"/>
                <wp:wrapNone/>
                <wp:docPr id="165" name="Straight Connector 165"/>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1.4pt;margin-top:11.5pt;height:0pt;width:16pt;z-index:251849728;mso-width-relative:page;mso-height-relative:page;" filled="f" stroked="t" coordsize="21600,21600" o:gfxdata="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WL6HfNYAAAAIAQAADwAAAAAAAAABACAAAAAi&#10;AAAAZHJzL2Rvd25yZXYueG1sUEsBAhQAFAAAAAgAh07iQPSme3HTAQAAtwMAAA4AAAAAAAAAAQAg&#10;AAAAJQEAAGRycy9lMm9Eb2MueG1sUEsFBgAAAAAGAAYAWQEAAGoFAAAAAA==&#10;">
                <v:fill on="f" focussize="0,0"/>
                <v:stroke weight="1pt" color="#000000" miterlimit="8" joinstyle="miter"/>
                <v:imagedata o:title=""/>
                <o:lock v:ext="edit" aspectratio="f"/>
              </v:line>
            </w:pict>
          </mc:Fallback>
        </mc:AlternateContent>
      </w:r>
      <w:r>
        <w:rPr>
          <w:sz w:val="24"/>
        </w:rPr>
        <mc:AlternateContent>
          <mc:Choice Requires="wps">
            <w:drawing>
              <wp:anchor distT="0" distB="0" distL="114300" distR="114300" simplePos="0" relativeHeight="251847680" behindDoc="0" locked="0" layoutInCell="1" allowOverlap="1">
                <wp:simplePos x="0" y="0"/>
                <wp:positionH relativeFrom="column">
                  <wp:posOffset>281305</wp:posOffset>
                </wp:positionH>
                <wp:positionV relativeFrom="paragraph">
                  <wp:posOffset>12700</wp:posOffset>
                </wp:positionV>
                <wp:extent cx="240030" cy="269875"/>
                <wp:effectExtent l="4445" t="4445" r="14605" b="15240"/>
                <wp:wrapNone/>
                <wp:docPr id="163" name="Text Box 163"/>
                <wp:cNvGraphicFramePr/>
                <a:graphic xmlns:a="http://schemas.openxmlformats.org/drawingml/2006/main">
                  <a:graphicData uri="http://schemas.microsoft.com/office/word/2010/wordprocessingShape">
                    <wps:wsp>
                      <wps:cNvSpPr txBox="1"/>
                      <wps:spPr>
                        <a:xfrm>
                          <a:off x="0" y="0"/>
                          <a:ext cx="240030"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5pt;margin-top:1pt;height:21.25pt;width:18.9pt;z-index:251847680;mso-width-relative:page;mso-height-relative:page;" fillcolor="#FFFFFF [3201]" filled="t" stroked="t" coordsize="21600,21600" o:gfxdata="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CCpi9MAAAAGAQAADwAAAAAAAAABACAAAAAi&#10;AAAAZHJzL2Rvd25yZXYueG1sUEsBAhQAFAAAAAgAh07iQJGxqDxIAgAAuQQAAA4AAAAAAAAAAQAg&#10;AAAAIgEAAGRycy9lMm9Eb2MueG1sUEsFBgAAAAAGAAYAWQEAANwFAAAAAA==&#10;">
                <v:fill on="t" focussize="0,0"/>
                <v:stroke weight="0.5pt" color="#000000 [3204]" joinstyle="round"/>
                <v:imagedata o:title=""/>
                <o:lock v:ext="edit" aspectratio="f"/>
                <v:textbo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B</w:t>
                      </w:r>
                    </w:p>
                  </w:txbxContent>
                </v:textbox>
              </v:shape>
            </w:pict>
          </mc:Fallback>
        </mc:AlternateContent>
      </w:r>
      <w:r>
        <w:rPr>
          <w:rFonts w:hint="default"/>
          <w:sz w:val="24"/>
          <w:lang w:val="en-US"/>
        </w:rPr>
        <w:t xml:space="preserve">                                </w:t>
      </w:r>
      <w:r>
        <w:rPr>
          <w:rFonts w:hint="default" w:ascii="Times New Roman" w:hAnsi="Times New Roman" w:cs="Times New Roman"/>
          <w:sz w:val="24"/>
          <w:lang w:val="en-US"/>
        </w:rPr>
        <w:t>.15</w:t>
      </w:r>
      <w:r>
        <w:rPr>
          <w:rFonts w:hint="default"/>
          <w:sz w:val="24"/>
          <w:lang w:val="en-US"/>
        </w:rPr>
        <w:t xml:space="preserve">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vertAlign w:val="baseline"/>
          <w:lang w:val="en-US" w:eastAsia="zh-CN" w:bidi="ar-SA"/>
        </w:rPr>
        <w:t>160.39.152.0/22</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877376" behindDoc="0" locked="0" layoutInCell="1" allowOverlap="1">
                <wp:simplePos x="0" y="0"/>
                <wp:positionH relativeFrom="column">
                  <wp:posOffset>3498215</wp:posOffset>
                </wp:positionH>
                <wp:positionV relativeFrom="paragraph">
                  <wp:posOffset>53975</wp:posOffset>
                </wp:positionV>
                <wp:extent cx="787400" cy="1085850"/>
                <wp:effectExtent l="6350" t="6350" r="13970" b="20320"/>
                <wp:wrapNone/>
                <wp:docPr id="203" name="Rounded Rectangle 203"/>
                <wp:cNvGraphicFramePr/>
                <a:graphic xmlns:a="http://schemas.openxmlformats.org/drawingml/2006/main">
                  <a:graphicData uri="http://schemas.microsoft.com/office/word/2010/wordprocessingShape">
                    <wps:wsp>
                      <wps:cNvSpPr/>
                      <wps:spPr>
                        <a:xfrm>
                          <a:off x="0" y="0"/>
                          <a:ext cx="787400" cy="1085850"/>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5.45pt;margin-top:4.25pt;height:85.5pt;width:62pt;z-index:251877376;v-text-anchor:middle;mso-width-relative:page;mso-height-relative:page;" filled="f" stroked="t" coordsize="21600,21600" arcsize="0.166666666666667" o:gfxdata="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aqA8HYAAAACQEAAA8AAAAAAAAAAQAgAAAAIgAAAGRycy9kb3ducmV2Lnht&#10;bFBLAQIUABQAAAAIAIdO4kD2MmgKawIAAN8EAAAOAAAAAAAAAAEAIAAAACcBAABkcnMvZTJvRG9j&#10;LnhtbFBLBQYAAAAABgAGAFkBAAAEBgAAAAA=&#10;">
                <v:fill on="f" focussize="0,0"/>
                <v:stroke weight="1pt" color="#FF0000 [3204]" miterlimit="8" joinstyle="miter"/>
                <v:imagedata o:title=""/>
                <o:lock v:ext="edit" aspectratio="f"/>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867136" behindDoc="0" locked="0" layoutInCell="1" allowOverlap="1">
                <wp:simplePos x="0" y="0"/>
                <wp:positionH relativeFrom="column">
                  <wp:posOffset>3890010</wp:posOffset>
                </wp:positionH>
                <wp:positionV relativeFrom="paragraph">
                  <wp:posOffset>127000</wp:posOffset>
                </wp:positionV>
                <wp:extent cx="240030" cy="263525"/>
                <wp:effectExtent l="4445" t="4445" r="14605" b="6350"/>
                <wp:wrapNone/>
                <wp:docPr id="194" name="Text Box 194"/>
                <wp:cNvGraphicFramePr/>
                <a:graphic xmlns:a="http://schemas.openxmlformats.org/drawingml/2006/main">
                  <a:graphicData uri="http://schemas.microsoft.com/office/word/2010/wordprocessingShape">
                    <wps:wsp>
                      <wps:cNvSpPr txBox="1"/>
                      <wps:spPr>
                        <a:xfrm>
                          <a:off x="0" y="0"/>
                          <a:ext cx="240030" cy="26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3pt;margin-top:10pt;height:20.75pt;width:18.9pt;z-index:251867136;mso-width-relative:page;mso-height-relative:page;" fillcolor="#FFFFFF [3201]" filled="t" stroked="t" coordsize="21600,21600" o:gfxdata="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LLdjb1AAAAAkBAAAPAAAAAAAAAAEAIAAAACIA&#10;AABkcnMvZG93bnJldi54bWxQSwECFAAUAAAACACHTuJAZ7WwKkYCAAC5BAAADgAAAAAAAAABACAA&#10;AAAjAQAAZHJzL2Uyb0RvYy54bWxQSwUGAAAAAAYABgBZAQAA2wUAAAAA&#10;">
                <v:fill on="t" focussize="0,0"/>
                <v:stroke weight="0.5pt" color="#000000 [3204]" joinstyle="round"/>
                <v:imagedata o:title=""/>
                <o:lock v:ext="edit" aspectratio="f"/>
                <v:textbo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E</w:t>
                      </w:r>
                    </w:p>
                  </w:txbxContent>
                </v:textbox>
              </v:shape>
            </w:pict>
          </mc:Fallback>
        </mc:AlternateConten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864064" behindDoc="0" locked="0" layoutInCell="1" allowOverlap="1">
                <wp:simplePos x="0" y="0"/>
                <wp:positionH relativeFrom="column">
                  <wp:posOffset>3697605</wp:posOffset>
                </wp:positionH>
                <wp:positionV relativeFrom="paragraph">
                  <wp:posOffset>75565</wp:posOffset>
                </wp:positionV>
                <wp:extent cx="203200" cy="0"/>
                <wp:effectExtent l="0" t="6350" r="0" b="6350"/>
                <wp:wrapNone/>
                <wp:docPr id="195" name="Straight Connector 195"/>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1.15pt;margin-top:5.95pt;height:0pt;width:16pt;z-index:251864064;mso-width-relative:page;mso-height-relative:page;" filled="f" stroked="t" coordsize="21600,21600" o:gfxdata="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dzlB92AAAAAkBAAAPAAAAAAAAAAEAIAAA&#10;ACIAAABkcnMvZG93bnJldi54bWxQSwECFAAUAAAACACHTuJA6TMtVdMBAAC3AwAADgAAAAAAAAAB&#10;ACAAAAAnAQAAZHJzL2Uyb0RvYy54bWxQSwUGAAAAAAYABgBZAQAAbAUAAAAA&#10;">
                <v:fill on="f" focussize="0,0"/>
                <v:stroke weight="1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863040" behindDoc="0" locked="0" layoutInCell="1" allowOverlap="1">
                <wp:simplePos x="0" y="0"/>
                <wp:positionH relativeFrom="column">
                  <wp:posOffset>3699510</wp:posOffset>
                </wp:positionH>
                <wp:positionV relativeFrom="paragraph">
                  <wp:posOffset>66675</wp:posOffset>
                </wp:positionV>
                <wp:extent cx="0" cy="692785"/>
                <wp:effectExtent l="6350" t="0" r="8890" b="8255"/>
                <wp:wrapNone/>
                <wp:docPr id="196" name="Straight Connector 196"/>
                <wp:cNvGraphicFramePr/>
                <a:graphic xmlns:a="http://schemas.openxmlformats.org/drawingml/2006/main">
                  <a:graphicData uri="http://schemas.microsoft.com/office/word/2010/wordprocessingShape">
                    <wps:wsp>
                      <wps:cNvCnPr/>
                      <wps:spPr>
                        <a:xfrm>
                          <a:off x="0" y="0"/>
                          <a:ext cx="0" cy="69278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1.3pt;margin-top:5.25pt;height:54.55pt;width:0pt;z-index:251863040;mso-width-relative:page;mso-height-relative:page;" filled="f" stroked="t" coordsize="21600,21600" o:gfxdata="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N5d9dgAAAAKAQAADwAAAAAAAAABACAA&#10;AAAiAAAAZHJzL2Rvd25yZXYueG1sUEsBAhQAFAAAAAgAh07iQCTaA5bUAQAAtwMAAA4AAAAAAAAA&#10;AQAgAAAAJwEAAGRycy9lMm9Eb2MueG1sUEsFBgAAAAAGAAYAWQEAAG0FA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.16    .7</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860992" behindDoc="0" locked="0" layoutInCell="1" allowOverlap="1">
                <wp:simplePos x="0" y="0"/>
                <wp:positionH relativeFrom="column">
                  <wp:posOffset>3042285</wp:posOffset>
                </wp:positionH>
                <wp:positionV relativeFrom="paragraph">
                  <wp:posOffset>53340</wp:posOffset>
                </wp:positionV>
                <wp:extent cx="422910" cy="422910"/>
                <wp:effectExtent l="6350" t="6350" r="12700" b="12700"/>
                <wp:wrapNone/>
                <wp:docPr id="191" name="Oval 191"/>
                <wp:cNvGraphicFramePr/>
                <a:graphic xmlns:a="http://schemas.openxmlformats.org/drawingml/2006/main">
                  <a:graphicData uri="http://schemas.microsoft.com/office/word/2010/wordprocessingShape">
                    <wps:wsp>
                      <wps:cNvSpPr/>
                      <wps:spPr>
                        <a:xfrm>
                          <a:off x="0" y="0"/>
                          <a:ext cx="422910" cy="422910"/>
                        </a:xfrm>
                        <a:prstGeom prst="ellipse">
                          <a:avLst/>
                        </a:prstGeom>
                      </wps:spPr>
                      <wps:style>
                        <a:lnRef idx="2">
                          <a:prstClr val="black"/>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9.55pt;margin-top:4.2pt;height:33.3pt;width:33.3pt;z-index:251860992;v-text-anchor:middle;mso-width-relative:page;mso-height-relative:page;" filled="f" stroked="t" coordsize="21600,21600" o:gfxdata="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hY2saNcA&#10;AAAIAQAADwAAAAAAAAABACAAAAAiAAAAZHJzL2Rvd25yZXYueG1sUEsBAhQAFAAAAAgAh07iQMsc&#10;RvRZAgAAzgQAAA4AAAAAAAAAAQAgAAAAJgEAAGRycy9lMm9Eb2MueG1sUEsFBgAAAAAGAAYAWQEA&#10;APEFAAAAAA==&#10;">
                <v:fill on="f" focussize="0,0"/>
                <v:stroke weight="1pt" color="#000000" miterlimit="8" joinstyle="miter"/>
                <v:imagedata o:title=""/>
                <o:lock v:ext="edit" aspectratio="f"/>
              </v:shape>
            </w:pict>
          </mc:Fallback>
        </mc:AlternateContent>
      </w:r>
      <w:r>
        <w:rPr>
          <w:rFonts w:hint="default" w:ascii="Times New Roman" w:hAnsi="Times New Roman" w:cs="Times New Roman"/>
          <w:b w:val="0"/>
          <w:bCs w:val="0"/>
          <w:sz w:val="24"/>
          <w:szCs w:val="24"/>
          <w:lang w:val="en-US"/>
        </w:rPr>
        <w:t xml:space="preserve">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862016" behindDoc="0" locked="0" layoutInCell="1" allowOverlap="1">
                <wp:simplePos x="0" y="0"/>
                <wp:positionH relativeFrom="column">
                  <wp:posOffset>3471545</wp:posOffset>
                </wp:positionH>
                <wp:positionV relativeFrom="paragraph">
                  <wp:posOffset>78105</wp:posOffset>
                </wp:positionV>
                <wp:extent cx="235585" cy="0"/>
                <wp:effectExtent l="0" t="6350" r="0" b="6350"/>
                <wp:wrapNone/>
                <wp:docPr id="197" name="Straight Connector 197"/>
                <wp:cNvGraphicFramePr/>
                <a:graphic xmlns:a="http://schemas.openxmlformats.org/drawingml/2006/main">
                  <a:graphicData uri="http://schemas.microsoft.com/office/word/2010/wordprocessingShape">
                    <wps:wsp>
                      <wps:cNvCnPr/>
                      <wps:spPr>
                        <a:xfrm>
                          <a:off x="0" y="0"/>
                          <a:ext cx="235585"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73.35pt;margin-top:6.15pt;height:0pt;width:18.55pt;z-index:251862016;mso-width-relative:page;mso-height-relative:page;" filled="f" stroked="t" coordsize="21600,21600" o:gfxdata="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uekqv2AAAAAkBAAAPAAAAAAAAAAEA&#10;IAAAACIAAABkcnMvZG93bnJldi54bWxQSwECFAAUAAAACACHTuJAuLUaU9YBAAC3AwAADgAAAAAA&#10;AAABACAAAAAnAQAAZHJzL2Uyb0RvYy54bWxQSwUGAAAAAAYABgBZAQAAbw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R3     .9       </w:t>
      </w:r>
      <w:r>
        <w:rPr>
          <w:rFonts w:hint="default" w:ascii="Times New Roman" w:hAnsi="Times New Roman" w:cs="Times New Roman"/>
          <w:b w:val="0"/>
          <w:bCs w:val="0"/>
          <w:sz w:val="24"/>
          <w:szCs w:val="24"/>
          <w:vertAlign w:val="baseline"/>
          <w:lang w:val="en-US" w:eastAsia="zh-CN" w:bidi="ar-SA"/>
        </w:rPr>
        <w:t>160.39.140.0/22</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868160" behindDoc="0" locked="0" layoutInCell="1" allowOverlap="1">
                <wp:simplePos x="0" y="0"/>
                <wp:positionH relativeFrom="column">
                  <wp:posOffset>3253740</wp:posOffset>
                </wp:positionH>
                <wp:positionV relativeFrom="paragraph">
                  <wp:posOffset>119380</wp:posOffset>
                </wp:positionV>
                <wp:extent cx="0" cy="747395"/>
                <wp:effectExtent l="6350" t="0" r="8890" b="14605"/>
                <wp:wrapNone/>
                <wp:docPr id="200" name="Straight Connector 200"/>
                <wp:cNvGraphicFramePr/>
                <a:graphic xmlns:a="http://schemas.openxmlformats.org/drawingml/2006/main">
                  <a:graphicData uri="http://schemas.microsoft.com/office/word/2010/wordprocessingShape">
                    <wps:wsp>
                      <wps:cNvCnPr/>
                      <wps:spPr>
                        <a:xfrm>
                          <a:off x="3710940" y="3695700"/>
                          <a:ext cx="0" cy="74739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6.2pt;margin-top:9.4pt;height:58.85pt;width:0pt;z-index:251868160;mso-width-relative:page;mso-height-relative:page;" filled="f" stroked="t" coordsize="21600,21600" o:gfxdata="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oMkdE1wAAAAoBAAAP&#10;AAAAAAAAAAEAIAAAACIAAABkcnMvZG93bnJldi54bWxQSwECFAAUAAAACACHTuJAH/yfquABAADD&#10;AwAADgAAAAAAAAABACAAAAAmAQAAZHJzL2Uyb0RvYy54bWxQSwUGAAAAAAYABgBZAQAAeAUAAAAA&#10;">
                <v:fill on="f" focussize="0,0"/>
                <v:stroke weight="1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866112" behindDoc="0" locked="0" layoutInCell="1" allowOverlap="1">
                <wp:simplePos x="0" y="0"/>
                <wp:positionH relativeFrom="column">
                  <wp:posOffset>3890010</wp:posOffset>
                </wp:positionH>
                <wp:positionV relativeFrom="paragraph">
                  <wp:posOffset>104775</wp:posOffset>
                </wp:positionV>
                <wp:extent cx="240030" cy="269875"/>
                <wp:effectExtent l="4445" t="4445" r="14605" b="15240"/>
                <wp:wrapNone/>
                <wp:docPr id="198" name="Text Box 198"/>
                <wp:cNvGraphicFramePr/>
                <a:graphic xmlns:a="http://schemas.openxmlformats.org/drawingml/2006/main">
                  <a:graphicData uri="http://schemas.microsoft.com/office/word/2010/wordprocessingShape">
                    <wps:wsp>
                      <wps:cNvSpPr txBox="1"/>
                      <wps:spPr>
                        <a:xfrm>
                          <a:off x="0" y="0"/>
                          <a:ext cx="240030"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3pt;margin-top:8.25pt;height:21.25pt;width:18.9pt;z-index:251866112;mso-width-relative:page;mso-height-relative:page;" fillcolor="#FFFFFF [3201]" filled="t" stroked="t" coordsize="21600,21600" o:gfxdata="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QadV9YAAAAJAQAADwAAAAAAAAABACAA&#10;AAAiAAAAZHJzL2Rvd25yZXYueG1sUEsBAhQAFAAAAAgAh07iQLqIlTVIAgAAuQQAAA4AAAAAAAAA&#10;AQAgAAAAJQEAAGRycy9lMm9Eb2MueG1sUEsFBgAAAAAGAAYAWQEAAN8FAAAAAA==&#10;">
                <v:fill on="t" focussize="0,0"/>
                <v:stroke weight="0.5pt" color="#000000 [3204]" joinstyle="round"/>
                <v:imagedata o:title=""/>
                <o:lock v:ext="edit" aspectratio="f"/>
                <v:textbo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F</w:t>
                      </w:r>
                    </w:p>
                  </w:txbxContent>
                </v:textbox>
              </v:shape>
            </w:pict>
          </mc:Fallback>
        </mc:AlternateContent>
      </w:r>
      <w:r>
        <w:rPr>
          <w:rFonts w:hint="default" w:ascii="Times New Roman" w:hAnsi="Times New Roman" w:cs="Times New Roman"/>
          <w:b w:val="0"/>
          <w:bCs w:val="0"/>
          <w:sz w:val="24"/>
          <w:szCs w:val="24"/>
          <w:lang w:val="en-US"/>
        </w:rPr>
        <w:t xml:space="preserve">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879424" behindDoc="0" locked="0" layoutInCell="1" allowOverlap="1">
                <wp:simplePos x="0" y="0"/>
                <wp:positionH relativeFrom="column">
                  <wp:posOffset>2767965</wp:posOffset>
                </wp:positionH>
                <wp:positionV relativeFrom="paragraph">
                  <wp:posOffset>250825</wp:posOffset>
                </wp:positionV>
                <wp:extent cx="984885" cy="1149350"/>
                <wp:effectExtent l="6350" t="6350" r="17780" b="14605"/>
                <wp:wrapNone/>
                <wp:docPr id="206" name="Rounded Rectangle 206"/>
                <wp:cNvGraphicFramePr/>
                <a:graphic xmlns:a="http://schemas.openxmlformats.org/drawingml/2006/main">
                  <a:graphicData uri="http://schemas.microsoft.com/office/word/2010/wordprocessingShape">
                    <wps:wsp>
                      <wps:cNvSpPr/>
                      <wps:spPr>
                        <a:xfrm rot="16200000">
                          <a:off x="0" y="0"/>
                          <a:ext cx="984885" cy="1149350"/>
                        </a:xfrm>
                        <a:prstGeom prst="round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7.95pt;margin-top:19.75pt;height:90.5pt;width:77.55pt;rotation:-5898240f;z-index:251879424;v-text-anchor:middle;mso-width-relative:page;mso-height-relative:page;" filled="f" stroked="t" coordsize="21600,21600" arcsize="0.166666666666667" o:gfxdata="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6/8Q/ZAAAACgEAAA8AAAAAAAAAAQAgAAAAIgAAAGRycy9k&#10;b3ducmV2LnhtbFBLAQIUABQAAAAIAIdO4kA10/8WcwIAAO4EAAAOAAAAAAAAAAEAIAAAACgBAABk&#10;cnMvZTJvRG9jLnhtbFBLBQYAAAAABgAGAFkBAAANBgAAAAA=&#10;">
                <v:fill on="f" focussize="0,0"/>
                <v:stroke weight="1pt" color="#FF0000 [3204]" miterlimit="8" joinstyle="miter"/>
                <v:imagedata o:title=""/>
                <o:lock v:ext="edit" aspectratio="f"/>
              </v:roundrect>
            </w:pict>
          </mc:Fallback>
        </mc:AlternateContent>
      </w:r>
      <w:r>
        <w:rPr>
          <w:rFonts w:hint="default" w:ascii="Times New Roman" w:hAnsi="Times New Roman" w:cs="Times New Roman"/>
          <w:sz w:val="24"/>
        </w:rPr>
        <mc:AlternateContent>
          <mc:Choice Requires="wps">
            <w:drawing>
              <wp:anchor distT="0" distB="0" distL="114300" distR="114300" simplePos="0" relativeHeight="251865088" behindDoc="0" locked="0" layoutInCell="1" allowOverlap="1">
                <wp:simplePos x="0" y="0"/>
                <wp:positionH relativeFrom="column">
                  <wp:posOffset>3690620</wp:posOffset>
                </wp:positionH>
                <wp:positionV relativeFrom="paragraph">
                  <wp:posOffset>62230</wp:posOffset>
                </wp:positionV>
                <wp:extent cx="203200" cy="0"/>
                <wp:effectExtent l="0" t="6350" r="0" b="6350"/>
                <wp:wrapNone/>
                <wp:docPr id="199" name="Straight Connector 199"/>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0.6pt;margin-top:4.9pt;height:0pt;width:16pt;z-index:251865088;mso-width-relative:page;mso-height-relative:page;" filled="f" stroked="t" coordsize="21600,21600" o:gfxdata="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ruVPJtYAAAAHAQAADwAAAAAAAAABACAAAAAi&#10;AAAAZHJzL2Rvd25yZXYueG1sUEsBAhQAFAAAAAgAh07iQNVQ6oLTAQAAtwMAAA4AAAAAAAAAAQAg&#10;AAAAJQEAAGRycy9lMm9Eb2MueG1sUEsFBgAAAAAGAAYAWQEAAGoFA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.8</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873280" behindDoc="0" locked="0" layoutInCell="1" allowOverlap="1">
                <wp:simplePos x="0" y="0"/>
                <wp:positionH relativeFrom="column">
                  <wp:posOffset>3615690</wp:posOffset>
                </wp:positionH>
                <wp:positionV relativeFrom="paragraph">
                  <wp:posOffset>160655</wp:posOffset>
                </wp:positionV>
                <wp:extent cx="1270" cy="225425"/>
                <wp:effectExtent l="6350" t="0" r="7620" b="3175"/>
                <wp:wrapNone/>
                <wp:docPr id="223" name="Straight Connector 223"/>
                <wp:cNvGraphicFramePr/>
                <a:graphic xmlns:a="http://schemas.openxmlformats.org/drawingml/2006/main">
                  <a:graphicData uri="http://schemas.microsoft.com/office/word/2010/wordprocessingShape">
                    <wps:wsp>
                      <wps:cNvCnPr/>
                      <wps:spPr>
                        <a:xfrm>
                          <a:off x="0" y="0"/>
                          <a:ext cx="1270" cy="22542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84.7pt;margin-top:12.65pt;height:17.75pt;width:0.1pt;z-index:251873280;mso-width-relative:page;mso-height-relative:page;" filled="f" stroked="t" coordsize="21600,21600" o:gfxdata="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sP4dHZAAAACQEAAA8AAAAAAAAAAQAg&#10;AAAAIgAAAGRycy9kb3ducmV2LnhtbFBLAQIUABQAAAAIAIdO4kBIYTVG1AEAALoDAAAOAAAAAAAA&#10;AAEAIAAAACgBAABkcnMvZTJvRG9jLnhtbFBLBQYAAAAABgAGAFkBAABuBQAAAAA=&#10;">
                <v:fill on="f" focussize="0,0"/>
                <v:stroke weight="1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872256" behindDoc="0" locked="0" layoutInCell="1" allowOverlap="1">
                <wp:simplePos x="0" y="0"/>
                <wp:positionH relativeFrom="column">
                  <wp:posOffset>2874010</wp:posOffset>
                </wp:positionH>
                <wp:positionV relativeFrom="paragraph">
                  <wp:posOffset>167640</wp:posOffset>
                </wp:positionV>
                <wp:extent cx="1270" cy="225425"/>
                <wp:effectExtent l="6350" t="0" r="7620" b="3175"/>
                <wp:wrapNone/>
                <wp:docPr id="222" name="Straight Connector 222"/>
                <wp:cNvGraphicFramePr/>
                <a:graphic xmlns:a="http://schemas.openxmlformats.org/drawingml/2006/main">
                  <a:graphicData uri="http://schemas.microsoft.com/office/word/2010/wordprocessingShape">
                    <wps:wsp>
                      <wps:cNvCnPr/>
                      <wps:spPr>
                        <a:xfrm>
                          <a:off x="0" y="0"/>
                          <a:ext cx="1270" cy="225425"/>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6.3pt;margin-top:13.2pt;height:17.75pt;width:0.1pt;z-index:251872256;mso-width-relative:page;mso-height-relative:page;" filled="f" stroked="t" coordsize="21600,21600" o:gfxdata="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nLwpE9gAAAAJAQAADwAAAAAAAAABACAA&#10;AAAiAAAAZHJzL2Rvd25yZXYueG1sUEsBAhQAFAAAAAgAh07iQMSoffjUAQAAugMAAA4AAAAAAAAA&#10;AQAgAAAAJwEAAGRycy9lMm9Eb2MueG1sUEsFBgAAAAAGAAYAWQEAAG0FAAAAAA==&#10;">
                <v:fill on="f" focussize="0,0"/>
                <v:stroke weight="1pt" color="#0000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871232" behindDoc="0" locked="0" layoutInCell="1" allowOverlap="1">
                <wp:simplePos x="0" y="0"/>
                <wp:positionH relativeFrom="column">
                  <wp:posOffset>2863850</wp:posOffset>
                </wp:positionH>
                <wp:positionV relativeFrom="paragraph">
                  <wp:posOffset>163830</wp:posOffset>
                </wp:positionV>
                <wp:extent cx="755015" cy="0"/>
                <wp:effectExtent l="0" t="6350" r="0" b="6350"/>
                <wp:wrapNone/>
                <wp:docPr id="207" name="Straight Connector 207"/>
                <wp:cNvGraphicFramePr/>
                <a:graphic xmlns:a="http://schemas.openxmlformats.org/drawingml/2006/main">
                  <a:graphicData uri="http://schemas.microsoft.com/office/word/2010/wordprocessingShape">
                    <wps:wsp>
                      <wps:cNvCnPr/>
                      <wps:spPr>
                        <a:xfrm>
                          <a:off x="3714750" y="4422140"/>
                          <a:ext cx="755015"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5.5pt;margin-top:12.9pt;height:0pt;width:59.45pt;z-index:251871232;mso-width-relative:page;mso-height-relative:page;" filled="f" stroked="t" coordsize="21600,21600" o:gfxdata="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MluCx2QAA&#10;AAkBAAAPAAAAAAAAAAEAIAAAACIAAABkcnMvZG93bnJldi54bWxQSwECFAAUAAAACACHTuJAtQrF&#10;BeQBAADDAwAADgAAAAAAAAABACAAAAAoAQAAZHJzL2Uyb0RvYy54bWxQSwUGAAAAAAYABgBZAQAA&#10;fgUAAAAA&#10;">
                <v:fill on="f" focussize="0,0"/>
                <v:stroke weight="1pt" color="#000000" miterlimit="8" joinstyle="miter"/>
                <v:imagedata o:title=""/>
                <o:lock v:ext="edit" aspectratio="f"/>
              </v:line>
            </w:pict>
          </mc:Fallback>
        </mc:AlternateContent>
      </w:r>
      <w:r>
        <w:rPr>
          <w:rFonts w:hint="default" w:ascii="Times New Roman" w:hAnsi="Times New Roman" w:cs="Times New Roman"/>
          <w:b w:val="0"/>
          <w:bCs w:val="0"/>
          <w:sz w:val="24"/>
          <w:szCs w:val="24"/>
          <w:lang w:val="en-US"/>
        </w:rPr>
        <w:t xml:space="preserve">                                           .12</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.10    11.</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869184" behindDoc="0" locked="0" layoutInCell="1" allowOverlap="1">
                <wp:simplePos x="0" y="0"/>
                <wp:positionH relativeFrom="column">
                  <wp:posOffset>3509010</wp:posOffset>
                </wp:positionH>
                <wp:positionV relativeFrom="paragraph">
                  <wp:posOffset>34925</wp:posOffset>
                </wp:positionV>
                <wp:extent cx="240030" cy="269875"/>
                <wp:effectExtent l="4445" t="4445" r="14605" b="15240"/>
                <wp:wrapNone/>
                <wp:docPr id="205" name="Text Box 205"/>
                <wp:cNvGraphicFramePr/>
                <a:graphic xmlns:a="http://schemas.openxmlformats.org/drawingml/2006/main">
                  <a:graphicData uri="http://schemas.microsoft.com/office/word/2010/wordprocessingShape">
                    <wps:wsp>
                      <wps:cNvSpPr txBox="1"/>
                      <wps:spPr>
                        <a:xfrm>
                          <a:off x="0" y="0"/>
                          <a:ext cx="240030"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3pt;margin-top:2.75pt;height:21.25pt;width:18.9pt;z-index:251869184;mso-width-relative:page;mso-height-relative:page;" fillcolor="#FFFFFF [3201]" filled="t" stroked="t" coordsize="21600,21600" o:gfxdata="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SvJVzVAAAACAEAAA8AAAAAAAAAAQAg&#10;AAAAIgAAAGRycy9kb3ducmV2LnhtbFBLAQIUABQAAAAIAIdO4kCBiIseSgIAALkEAAAOAAAAAAAA&#10;AAEAIAAAACQBAABkcnMvZTJvRG9jLnhtbFBLBQYAAAAABgAGAFkBAADgBQAAAAA=&#10;">
                <v:fill on="t" focussize="0,0"/>
                <v:stroke weight="0.5pt" color="#000000 [3204]" joinstyle="round"/>
                <v:imagedata o:title=""/>
                <o:lock v:ext="edit" aspectratio="f"/>
                <v:textbo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H</w:t>
                      </w: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870208" behindDoc="0" locked="0" layoutInCell="1" allowOverlap="1">
                <wp:simplePos x="0" y="0"/>
                <wp:positionH relativeFrom="column">
                  <wp:posOffset>2760980</wp:posOffset>
                </wp:positionH>
                <wp:positionV relativeFrom="paragraph">
                  <wp:posOffset>36830</wp:posOffset>
                </wp:positionV>
                <wp:extent cx="240030" cy="263525"/>
                <wp:effectExtent l="4445" t="4445" r="14605" b="6350"/>
                <wp:wrapNone/>
                <wp:docPr id="201" name="Text Box 201"/>
                <wp:cNvGraphicFramePr/>
                <a:graphic xmlns:a="http://schemas.openxmlformats.org/drawingml/2006/main">
                  <a:graphicData uri="http://schemas.microsoft.com/office/word/2010/wordprocessingShape">
                    <wps:wsp>
                      <wps:cNvSpPr txBox="1"/>
                      <wps:spPr>
                        <a:xfrm>
                          <a:off x="0" y="0"/>
                          <a:ext cx="240030" cy="263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4pt;margin-top:2.9pt;height:20.75pt;width:18.9pt;z-index:251870208;mso-width-relative:page;mso-height-relative:page;" fillcolor="#FFFFFF [3201]" filled="t" stroked="t" coordsize="21600,21600" o:gfxdata="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JHhj1QAAAAgBAAAPAAAAAAAAAAEAIAAAACIA&#10;AABkcnMvZG93bnJldi54bWxQSwECFAAUAAAACACHTuJAu9wSuEUCAAC5BAAADgAAAAAAAAABACAA&#10;AAAkAQAAZHJzL2Uyb0RvYy54bWxQSwUGAAAAAAYABgBZAQAA2wUAAAAA&#10;">
                <v:fill on="t" focussize="0,0"/>
                <v:stroke weight="0.5pt" color="#000000 [3204]" joinstyle="round"/>
                <v:imagedata o:title=""/>
                <o:lock v:ext="edit" aspectratio="f"/>
                <v:textbox>
                  <w:txbxContent>
                    <w:p>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t>G</w:t>
                      </w:r>
                    </w:p>
                  </w:txbxContent>
                </v:textbox>
              </v:shape>
            </w:pict>
          </mc:Fallback>
        </mc:AlternateConten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vertAlign w:val="baseline"/>
          <w:lang w:val="en-US" w:eastAsia="zh-CN" w:bidi="ar-SA"/>
        </w:rPr>
        <w:t>160.39.144.0/22</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Mạng bắt đầu: 160.39.128.0/</w:t>
      </w:r>
      <w:r>
        <w:rPr>
          <w:rFonts w:hint="default" w:ascii="Times New Roman" w:hAnsi="Times New Roman" w:cs="Times New Roman"/>
          <w:b w:val="0"/>
          <w:bCs w:val="0"/>
          <w:sz w:val="24"/>
          <w:szCs w:val="24"/>
          <w:vertAlign w:val="subscript"/>
          <w:lang w:val="en-US"/>
        </w:rPr>
        <w:t>19</w:t>
      </w:r>
      <w:r>
        <w:rPr>
          <w:rFonts w:hint="default" w:ascii="Times New Roman" w:hAnsi="Times New Roman" w:cs="Times New Roman"/>
          <w:b w:val="0"/>
          <w:bCs w:val="0"/>
          <w:sz w:val="24"/>
          <w:szCs w:val="24"/>
          <w:vertAlign w:val="baseline"/>
          <w:lang w:val="en-US"/>
        </w:rPr>
        <w:t>.</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Max host/LAN: 120</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Tương lai có thể phát triển thêm LAN.</w:t>
      </w: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32"/>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Xác định số bits subnet.</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Số bit host: 2</w:t>
      </w:r>
      <w:r>
        <w:rPr>
          <w:rFonts w:hint="default" w:ascii="Times New Roman" w:hAnsi="Times New Roman" w:cs="Times New Roman"/>
          <w:b w:val="0"/>
          <w:bCs w:val="0"/>
          <w:sz w:val="24"/>
          <w:szCs w:val="24"/>
          <w:vertAlign w:val="superscript"/>
          <w:lang w:val="en-US"/>
        </w:rPr>
        <w:t>n</w:t>
      </w:r>
      <w:r>
        <w:rPr>
          <w:rFonts w:hint="default" w:ascii="Times New Roman" w:hAnsi="Times New Roman" w:cs="Times New Roman"/>
          <w:b w:val="0"/>
          <w:bCs w:val="0"/>
          <w:sz w:val="24"/>
          <w:szCs w:val="24"/>
          <w:vertAlign w:val="baseline"/>
          <w:lang w:val="en-US"/>
        </w:rPr>
        <w:t xml:space="preserve"> - 2 = 120 =&gt; n &lt;= 7</w:t>
      </w:r>
    </w:p>
    <w:p>
      <w:pPr>
        <w:numPr>
          <w:ilvl w:val="0"/>
          <w:numId w:val="0"/>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r>
        <w:rPr>
          <w:rFonts w:hint="default" w:ascii="Times New Roman" w:hAnsi="Times New Roman" w:cs="Times New Roman"/>
          <w:b w:val="0"/>
          <w:bCs w:val="0"/>
          <w:sz w:val="24"/>
          <w:szCs w:val="24"/>
          <w:vertAlign w:val="baseline"/>
          <w:lang w:val="en-US"/>
        </w:rPr>
        <w:tab/>
      </w:r>
      <w:r>
        <w:rPr>
          <w:rFonts w:hint="default" w:ascii="Times New Roman" w:hAnsi="Times New Roman" w:cs="Times New Roman"/>
          <w:b w:val="0"/>
          <w:bCs w:val="0"/>
          <w:sz w:val="24"/>
          <w:szCs w:val="24"/>
          <w:vertAlign w:val="baseline"/>
          <w:lang w:val="en-US"/>
        </w:rPr>
        <w:t>Số bit subnet = 32 - 19 - 7 = 6 bits</w:t>
      </w:r>
    </w:p>
    <w:p>
      <w:pPr>
        <w:numPr>
          <w:ilvl w:val="0"/>
          <w:numId w:val="32"/>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Với mọi LAN, xác định SubNetwork, SubNetmask, Broadcast, IP range.</w:t>
      </w:r>
    </w:p>
    <w:p>
      <w:pPr>
        <w:numPr>
          <w:ilvl w:val="0"/>
          <w:numId w:val="0"/>
        </w:numPr>
        <w:jc w:val="both"/>
        <w:rPr>
          <w:rFonts w:hint="default" w:ascii="Times New Roman" w:hAnsi="Times New Roman" w:cs="Times New Roman"/>
          <w:b w:val="0"/>
          <w:bCs w:val="0"/>
          <w:sz w:val="24"/>
          <w:szCs w:val="24"/>
          <w:vertAlign w:val="baseline"/>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5"/>
        <w:gridCol w:w="2050"/>
        <w:gridCol w:w="1855"/>
        <w:gridCol w:w="1916"/>
        <w:gridCol w:w="3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995"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LAN</w:t>
            </w:r>
          </w:p>
        </w:tc>
        <w:tc>
          <w:tcPr>
            <w:tcW w:w="2050"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SubNetwork add</w:t>
            </w:r>
          </w:p>
        </w:tc>
        <w:tc>
          <w:tcPr>
            <w:tcW w:w="185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rPr>
              <w:t>SubNetmask add</w:t>
            </w:r>
          </w:p>
        </w:tc>
        <w:tc>
          <w:tcPr>
            <w:tcW w:w="191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bCs/>
                <w:sz w:val="24"/>
                <w:szCs w:val="24"/>
                <w:vertAlign w:val="baseline"/>
                <w:lang w:val="en-US" w:eastAsia="zh-CN" w:bidi="ar-SA"/>
              </w:rPr>
            </w:pPr>
            <w:r>
              <w:rPr>
                <w:rFonts w:hint="default" w:ascii="Times New Roman" w:hAnsi="Times New Roman" w:cs="Times New Roman"/>
                <w:b/>
                <w:bCs/>
                <w:sz w:val="24"/>
                <w:szCs w:val="24"/>
                <w:vertAlign w:val="baseline"/>
                <w:lang w:val="en-US"/>
              </w:rPr>
              <w:t>Broadcast add</w:t>
            </w:r>
          </w:p>
        </w:tc>
        <w:tc>
          <w:tcPr>
            <w:tcW w:w="3800" w:type="dxa"/>
          </w:tcPr>
          <w:p>
            <w:pPr>
              <w:widowControl w:val="0"/>
              <w:numPr>
                <w:ilvl w:val="0"/>
                <w:numId w:val="0"/>
              </w:numPr>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IP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160.39.100 </w:t>
            </w:r>
            <w:r>
              <w:rPr>
                <w:rFonts w:hint="default" w:ascii="Times New Roman" w:hAnsi="Times New Roman" w:cs="Times New Roman"/>
                <w:b/>
                <w:bCs/>
                <w:sz w:val="24"/>
                <w:szCs w:val="24"/>
                <w:vertAlign w:val="baseline"/>
                <w:lang w:val="en-US"/>
              </w:rPr>
              <w:t xml:space="preserve">000 </w:t>
            </w:r>
            <w:r>
              <w:rPr>
                <w:rFonts w:hint="default" w:ascii="Times New Roman" w:hAnsi="Times New Roman" w:cs="Times New Roman"/>
                <w:b w:val="0"/>
                <w:bCs w:val="0"/>
                <w:sz w:val="24"/>
                <w:szCs w:val="24"/>
                <w:vertAlign w:val="baseline"/>
                <w:lang w:val="en-US"/>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original</w:t>
            </w:r>
          </w:p>
        </w:tc>
        <w:tc>
          <w:tcPr>
            <w:tcW w:w="205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160.39.128.0/19</w:t>
            </w:r>
          </w:p>
        </w:tc>
        <w:tc>
          <w:tcPr>
            <w:tcW w:w="185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255.255.224.0</w:t>
            </w:r>
          </w:p>
        </w:tc>
        <w:tc>
          <w:tcPr>
            <w:tcW w:w="191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160.39.159.255</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160.39.100 </w:t>
            </w:r>
            <w:r>
              <w:rPr>
                <w:rFonts w:hint="default" w:ascii="Times New Roman" w:hAnsi="Times New Roman" w:cs="Times New Roman"/>
                <w:b/>
                <w:bCs/>
                <w:sz w:val="24"/>
                <w:szCs w:val="24"/>
                <w:vertAlign w:val="baseline"/>
                <w:lang w:val="en-US"/>
              </w:rPr>
              <w:t>001</w:t>
            </w:r>
            <w:r>
              <w:rPr>
                <w:rFonts w:hint="default" w:ascii="Times New Roman" w:hAnsi="Times New Roman" w:cs="Times New Roman"/>
                <w:b w:val="0"/>
                <w:bCs w:val="0"/>
                <w:sz w:val="24"/>
                <w:szCs w:val="24"/>
                <w:vertAlign w:val="baseline"/>
                <w:lang w:val="en-US"/>
              </w:rPr>
              <w:t xml:space="preserve"> 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tc>
        <w:tc>
          <w:tcPr>
            <w:tcW w:w="205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160.39.132.0/22</w:t>
            </w:r>
          </w:p>
        </w:tc>
        <w:tc>
          <w:tcPr>
            <w:tcW w:w="185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255.255.252.0</w:t>
            </w:r>
          </w:p>
        </w:tc>
        <w:tc>
          <w:tcPr>
            <w:tcW w:w="191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160.39.135.255</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160.39.132.1 =&gt; 160.39.135.254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160.39.100 </w:t>
            </w:r>
            <w:r>
              <w:rPr>
                <w:rFonts w:hint="default" w:ascii="Times New Roman" w:hAnsi="Times New Roman" w:cs="Times New Roman"/>
                <w:b/>
                <w:bCs/>
                <w:sz w:val="24"/>
                <w:szCs w:val="24"/>
                <w:vertAlign w:val="baseline"/>
                <w:lang w:val="en-US"/>
              </w:rPr>
              <w:t>010</w:t>
            </w:r>
            <w:r>
              <w:rPr>
                <w:rFonts w:hint="default" w:ascii="Times New Roman" w:hAnsi="Times New Roman" w:cs="Times New Roman"/>
                <w:b w:val="0"/>
                <w:bCs w:val="0"/>
                <w:sz w:val="24"/>
                <w:szCs w:val="24"/>
                <w:vertAlign w:val="baseline"/>
                <w:lang w:val="en-US"/>
              </w:rPr>
              <w:t xml:space="preserve"> 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tc>
        <w:tc>
          <w:tcPr>
            <w:tcW w:w="205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160.39.136.0/22</w:t>
            </w:r>
          </w:p>
        </w:tc>
        <w:tc>
          <w:tcPr>
            <w:tcW w:w="185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255.255.252.0</w:t>
            </w:r>
          </w:p>
        </w:tc>
        <w:tc>
          <w:tcPr>
            <w:tcW w:w="191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160.39.139.255</w:t>
            </w:r>
          </w:p>
        </w:tc>
        <w:tc>
          <w:tcPr>
            <w:tcW w:w="380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160.39.136.1 =&gt; 160.39.139.254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bCs/>
                <w:i/>
                <w:iCs/>
                <w:sz w:val="24"/>
                <w:szCs w:val="24"/>
                <w:vertAlign w:val="baseline"/>
                <w:lang w:val="en-US"/>
              </w:rPr>
            </w:pPr>
            <w:r>
              <w:rPr>
                <w:rFonts w:hint="default" w:ascii="Times New Roman" w:hAnsi="Times New Roman" w:cs="Times New Roman"/>
                <w:b w:val="0"/>
                <w:bCs w:val="0"/>
                <w:sz w:val="24"/>
                <w:szCs w:val="24"/>
                <w:vertAlign w:val="baseline"/>
                <w:lang w:val="en-US"/>
              </w:rPr>
              <w:t xml:space="preserve">160.39.100 </w:t>
            </w:r>
            <w:r>
              <w:rPr>
                <w:rFonts w:hint="default" w:ascii="Times New Roman" w:hAnsi="Times New Roman" w:cs="Times New Roman"/>
                <w:b/>
                <w:bCs/>
                <w:sz w:val="24"/>
                <w:szCs w:val="24"/>
                <w:vertAlign w:val="baseline"/>
                <w:lang w:val="en-US"/>
              </w:rPr>
              <w:t>011</w:t>
            </w:r>
            <w:r>
              <w:rPr>
                <w:rFonts w:hint="default" w:ascii="Times New Roman" w:hAnsi="Times New Roman" w:cs="Times New Roman"/>
                <w:b w:val="0"/>
                <w:bCs w:val="0"/>
                <w:sz w:val="24"/>
                <w:szCs w:val="24"/>
                <w:vertAlign w:val="baseline"/>
                <w:lang w:val="en-US"/>
              </w:rPr>
              <w:t xml:space="preserve"> 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tc>
        <w:tc>
          <w:tcPr>
            <w:tcW w:w="205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160.39.140.0/22</w:t>
            </w:r>
          </w:p>
        </w:tc>
        <w:tc>
          <w:tcPr>
            <w:tcW w:w="185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255.255.252.0</w:t>
            </w:r>
          </w:p>
        </w:tc>
        <w:tc>
          <w:tcPr>
            <w:tcW w:w="191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160.39.143.255</w:t>
            </w:r>
          </w:p>
        </w:tc>
        <w:tc>
          <w:tcPr>
            <w:tcW w:w="380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160.39.140.1 =&gt; 160.39.143.254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160.39.100 </w:t>
            </w:r>
            <w:r>
              <w:rPr>
                <w:rFonts w:hint="default" w:ascii="Times New Roman" w:hAnsi="Times New Roman" w:cs="Times New Roman"/>
                <w:b/>
                <w:bCs/>
                <w:sz w:val="24"/>
                <w:szCs w:val="24"/>
                <w:vertAlign w:val="baseline"/>
                <w:lang w:val="en-US"/>
              </w:rPr>
              <w:t>100</w:t>
            </w:r>
            <w:r>
              <w:rPr>
                <w:rFonts w:hint="default" w:ascii="Times New Roman" w:hAnsi="Times New Roman" w:cs="Times New Roman"/>
                <w:b w:val="0"/>
                <w:bCs w:val="0"/>
                <w:sz w:val="24"/>
                <w:szCs w:val="24"/>
                <w:vertAlign w:val="baseline"/>
                <w:lang w:val="en-US"/>
              </w:rPr>
              <w:t xml:space="preserve"> 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tc>
        <w:tc>
          <w:tcPr>
            <w:tcW w:w="205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160.39.144.0/22</w:t>
            </w:r>
          </w:p>
        </w:tc>
        <w:tc>
          <w:tcPr>
            <w:tcW w:w="185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255.255.252.0</w:t>
            </w:r>
          </w:p>
        </w:tc>
        <w:tc>
          <w:tcPr>
            <w:tcW w:w="191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160.39.147.255</w:t>
            </w:r>
          </w:p>
        </w:tc>
        <w:tc>
          <w:tcPr>
            <w:tcW w:w="380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160.39.144.1 =&gt; 160.39.147.254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160.39.100 </w:t>
            </w:r>
            <w:r>
              <w:rPr>
                <w:rFonts w:hint="default" w:ascii="Times New Roman" w:hAnsi="Times New Roman" w:cs="Times New Roman"/>
                <w:b/>
                <w:bCs/>
                <w:sz w:val="24"/>
                <w:szCs w:val="24"/>
                <w:vertAlign w:val="baseline"/>
                <w:lang w:val="en-US"/>
              </w:rPr>
              <w:t>101</w:t>
            </w:r>
            <w:r>
              <w:rPr>
                <w:rFonts w:hint="default" w:ascii="Times New Roman" w:hAnsi="Times New Roman" w:cs="Times New Roman"/>
                <w:b w:val="0"/>
                <w:bCs w:val="0"/>
                <w:sz w:val="24"/>
                <w:szCs w:val="24"/>
                <w:vertAlign w:val="baseline"/>
                <w:lang w:val="en-US"/>
              </w:rPr>
              <w:t xml:space="preserve"> 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c>
          <w:tcPr>
            <w:tcW w:w="205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160.39.148.0/22</w:t>
            </w:r>
          </w:p>
        </w:tc>
        <w:tc>
          <w:tcPr>
            <w:tcW w:w="185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255.255.252.0</w:t>
            </w:r>
          </w:p>
        </w:tc>
        <w:tc>
          <w:tcPr>
            <w:tcW w:w="191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160.39.151.255</w:t>
            </w:r>
          </w:p>
        </w:tc>
        <w:tc>
          <w:tcPr>
            <w:tcW w:w="380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160.39.148.1 =&gt; 160.39.151.254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6" w:type="dxa"/>
            <w:gridSpan w:val="5"/>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160.39.100 </w:t>
            </w:r>
            <w:r>
              <w:rPr>
                <w:rFonts w:hint="default" w:ascii="Times New Roman" w:hAnsi="Times New Roman" w:cs="Times New Roman"/>
                <w:b/>
                <w:bCs/>
                <w:sz w:val="24"/>
                <w:szCs w:val="24"/>
                <w:vertAlign w:val="baseline"/>
                <w:lang w:val="en-US"/>
              </w:rPr>
              <w:t>110</w:t>
            </w:r>
            <w:r>
              <w:rPr>
                <w:rFonts w:hint="default" w:ascii="Times New Roman" w:hAnsi="Times New Roman" w:cs="Times New Roman"/>
                <w:b w:val="0"/>
                <w:bCs w:val="0"/>
                <w:sz w:val="24"/>
                <w:szCs w:val="24"/>
                <w:vertAlign w:val="baseline"/>
                <w:lang w:val="en-US"/>
              </w:rPr>
              <w:t xml:space="preserve"> 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tc>
        <w:tc>
          <w:tcPr>
            <w:tcW w:w="205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160.39.152.0/22</w:t>
            </w:r>
          </w:p>
        </w:tc>
        <w:tc>
          <w:tcPr>
            <w:tcW w:w="1855"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255.255.252.0</w:t>
            </w:r>
          </w:p>
        </w:tc>
        <w:tc>
          <w:tcPr>
            <w:tcW w:w="1916"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160.39.155.255</w:t>
            </w:r>
          </w:p>
        </w:tc>
        <w:tc>
          <w:tcPr>
            <w:tcW w:w="380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160.39.152.1 =&gt; 160.39.155.254</w:t>
            </w:r>
          </w:p>
        </w:tc>
      </w:tr>
    </w:tbl>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32"/>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Xác định IPs cho các interface.</w:t>
      </w:r>
    </w:p>
    <w:p>
      <w:pPr>
        <w:numPr>
          <w:ilvl w:val="0"/>
          <w:numId w:val="0"/>
        </w:numPr>
        <w:jc w:val="both"/>
        <w:rPr>
          <w:rFonts w:hint="default" w:ascii="Times New Roman" w:hAnsi="Times New Roman" w:cs="Times New Roman"/>
          <w:b w:val="0"/>
          <w:bCs w:val="0"/>
          <w:sz w:val="24"/>
          <w:szCs w:val="24"/>
          <w:vertAlign w:val="baseline"/>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Borders>
              <w:top w:val="nil"/>
              <w:left w:val="nil"/>
              <w:bottom w:val="nil"/>
              <w:right w:val="single" w:color="auto" w:sz="4" w:space="0"/>
            </w:tcBorders>
            <w:vAlign w:val="top"/>
          </w:tcPr>
          <w:p>
            <w:pPr>
              <w:widowControl w:val="0"/>
              <w:numPr>
                <w:ilvl w:val="0"/>
                <w:numId w:val="0"/>
              </w:numPr>
              <w:ind w:left="0" w:leftChars="0" w:firstLine="0" w:firstLineChars="0"/>
              <w:jc w:val="center"/>
              <w:rPr>
                <w:rFonts w:hint="default" w:ascii="Times New Roman" w:hAnsi="Times New Roman" w:cs="Times New Roman"/>
                <w:b w:val="0"/>
                <w:bCs w:val="0"/>
                <w:sz w:val="24"/>
                <w:szCs w:val="24"/>
                <w:vertAlign w:val="baseline"/>
                <w:lang w:val="en-US"/>
              </w:rPr>
            </w:pPr>
          </w:p>
        </w:tc>
        <w:tc>
          <w:tcPr>
            <w:tcW w:w="267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Destination</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Interface</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Next Hop</w:t>
            </w:r>
          </w:p>
        </w:tc>
      </w:tr>
    </w:tbl>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Router 1</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eastAsia="zh-CN" w:bidi="ar-SA"/>
              </w:rPr>
              <w:t>160.39.132.0/22</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eastAsia="zh-CN" w:bidi="ar-SA"/>
              </w:rPr>
              <w:t>160.39.148.0/22</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Default</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160.39.148.13</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160.39.148.14</w:t>
            </w:r>
          </w:p>
        </w:tc>
      </w:tr>
    </w:tbl>
    <w:p/>
    <w:tbl>
      <w:tblPr>
        <w:tblStyle w:val="111"/>
        <w:tblW w:w="10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Router 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160.39.132.0/22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160.39.148.14</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rPr>
              <w:t>160.39.148.13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160.39.136.0/22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160.39.140.0/22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160.39.144.0/22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160.39.152.15</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160.39.148.0/22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160.39.152.0/22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160.39.152.15</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160.39.152.16</w:t>
            </w:r>
          </w:p>
        </w:tc>
      </w:tr>
    </w:tbl>
    <w:p/>
    <w:tbl>
      <w:tblPr>
        <w:tblStyle w:val="111"/>
        <w:tblW w:w="10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Router 3</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160.39.132.0/22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160.39.152.16</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160.39.136.0/22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160.39.152.16</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160.39.140.0/22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160.39.144.0/22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160.39.148.0/22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160.39.152.16</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160.39.152.15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subscript"/>
                <w:lang w:val="en-US" w:eastAsia="zh-CN" w:bidi="ar-SA"/>
              </w:rPr>
            </w:pPr>
            <w:r>
              <w:rPr>
                <w:rFonts w:hint="default" w:ascii="Times New Roman" w:hAnsi="Times New Roman" w:cs="Times New Roman"/>
                <w:b w:val="0"/>
                <w:bCs w:val="0"/>
                <w:sz w:val="24"/>
                <w:szCs w:val="24"/>
                <w:vertAlign w:val="baseline"/>
                <w:lang w:val="en-US" w:eastAsia="zh-CN" w:bidi="ar-SA"/>
              </w:rPr>
              <w:t>160.39.152.0/22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bl>
    <w:p>
      <w:pPr>
        <w:numPr>
          <w:ilvl w:val="0"/>
          <w:numId w:val="0"/>
        </w:numPr>
        <w:jc w:val="both"/>
        <w:rPr>
          <w:rFonts w:hint="default" w:ascii="Times New Roman" w:hAnsi="Times New Roman" w:cs="Times New Roman"/>
          <w:b w:val="0"/>
          <w:bCs w:val="0"/>
          <w:sz w:val="24"/>
          <w:szCs w:val="24"/>
          <w:vertAlign w:val="baseline"/>
          <w:lang w:val="en-US"/>
        </w:rPr>
      </w:pPr>
    </w:p>
    <w:p>
      <w:pPr>
        <w:numPr>
          <w:ilvl w:val="0"/>
          <w:numId w:val="32"/>
        </w:numPr>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Xác định bảng vạch đường cho các router A, C, F, H.</w:t>
      </w:r>
    </w:p>
    <w:p>
      <w:pPr>
        <w:numPr>
          <w:ilvl w:val="0"/>
          <w:numId w:val="0"/>
        </w:numPr>
        <w:jc w:val="both"/>
        <w:rPr>
          <w:rFonts w:hint="default" w:ascii="Times New Roman" w:hAnsi="Times New Roman" w:cs="Times New Roman"/>
          <w:b w:val="0"/>
          <w:bCs w:val="0"/>
          <w:sz w:val="24"/>
          <w:szCs w:val="24"/>
          <w:vertAlign w:val="baseline"/>
          <w:lang w:val="en-US"/>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Borders>
              <w:top w:val="nil"/>
              <w:left w:val="nil"/>
              <w:bottom w:val="nil"/>
              <w:righ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tcBorders>
              <w:left w:val="single" w:color="auto" w:sz="4" w:space="0"/>
            </w:tcBorders>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Destination</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Interface</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Next Hop</w:t>
            </w:r>
          </w:p>
        </w:tc>
      </w:tr>
    </w:tbl>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eastAsia="zh-CN" w:bidi="ar-SA"/>
              </w:rPr>
              <w:t>160.39.132.0/22</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Default</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eastAsia="zh-CN" w:bidi="ar-SA"/>
              </w:rPr>
              <w:t>160.39.132.1</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eastAsia="zh-CN" w:bidi="ar-SA"/>
              </w:rPr>
              <w:t>160.39.132.3</w:t>
            </w:r>
          </w:p>
        </w:tc>
      </w:tr>
    </w:tbl>
    <w:p/>
    <w:tbl>
      <w:tblPr>
        <w:tblStyle w:val="111"/>
        <w:tblW w:w="10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160.39.136.0/22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Default</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160.39.136.4</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160.39.136.6</w:t>
            </w:r>
          </w:p>
        </w:tc>
      </w:tr>
    </w:tbl>
    <w:p/>
    <w:tbl>
      <w:tblPr>
        <w:tblStyle w:val="111"/>
        <w:tblW w:w="10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160.39.140.0/22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Default</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eastAsia="zh-CN" w:bidi="ar-SA"/>
              </w:rPr>
              <w:t>160.39.140.8</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eastAsia="zh-CN" w:bidi="ar-SA"/>
              </w:rPr>
              <w:t>160.39.140.9</w:t>
            </w:r>
          </w:p>
        </w:tc>
      </w:tr>
    </w:tbl>
    <w:p>
      <w:pPr>
        <w:numPr>
          <w:ilvl w:val="0"/>
          <w:numId w:val="0"/>
        </w:numPr>
        <w:jc w:val="both"/>
        <w:rPr>
          <w:rFonts w:hint="default" w:ascii="Times New Roman" w:hAnsi="Times New Roman" w:cs="Times New Roman"/>
          <w:b/>
          <w:bCs/>
          <w:sz w:val="24"/>
          <w:szCs w:val="24"/>
          <w:lang w:val="en-US"/>
        </w:rPr>
      </w:pPr>
    </w:p>
    <w:tbl>
      <w:tblPr>
        <w:tblStyle w:val="111"/>
        <w:tblW w:w="10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restart"/>
            <w:vAlign w:val="center"/>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160.39.144.0/22</w:t>
            </w: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c>
          <w:tcPr>
            <w:tcW w:w="2671"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Local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vMerge w:val="continue"/>
          </w:tcPr>
          <w:p>
            <w:pPr>
              <w:widowControl w:val="0"/>
              <w:numPr>
                <w:ilvl w:val="0"/>
                <w:numId w:val="0"/>
              </w:numPr>
              <w:jc w:val="center"/>
              <w:rPr>
                <w:rFonts w:hint="default" w:ascii="Times New Roman" w:hAnsi="Times New Roman" w:cs="Times New Roman"/>
                <w:b w:val="0"/>
                <w:bCs w:val="0"/>
                <w:sz w:val="24"/>
                <w:szCs w:val="24"/>
                <w:vertAlign w:val="baseline"/>
                <w:lang w:val="en-US"/>
              </w:rPr>
            </w:pPr>
          </w:p>
        </w:tc>
        <w:tc>
          <w:tcPr>
            <w:tcW w:w="2670" w:type="dxa"/>
            <w:vAlign w:val="top"/>
          </w:tcPr>
          <w:p>
            <w:pPr>
              <w:widowControl w:val="0"/>
              <w:numPr>
                <w:ilvl w:val="0"/>
                <w:numId w:val="0"/>
              </w:numPr>
              <w:ind w:left="0" w:leftChars="0" w:firstLine="0" w:firstLineChars="0"/>
              <w:jc w:val="center"/>
              <w:rPr>
                <w:rFonts w:hint="default" w:ascii="Times New Roman" w:hAnsi="Times New Roman" w:cs="Times New Roman" w:eastAsiaTheme="minorEastAsia"/>
                <w:b w:val="0"/>
                <w:bCs w:val="0"/>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bidi="ar-SA"/>
              </w:rPr>
              <w:t>Default</w:t>
            </w:r>
          </w:p>
        </w:tc>
        <w:tc>
          <w:tcPr>
            <w:tcW w:w="2670"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eastAsia="zh-CN" w:bidi="ar-SA"/>
              </w:rPr>
              <w:t>160.39.144.11</w:t>
            </w:r>
          </w:p>
        </w:tc>
        <w:tc>
          <w:tcPr>
            <w:tcW w:w="2671" w:type="dxa"/>
          </w:tcPr>
          <w:p>
            <w:pPr>
              <w:widowControl w:val="0"/>
              <w:numPr>
                <w:ilvl w:val="0"/>
                <w:numId w:val="0"/>
              </w:num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eastAsia="zh-CN" w:bidi="ar-SA"/>
              </w:rPr>
              <w:t>160.39.144.12</w:t>
            </w:r>
          </w:p>
        </w:tc>
      </w:tr>
    </w:tbl>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29"/>
        </w:numPr>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Các bài tập về Dijkstra: Trang 10 + 11.</w:t>
      </w:r>
    </w:p>
    <w:sectPr>
      <w:headerReference r:id="rId3" w:type="default"/>
      <w:footerReference r:id="rId4" w:type="default"/>
      <w:pgSz w:w="11906" w:h="16838"/>
      <w:pgMar w:top="720" w:right="720" w:bottom="720" w:left="720" w:header="720" w:footer="720" w:gutter="0"/>
      <w:pgBorders>
        <w:top w:val="none" w:sz="0" w:space="0"/>
        <w:left w:val="none" w:sz="0" w:space="0"/>
        <w:bottom w:val="none" w:sz="0" w:space="0"/>
        <w:right w:val="none" w:sz="0" w:space="0"/>
      </w:pgBorders>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rPr>
        <w:rFonts w:hint="default" w:ascii="Times New Roman" w:hAnsi="Times New Roman" w:cs="Times New Roman"/>
        <w:sz w:val="20"/>
        <w:szCs w:val="20"/>
        <w:lang w:val="en-US"/>
      </w:rPr>
    </w:pPr>
    <w:r>
      <w:rPr>
        <w:rFonts w:hint="default" w:ascii="Times New Roman" w:hAnsi="Times New Roman" w:cs="Times New Roman"/>
        <w:sz w:val="20"/>
        <w:szCs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hAnsi="Times New Roman" w:cs="Times New Roman"/>
        <w:sz w:val="20"/>
        <w:szCs w:val="20"/>
        <w:lang w:val="en-US"/>
      </w:rPr>
      <w:t>128 64 32 16    8 4 2 1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jc w:val="right"/>
      <w:rPr>
        <w:rFonts w:hint="default" w:ascii="Times New Roman" w:hAnsi="Times New Roman" w:cs="Times New Roman"/>
        <w:lang w:val="en-US"/>
      </w:rPr>
    </w:pPr>
    <m:oMathPara>
      <m:oMathParaPr>
        <m:jc m:val="right"/>
      </m:oMathParaPr>
      <m:oMath>
        <m:r>
          <m:rPr>
            <m:sty m:val="p"/>
          </m:rPr>
          <w:rPr>
            <w:rFonts w:ascii="Cambria Math" w:hAnsi="Cambria Math" w:cs="Times New Roman"/>
            <w:lang w:val="en-US"/>
          </w:rPr>
          <m:t>∙</m:t>
        </m:r>
        <m:r>
          <m:rPr>
            <m:sty m:val="p"/>
          </m:rPr>
          <w:rPr>
            <w:rFonts w:hint="default" w:ascii="Cambria Math" w:hAnsi="Cambria Math" w:cs="Times New Roman"/>
            <w:lang w:val="en-US"/>
          </w:rPr>
          <m:t>−</m:t>
        </m:r>
        <m:r>
          <m:rPr>
            <m:sty m:val="p"/>
          </m:rPr>
          <w:rPr>
            <w:rFonts w:ascii="Cambria Math" w:hAnsi="Cambria Math" w:cs="Times New Roman"/>
            <w:lang w:val="en-US"/>
          </w:rPr>
          <m:t>∙∙∙</m:t>
        </m:r>
        <m:r>
          <m:rPr>
            <m:sty m:val="p"/>
          </m:rPr>
          <w:rPr>
            <w:rFonts w:hint="default" w:ascii="Cambria Math" w:hAnsi="Cambria Math" w:cs="Times New Roman"/>
            <w:lang w:val="en-US"/>
          </w:rPr>
          <m:t>−</m:t>
        </m:r>
        <m:r>
          <m:rPr>
            <m:sty m:val="p"/>
          </m:rPr>
          <w:rPr>
            <w:rFonts w:ascii="Cambria Math" w:hAnsi="Cambria Math" w:cs="Times New Roman"/>
            <w:lang w:val="en-US"/>
          </w:rPr>
          <m:t>∙∙</m:t>
        </m:r>
        <m:r>
          <m:rPr>
            <m:sty m:val="p"/>
          </m:rPr>
          <w:rPr>
            <w:rFonts w:hint="default" w:ascii="Cambria Math" w:hAnsi="Cambria Math" w:cs="Times New Roman"/>
            <w:lang w:val="en-US"/>
          </w:rPr>
          <m:t>−</m:t>
        </m:r>
        <m:r>
          <m:rPr>
            <m:sty m:val="p"/>
          </m:rPr>
          <w:rPr>
            <w:rFonts w:ascii="Cambria Math" w:hAnsi="Cambria Math" w:cs="Times New Roman"/>
            <w:lang w:val="en-US"/>
          </w:rPr>
          <m:t>∙</m:t>
        </m:r>
        <m:r>
          <m:rPr>
            <m:sty m:val="p"/>
          </m:rPr>
          <w:rPr>
            <w:rFonts w:hint="default" w:ascii="Cambria Math" w:hAnsi="Cambria Math" w:cs="Times New Roman"/>
            <w:lang w:val="en-US"/>
          </w:rPr>
          <m:t>−−</m:t>
        </m:r>
        <m:r>
          <m:rPr>
            <m:sty m:val="p"/>
          </m:rPr>
          <w:rPr>
            <w:rFonts w:ascii="Cambria Math" w:hAnsi="Cambria Math" w:cs="Times New Roman"/>
            <w:lang w:val="en-US"/>
          </w:rPr>
          <m:t>∙</m:t>
        </m:r>
        <m:r>
          <m:rPr>
            <m:sty m:val="p"/>
          </m:rPr>
          <w:rPr>
            <w:rFonts w:hint="default" w:ascii="Cambria Math" w:hAnsi="Cambria Math" w:cs="Times New Roman"/>
            <w:lang w:val="en-US"/>
          </w:rPr>
          <m:t>−</m:t>
        </m:r>
        <m:r>
          <m:rPr>
            <m:sty m:val="p"/>
          </m:rPr>
          <w:rPr>
            <w:rFonts w:ascii="Cambria Math" w:hAnsi="Cambria Math" w:cs="Times New Roman"/>
            <w:lang w:val="en-US"/>
          </w:rPr>
          <m:t>∙∙∙</m:t>
        </m:r>
        <m:r>
          <m:rPr>
            <m:sty m:val="p"/>
          </m:rPr>
          <w:rPr>
            <w:rFonts w:hint="default" w:ascii="Cambria Math" w:hAnsi="Cambria Math" w:cs="Times New Roman"/>
            <w:lang w:val="en-US"/>
          </w:rPr>
          <m:t>−−</m:t>
        </m:r>
      </m:oMath>
    </m:oMathPara>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1B715B"/>
    <w:multiLevelType w:val="singleLevel"/>
    <w:tmpl w:val="9B1B715B"/>
    <w:lvl w:ilvl="0" w:tentative="0">
      <w:start w:val="7"/>
      <w:numFmt w:val="decimal"/>
      <w:suff w:val="space"/>
      <w:lvlText w:val="%1."/>
      <w:lvlJc w:val="left"/>
      <w:rPr>
        <w:rFonts w:hint="default"/>
        <w:b/>
        <w:bCs/>
      </w:rPr>
    </w:lvl>
  </w:abstractNum>
  <w:abstractNum w:abstractNumId="1">
    <w:nsid w:val="B6F4CB28"/>
    <w:multiLevelType w:val="singleLevel"/>
    <w:tmpl w:val="B6F4CB28"/>
    <w:lvl w:ilvl="0" w:tentative="0">
      <w:start w:val="1"/>
      <w:numFmt w:val="lowerLetter"/>
      <w:lvlText w:val="%1)"/>
      <w:lvlJc w:val="left"/>
      <w:pPr>
        <w:ind w:left="420" w:leftChars="0" w:firstLine="0" w:firstLineChars="0"/>
      </w:pPr>
    </w:lvl>
  </w:abstractNum>
  <w:abstractNum w:abstractNumId="2">
    <w:nsid w:val="BFAB27DE"/>
    <w:multiLevelType w:val="singleLevel"/>
    <w:tmpl w:val="BFAB27DE"/>
    <w:lvl w:ilvl="0" w:tentative="0">
      <w:start w:val="1"/>
      <w:numFmt w:val="lowerLetter"/>
      <w:lvlText w:val="%1)"/>
      <w:lvlJc w:val="left"/>
    </w:lvl>
  </w:abstractNum>
  <w:abstractNum w:abstractNumId="3">
    <w:nsid w:val="C1C3D2C5"/>
    <w:multiLevelType w:val="singleLevel"/>
    <w:tmpl w:val="C1C3D2C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DEEF8F3C"/>
    <w:multiLevelType w:val="singleLevel"/>
    <w:tmpl w:val="DEEF8F3C"/>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5">
    <w:nsid w:val="E0DAE50F"/>
    <w:multiLevelType w:val="singleLevel"/>
    <w:tmpl w:val="E0DAE50F"/>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6">
    <w:nsid w:val="E9FA9AAE"/>
    <w:multiLevelType w:val="multilevel"/>
    <w:tmpl w:val="E9FA9AA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F35A696E"/>
    <w:multiLevelType w:val="singleLevel"/>
    <w:tmpl w:val="F35A696E"/>
    <w:lvl w:ilvl="0" w:tentative="0">
      <w:start w:val="1"/>
      <w:numFmt w:val="lowerLetter"/>
      <w:lvlText w:val="%1)"/>
      <w:lvlJc w:val="left"/>
      <w:pPr>
        <w:tabs>
          <w:tab w:val="left" w:pos="845"/>
        </w:tabs>
        <w:ind w:left="845" w:leftChars="0" w:hanging="425" w:firstLineChars="0"/>
      </w:pPr>
      <w:rPr>
        <w:rFonts w:hint="default"/>
      </w:rPr>
    </w:lvl>
  </w:abstractNum>
  <w:abstractNum w:abstractNumId="8">
    <w:nsid w:val="F72BD641"/>
    <w:multiLevelType w:val="singleLevel"/>
    <w:tmpl w:val="F72BD641"/>
    <w:lvl w:ilvl="0" w:tentative="0">
      <w:start w:val="1"/>
      <w:numFmt w:val="lowerLetter"/>
      <w:lvlText w:val="%1)"/>
      <w:lvlJc w:val="left"/>
      <w:pPr>
        <w:tabs>
          <w:tab w:val="left" w:pos="845"/>
        </w:tabs>
        <w:ind w:left="845" w:leftChars="0" w:hanging="425" w:firstLineChars="0"/>
      </w:pPr>
      <w:rPr>
        <w:rFonts w:hint="default"/>
      </w:rPr>
    </w:lvl>
  </w:abstractNum>
  <w:abstractNum w:abstractNumId="9">
    <w:nsid w:val="FBCDC76B"/>
    <w:multiLevelType w:val="singleLevel"/>
    <w:tmpl w:val="FBCDC76B"/>
    <w:lvl w:ilvl="0" w:tentative="0">
      <w:start w:val="1"/>
      <w:numFmt w:val="upperLetter"/>
      <w:suff w:val="space"/>
      <w:lvlText w:val="%1."/>
      <w:lvlJc w:val="left"/>
    </w:lvl>
  </w:abstractNum>
  <w:abstractNum w:abstractNumId="10">
    <w:nsid w:val="FE225CBD"/>
    <w:multiLevelType w:val="singleLevel"/>
    <w:tmpl w:val="FE225CBD"/>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2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21">
    <w:nsid w:val="06DCD084"/>
    <w:multiLevelType w:val="singleLevel"/>
    <w:tmpl w:val="06DCD084"/>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22">
    <w:nsid w:val="097B18D2"/>
    <w:multiLevelType w:val="multilevel"/>
    <w:tmpl w:val="097B18D2"/>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3">
    <w:nsid w:val="0D69A96A"/>
    <w:multiLevelType w:val="singleLevel"/>
    <w:tmpl w:val="0D69A96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4">
    <w:nsid w:val="203D9E47"/>
    <w:multiLevelType w:val="singleLevel"/>
    <w:tmpl w:val="203D9E47"/>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25">
    <w:nsid w:val="269BB778"/>
    <w:multiLevelType w:val="singleLevel"/>
    <w:tmpl w:val="269BB778"/>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26">
    <w:nsid w:val="2F9ED205"/>
    <w:multiLevelType w:val="singleLevel"/>
    <w:tmpl w:val="2F9ED205"/>
    <w:lvl w:ilvl="0" w:tentative="0">
      <w:start w:val="1"/>
      <w:numFmt w:val="decimal"/>
      <w:suff w:val="space"/>
      <w:lvlText w:val="%1."/>
      <w:lvlJc w:val="left"/>
      <w:pPr>
        <w:ind w:left="960" w:leftChars="0" w:firstLine="0" w:firstLineChars="0"/>
      </w:pPr>
    </w:lvl>
  </w:abstractNum>
  <w:abstractNum w:abstractNumId="27">
    <w:nsid w:val="38D893FE"/>
    <w:multiLevelType w:val="singleLevel"/>
    <w:tmpl w:val="38D893FE"/>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28">
    <w:nsid w:val="3EB3C421"/>
    <w:multiLevelType w:val="singleLevel"/>
    <w:tmpl w:val="3EB3C421"/>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29">
    <w:nsid w:val="59555ED1"/>
    <w:multiLevelType w:val="singleLevel"/>
    <w:tmpl w:val="59555ED1"/>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30">
    <w:nsid w:val="6786F4F2"/>
    <w:multiLevelType w:val="multilevel"/>
    <w:tmpl w:val="6786F4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1">
    <w:nsid w:val="6899EDC6"/>
    <w:multiLevelType w:val="singleLevel"/>
    <w:tmpl w:val="6899EDC6"/>
    <w:lvl w:ilvl="0" w:tentative="0">
      <w:start w:val="1"/>
      <w:numFmt w:val="decimal"/>
      <w:lvlText w:val="%1"/>
      <w:lvlJc w:val="left"/>
      <w:pPr>
        <w:ind w:left="840" w:leftChars="0" w:firstLine="0" w:firstLineChars="0"/>
      </w:pPr>
    </w:lvl>
  </w:abstractNum>
  <w:num w:numId="1">
    <w:abstractNumId w:val="20"/>
  </w:num>
  <w:num w:numId="2">
    <w:abstractNumId w:val="18"/>
  </w:num>
  <w:num w:numId="3">
    <w:abstractNumId w:val="17"/>
  </w:num>
  <w:num w:numId="4">
    <w:abstractNumId w:val="16"/>
  </w:num>
  <w:num w:numId="5">
    <w:abstractNumId w:val="15"/>
  </w:num>
  <w:num w:numId="6">
    <w:abstractNumId w:val="19"/>
  </w:num>
  <w:num w:numId="7">
    <w:abstractNumId w:val="14"/>
  </w:num>
  <w:num w:numId="8">
    <w:abstractNumId w:val="13"/>
  </w:num>
  <w:num w:numId="9">
    <w:abstractNumId w:val="12"/>
  </w:num>
  <w:num w:numId="10">
    <w:abstractNumId w:val="11"/>
  </w:num>
  <w:num w:numId="11">
    <w:abstractNumId w:val="9"/>
  </w:num>
  <w:num w:numId="12">
    <w:abstractNumId w:val="27"/>
  </w:num>
  <w:num w:numId="13">
    <w:abstractNumId w:val="30"/>
  </w:num>
  <w:num w:numId="14">
    <w:abstractNumId w:val="3"/>
  </w:num>
  <w:num w:numId="15">
    <w:abstractNumId w:val="22"/>
  </w:num>
  <w:num w:numId="16">
    <w:abstractNumId w:val="23"/>
  </w:num>
  <w:num w:numId="17">
    <w:abstractNumId w:val="6"/>
  </w:num>
  <w:num w:numId="18">
    <w:abstractNumId w:val="21"/>
  </w:num>
  <w:num w:numId="19">
    <w:abstractNumId w:val="25"/>
  </w:num>
  <w:num w:numId="20">
    <w:abstractNumId w:val="29"/>
  </w:num>
  <w:num w:numId="21">
    <w:abstractNumId w:val="31"/>
  </w:num>
  <w:num w:numId="22">
    <w:abstractNumId w:val="5"/>
  </w:num>
  <w:num w:numId="23">
    <w:abstractNumId w:val="24"/>
  </w:num>
  <w:num w:numId="24">
    <w:abstractNumId w:val="4"/>
  </w:num>
  <w:num w:numId="25">
    <w:abstractNumId w:val="10"/>
  </w:num>
  <w:num w:numId="26">
    <w:abstractNumId w:val="28"/>
  </w:num>
  <w:num w:numId="27">
    <w:abstractNumId w:val="7"/>
  </w:num>
  <w:num w:numId="28">
    <w:abstractNumId w:val="1"/>
  </w:num>
  <w:num w:numId="29">
    <w:abstractNumId w:val="0"/>
  </w:num>
  <w:num w:numId="30">
    <w:abstractNumId w:val="8"/>
  </w:num>
  <w:num w:numId="31">
    <w:abstractNumId w:val="26"/>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16E1D"/>
    <w:rsid w:val="0026631D"/>
    <w:rsid w:val="002B247F"/>
    <w:rsid w:val="002C2F53"/>
    <w:rsid w:val="0033518C"/>
    <w:rsid w:val="003437C2"/>
    <w:rsid w:val="00377186"/>
    <w:rsid w:val="003A1C03"/>
    <w:rsid w:val="00414627"/>
    <w:rsid w:val="00425D63"/>
    <w:rsid w:val="0043675E"/>
    <w:rsid w:val="004643D8"/>
    <w:rsid w:val="00497C24"/>
    <w:rsid w:val="004C7BA5"/>
    <w:rsid w:val="004E7628"/>
    <w:rsid w:val="004F48F2"/>
    <w:rsid w:val="005149B1"/>
    <w:rsid w:val="00544619"/>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5547F"/>
    <w:rsid w:val="00A65FCB"/>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725E20"/>
    <w:rsid w:val="02093F3D"/>
    <w:rsid w:val="020F3DEF"/>
    <w:rsid w:val="022216EE"/>
    <w:rsid w:val="025C2B4A"/>
    <w:rsid w:val="027427F8"/>
    <w:rsid w:val="028213AB"/>
    <w:rsid w:val="02885BC6"/>
    <w:rsid w:val="028A32C5"/>
    <w:rsid w:val="028B0821"/>
    <w:rsid w:val="02A57ACA"/>
    <w:rsid w:val="03203CE6"/>
    <w:rsid w:val="03305FFE"/>
    <w:rsid w:val="039E02E3"/>
    <w:rsid w:val="03A63558"/>
    <w:rsid w:val="03AE28F1"/>
    <w:rsid w:val="03B4730E"/>
    <w:rsid w:val="03DF6A02"/>
    <w:rsid w:val="04436E0D"/>
    <w:rsid w:val="04712E76"/>
    <w:rsid w:val="04A974C6"/>
    <w:rsid w:val="04B442AC"/>
    <w:rsid w:val="04F24DFF"/>
    <w:rsid w:val="053C2E48"/>
    <w:rsid w:val="056C5DCF"/>
    <w:rsid w:val="05A831F6"/>
    <w:rsid w:val="05DE1A14"/>
    <w:rsid w:val="0617511F"/>
    <w:rsid w:val="06354740"/>
    <w:rsid w:val="06840641"/>
    <w:rsid w:val="06BD1E8C"/>
    <w:rsid w:val="06C7174C"/>
    <w:rsid w:val="06E12585"/>
    <w:rsid w:val="06EE6A65"/>
    <w:rsid w:val="06F35549"/>
    <w:rsid w:val="074C79C3"/>
    <w:rsid w:val="074D4645"/>
    <w:rsid w:val="0754287B"/>
    <w:rsid w:val="077730CD"/>
    <w:rsid w:val="07824A57"/>
    <w:rsid w:val="0789509A"/>
    <w:rsid w:val="07B02BEA"/>
    <w:rsid w:val="07E61182"/>
    <w:rsid w:val="08207E70"/>
    <w:rsid w:val="08834363"/>
    <w:rsid w:val="08BA49DD"/>
    <w:rsid w:val="08F972F8"/>
    <w:rsid w:val="090B6EFA"/>
    <w:rsid w:val="093E0F58"/>
    <w:rsid w:val="09540539"/>
    <w:rsid w:val="09A24612"/>
    <w:rsid w:val="09A338AB"/>
    <w:rsid w:val="0A074249"/>
    <w:rsid w:val="0A127337"/>
    <w:rsid w:val="0A1B42AE"/>
    <w:rsid w:val="0A7176E4"/>
    <w:rsid w:val="0A866BA0"/>
    <w:rsid w:val="0AA06831"/>
    <w:rsid w:val="0AB4355E"/>
    <w:rsid w:val="0AE65A90"/>
    <w:rsid w:val="0BFC2234"/>
    <w:rsid w:val="0C396DB4"/>
    <w:rsid w:val="0C4B0BAD"/>
    <w:rsid w:val="0C9844C2"/>
    <w:rsid w:val="0CB86B08"/>
    <w:rsid w:val="0CC22DB2"/>
    <w:rsid w:val="0CC75D6A"/>
    <w:rsid w:val="0CEF5748"/>
    <w:rsid w:val="0D1F2FD8"/>
    <w:rsid w:val="0D292DC9"/>
    <w:rsid w:val="0D9F31AB"/>
    <w:rsid w:val="0DAC6DFF"/>
    <w:rsid w:val="0E0118E7"/>
    <w:rsid w:val="0E16127D"/>
    <w:rsid w:val="0E4B00B3"/>
    <w:rsid w:val="0E4F6D95"/>
    <w:rsid w:val="0E660CA9"/>
    <w:rsid w:val="0E7A3C4B"/>
    <w:rsid w:val="0E871FE6"/>
    <w:rsid w:val="0E8D72E4"/>
    <w:rsid w:val="0EBA2188"/>
    <w:rsid w:val="0ED661AC"/>
    <w:rsid w:val="0EDA1578"/>
    <w:rsid w:val="0EFF4BA7"/>
    <w:rsid w:val="0F0A5303"/>
    <w:rsid w:val="0F29474B"/>
    <w:rsid w:val="0F4339BE"/>
    <w:rsid w:val="0F754D02"/>
    <w:rsid w:val="0F8D2485"/>
    <w:rsid w:val="0FB96D88"/>
    <w:rsid w:val="103144ED"/>
    <w:rsid w:val="106C366C"/>
    <w:rsid w:val="107D454C"/>
    <w:rsid w:val="109615A3"/>
    <w:rsid w:val="10B27FF1"/>
    <w:rsid w:val="10C64A93"/>
    <w:rsid w:val="10D572AC"/>
    <w:rsid w:val="10E63EDC"/>
    <w:rsid w:val="10E81637"/>
    <w:rsid w:val="110C1583"/>
    <w:rsid w:val="1114212F"/>
    <w:rsid w:val="113B273E"/>
    <w:rsid w:val="113C6CB1"/>
    <w:rsid w:val="119859A0"/>
    <w:rsid w:val="11A2300E"/>
    <w:rsid w:val="11DE1CDD"/>
    <w:rsid w:val="11EF36BD"/>
    <w:rsid w:val="11F2097D"/>
    <w:rsid w:val="120F02EF"/>
    <w:rsid w:val="127733CB"/>
    <w:rsid w:val="12900868"/>
    <w:rsid w:val="12A14FED"/>
    <w:rsid w:val="12B10726"/>
    <w:rsid w:val="12B20BAC"/>
    <w:rsid w:val="12E717B1"/>
    <w:rsid w:val="130E2A4E"/>
    <w:rsid w:val="13350A62"/>
    <w:rsid w:val="13410493"/>
    <w:rsid w:val="136D1445"/>
    <w:rsid w:val="139252E8"/>
    <w:rsid w:val="13A21A76"/>
    <w:rsid w:val="13A45FA7"/>
    <w:rsid w:val="13AF13A0"/>
    <w:rsid w:val="13C50F53"/>
    <w:rsid w:val="13FA77BA"/>
    <w:rsid w:val="14131C7C"/>
    <w:rsid w:val="141C4E05"/>
    <w:rsid w:val="14603804"/>
    <w:rsid w:val="147374B8"/>
    <w:rsid w:val="14AA7B3B"/>
    <w:rsid w:val="14B106F3"/>
    <w:rsid w:val="14C74B3E"/>
    <w:rsid w:val="14D80741"/>
    <w:rsid w:val="14F27553"/>
    <w:rsid w:val="15217F3B"/>
    <w:rsid w:val="156C62B2"/>
    <w:rsid w:val="15A7764C"/>
    <w:rsid w:val="15D53AB6"/>
    <w:rsid w:val="16653220"/>
    <w:rsid w:val="1674297A"/>
    <w:rsid w:val="16844C58"/>
    <w:rsid w:val="168B28E9"/>
    <w:rsid w:val="16A71FAA"/>
    <w:rsid w:val="16CB60EA"/>
    <w:rsid w:val="172E6372"/>
    <w:rsid w:val="175F2179"/>
    <w:rsid w:val="17B909DE"/>
    <w:rsid w:val="17CC63B4"/>
    <w:rsid w:val="180C088C"/>
    <w:rsid w:val="181639CD"/>
    <w:rsid w:val="181D34EA"/>
    <w:rsid w:val="184C26A2"/>
    <w:rsid w:val="187E724E"/>
    <w:rsid w:val="18AA4390"/>
    <w:rsid w:val="18B351F9"/>
    <w:rsid w:val="196B6966"/>
    <w:rsid w:val="197A19BD"/>
    <w:rsid w:val="19857F80"/>
    <w:rsid w:val="19AB6941"/>
    <w:rsid w:val="19B07BE2"/>
    <w:rsid w:val="19F508BA"/>
    <w:rsid w:val="1A111C79"/>
    <w:rsid w:val="1A300161"/>
    <w:rsid w:val="1A38485D"/>
    <w:rsid w:val="1A463CF8"/>
    <w:rsid w:val="1A5929ED"/>
    <w:rsid w:val="1A9B035F"/>
    <w:rsid w:val="1ACF2147"/>
    <w:rsid w:val="1AD61626"/>
    <w:rsid w:val="1AE17EB2"/>
    <w:rsid w:val="1B1867F7"/>
    <w:rsid w:val="1B336258"/>
    <w:rsid w:val="1B3A5F43"/>
    <w:rsid w:val="1B493F93"/>
    <w:rsid w:val="1B711A26"/>
    <w:rsid w:val="1BBF08FE"/>
    <w:rsid w:val="1BC8591D"/>
    <w:rsid w:val="1BCD5FEE"/>
    <w:rsid w:val="1BD9336F"/>
    <w:rsid w:val="1BF257E6"/>
    <w:rsid w:val="1C1949FD"/>
    <w:rsid w:val="1C3367E4"/>
    <w:rsid w:val="1CC31703"/>
    <w:rsid w:val="1CC81246"/>
    <w:rsid w:val="1CDC3027"/>
    <w:rsid w:val="1CEB2D64"/>
    <w:rsid w:val="1D310092"/>
    <w:rsid w:val="1D3C6847"/>
    <w:rsid w:val="1D456AFB"/>
    <w:rsid w:val="1D4604A0"/>
    <w:rsid w:val="1D4E6BA1"/>
    <w:rsid w:val="1D823B78"/>
    <w:rsid w:val="1DAD7C73"/>
    <w:rsid w:val="1DE51859"/>
    <w:rsid w:val="1E2766A0"/>
    <w:rsid w:val="1E5523F1"/>
    <w:rsid w:val="1E82430E"/>
    <w:rsid w:val="1E8F7A09"/>
    <w:rsid w:val="1EBE4505"/>
    <w:rsid w:val="1ED77163"/>
    <w:rsid w:val="1F166DA3"/>
    <w:rsid w:val="1F391A6D"/>
    <w:rsid w:val="1F3C3D33"/>
    <w:rsid w:val="1F93566D"/>
    <w:rsid w:val="1F9A40E1"/>
    <w:rsid w:val="1FE3205D"/>
    <w:rsid w:val="20371AE7"/>
    <w:rsid w:val="20380601"/>
    <w:rsid w:val="2041586F"/>
    <w:rsid w:val="206D1FC1"/>
    <w:rsid w:val="2091377F"/>
    <w:rsid w:val="20A706BB"/>
    <w:rsid w:val="20E144FE"/>
    <w:rsid w:val="2110504E"/>
    <w:rsid w:val="2118074E"/>
    <w:rsid w:val="211D56AD"/>
    <w:rsid w:val="215A7A45"/>
    <w:rsid w:val="21681599"/>
    <w:rsid w:val="21774F7A"/>
    <w:rsid w:val="21E04808"/>
    <w:rsid w:val="224153BF"/>
    <w:rsid w:val="224B1747"/>
    <w:rsid w:val="2265384E"/>
    <w:rsid w:val="226F628F"/>
    <w:rsid w:val="22A4396B"/>
    <w:rsid w:val="22D017AB"/>
    <w:rsid w:val="23B57EEF"/>
    <w:rsid w:val="23C0082C"/>
    <w:rsid w:val="23C6623F"/>
    <w:rsid w:val="23CC2EB8"/>
    <w:rsid w:val="23D14BD1"/>
    <w:rsid w:val="23E073EA"/>
    <w:rsid w:val="23F56E76"/>
    <w:rsid w:val="23FE163F"/>
    <w:rsid w:val="23FE3F74"/>
    <w:rsid w:val="242B3823"/>
    <w:rsid w:val="244E37F0"/>
    <w:rsid w:val="24646D22"/>
    <w:rsid w:val="24960DF9"/>
    <w:rsid w:val="250D6DDF"/>
    <w:rsid w:val="25535E50"/>
    <w:rsid w:val="257267E7"/>
    <w:rsid w:val="258969DB"/>
    <w:rsid w:val="259F4411"/>
    <w:rsid w:val="25B007D5"/>
    <w:rsid w:val="25EE304F"/>
    <w:rsid w:val="26426573"/>
    <w:rsid w:val="266054E8"/>
    <w:rsid w:val="26804680"/>
    <w:rsid w:val="26827257"/>
    <w:rsid w:val="26B1341B"/>
    <w:rsid w:val="26B51DAF"/>
    <w:rsid w:val="26D57446"/>
    <w:rsid w:val="26DC7928"/>
    <w:rsid w:val="271D04C4"/>
    <w:rsid w:val="27577AEE"/>
    <w:rsid w:val="27580E03"/>
    <w:rsid w:val="27754DE2"/>
    <w:rsid w:val="27C668BE"/>
    <w:rsid w:val="27EC67A3"/>
    <w:rsid w:val="27F07717"/>
    <w:rsid w:val="27FC39A7"/>
    <w:rsid w:val="28055A7A"/>
    <w:rsid w:val="28323BDB"/>
    <w:rsid w:val="28500BE0"/>
    <w:rsid w:val="28634B22"/>
    <w:rsid w:val="28712DDE"/>
    <w:rsid w:val="287C001B"/>
    <w:rsid w:val="287E4C4C"/>
    <w:rsid w:val="288E05B5"/>
    <w:rsid w:val="28B81505"/>
    <w:rsid w:val="28C6221F"/>
    <w:rsid w:val="28D00B6E"/>
    <w:rsid w:val="28D70D73"/>
    <w:rsid w:val="29817026"/>
    <w:rsid w:val="29F724E8"/>
    <w:rsid w:val="2A3C5957"/>
    <w:rsid w:val="2A813D65"/>
    <w:rsid w:val="2AD43590"/>
    <w:rsid w:val="2B3A3DF9"/>
    <w:rsid w:val="2B3D0601"/>
    <w:rsid w:val="2B4C572C"/>
    <w:rsid w:val="2B7261A5"/>
    <w:rsid w:val="2B944ACD"/>
    <w:rsid w:val="2BCD63E2"/>
    <w:rsid w:val="2C2417F8"/>
    <w:rsid w:val="2C4D184B"/>
    <w:rsid w:val="2C572ADA"/>
    <w:rsid w:val="2C8E59C0"/>
    <w:rsid w:val="2C9040FF"/>
    <w:rsid w:val="2CCB5C2B"/>
    <w:rsid w:val="2CED69F5"/>
    <w:rsid w:val="2D13367F"/>
    <w:rsid w:val="2D170DFB"/>
    <w:rsid w:val="2D3175C2"/>
    <w:rsid w:val="2D332404"/>
    <w:rsid w:val="2D69660C"/>
    <w:rsid w:val="2D773818"/>
    <w:rsid w:val="2D932CD3"/>
    <w:rsid w:val="2DAC5A1C"/>
    <w:rsid w:val="2DFE0184"/>
    <w:rsid w:val="2E051D0E"/>
    <w:rsid w:val="2E075211"/>
    <w:rsid w:val="2E092D17"/>
    <w:rsid w:val="2E145B29"/>
    <w:rsid w:val="2E166CE2"/>
    <w:rsid w:val="2E3D462D"/>
    <w:rsid w:val="2E5704F2"/>
    <w:rsid w:val="2E6277EE"/>
    <w:rsid w:val="2ECE5E9F"/>
    <w:rsid w:val="2EEC6788"/>
    <w:rsid w:val="2EF475A4"/>
    <w:rsid w:val="2F06074C"/>
    <w:rsid w:val="2F415705"/>
    <w:rsid w:val="2F5C3C7A"/>
    <w:rsid w:val="2F986DA7"/>
    <w:rsid w:val="2FC66D75"/>
    <w:rsid w:val="2FD9346F"/>
    <w:rsid w:val="2FE71A7E"/>
    <w:rsid w:val="3059170B"/>
    <w:rsid w:val="30783DAD"/>
    <w:rsid w:val="309C16C8"/>
    <w:rsid w:val="30A044D6"/>
    <w:rsid w:val="30C14E91"/>
    <w:rsid w:val="30C16223"/>
    <w:rsid w:val="30D8347E"/>
    <w:rsid w:val="30FE3148"/>
    <w:rsid w:val="31EB1674"/>
    <w:rsid w:val="320476F1"/>
    <w:rsid w:val="320A5CEC"/>
    <w:rsid w:val="3227433B"/>
    <w:rsid w:val="3233653E"/>
    <w:rsid w:val="32955444"/>
    <w:rsid w:val="32987847"/>
    <w:rsid w:val="32AD7637"/>
    <w:rsid w:val="32BF6B7E"/>
    <w:rsid w:val="33174F03"/>
    <w:rsid w:val="332F4289"/>
    <w:rsid w:val="33634FCF"/>
    <w:rsid w:val="33BD47D7"/>
    <w:rsid w:val="33D16011"/>
    <w:rsid w:val="340879DB"/>
    <w:rsid w:val="344D30DC"/>
    <w:rsid w:val="346A2C2F"/>
    <w:rsid w:val="34807562"/>
    <w:rsid w:val="34893463"/>
    <w:rsid w:val="34AC4E9E"/>
    <w:rsid w:val="34CB3CAA"/>
    <w:rsid w:val="34D47993"/>
    <w:rsid w:val="34E97A94"/>
    <w:rsid w:val="34EB5A9A"/>
    <w:rsid w:val="34F571F2"/>
    <w:rsid w:val="34F9223B"/>
    <w:rsid w:val="350379D2"/>
    <w:rsid w:val="3507466E"/>
    <w:rsid w:val="35104C41"/>
    <w:rsid w:val="354077AE"/>
    <w:rsid w:val="35523BA7"/>
    <w:rsid w:val="359607F3"/>
    <w:rsid w:val="3597011C"/>
    <w:rsid w:val="35C7236F"/>
    <w:rsid w:val="35E656FC"/>
    <w:rsid w:val="361B1D26"/>
    <w:rsid w:val="36256D56"/>
    <w:rsid w:val="365944A3"/>
    <w:rsid w:val="36877062"/>
    <w:rsid w:val="368B5410"/>
    <w:rsid w:val="368F2F97"/>
    <w:rsid w:val="369A2A06"/>
    <w:rsid w:val="36A3536D"/>
    <w:rsid w:val="36C81818"/>
    <w:rsid w:val="36DE0682"/>
    <w:rsid w:val="36E45939"/>
    <w:rsid w:val="370A3EAA"/>
    <w:rsid w:val="372B2789"/>
    <w:rsid w:val="373D2C45"/>
    <w:rsid w:val="378818B3"/>
    <w:rsid w:val="37930C3B"/>
    <w:rsid w:val="37972283"/>
    <w:rsid w:val="379C0F56"/>
    <w:rsid w:val="37AC1AEB"/>
    <w:rsid w:val="37C14A80"/>
    <w:rsid w:val="37EF5EA7"/>
    <w:rsid w:val="37F2568A"/>
    <w:rsid w:val="382C5E49"/>
    <w:rsid w:val="38633037"/>
    <w:rsid w:val="386B4CC7"/>
    <w:rsid w:val="38C116AD"/>
    <w:rsid w:val="38CD2D55"/>
    <w:rsid w:val="391B15A6"/>
    <w:rsid w:val="392A3A18"/>
    <w:rsid w:val="395A7472"/>
    <w:rsid w:val="395D3A1B"/>
    <w:rsid w:val="39934A50"/>
    <w:rsid w:val="39A802E9"/>
    <w:rsid w:val="39B61F39"/>
    <w:rsid w:val="3A266CCC"/>
    <w:rsid w:val="3A4614A9"/>
    <w:rsid w:val="3A87617D"/>
    <w:rsid w:val="3A9F75B9"/>
    <w:rsid w:val="3ACB449A"/>
    <w:rsid w:val="3AD153F6"/>
    <w:rsid w:val="3AD57A93"/>
    <w:rsid w:val="3AE51BB0"/>
    <w:rsid w:val="3B0D0D25"/>
    <w:rsid w:val="3B8D689A"/>
    <w:rsid w:val="3BB715F8"/>
    <w:rsid w:val="3BFB12BF"/>
    <w:rsid w:val="3C102EF4"/>
    <w:rsid w:val="3C28651D"/>
    <w:rsid w:val="3C371806"/>
    <w:rsid w:val="3C471495"/>
    <w:rsid w:val="3C6C0E2E"/>
    <w:rsid w:val="3CA3132A"/>
    <w:rsid w:val="3CA43E7C"/>
    <w:rsid w:val="3CBF4E22"/>
    <w:rsid w:val="3CBF5E1F"/>
    <w:rsid w:val="3CC920ED"/>
    <w:rsid w:val="3CD47902"/>
    <w:rsid w:val="3CE46170"/>
    <w:rsid w:val="3CF84295"/>
    <w:rsid w:val="3CFC7890"/>
    <w:rsid w:val="3CFF16A1"/>
    <w:rsid w:val="3D120040"/>
    <w:rsid w:val="3D590691"/>
    <w:rsid w:val="3DBC3532"/>
    <w:rsid w:val="3DD23BF8"/>
    <w:rsid w:val="3DD23C8F"/>
    <w:rsid w:val="3DE32B35"/>
    <w:rsid w:val="3DF763B6"/>
    <w:rsid w:val="3E104487"/>
    <w:rsid w:val="3E2E6416"/>
    <w:rsid w:val="3E386B2E"/>
    <w:rsid w:val="3E74259F"/>
    <w:rsid w:val="3E7512D1"/>
    <w:rsid w:val="3E86719B"/>
    <w:rsid w:val="3EE16CE3"/>
    <w:rsid w:val="3F581BB8"/>
    <w:rsid w:val="3F620D12"/>
    <w:rsid w:val="3F662D7C"/>
    <w:rsid w:val="3F7A4692"/>
    <w:rsid w:val="3F8F4504"/>
    <w:rsid w:val="3FAA7E70"/>
    <w:rsid w:val="402C0595"/>
    <w:rsid w:val="403E1AF3"/>
    <w:rsid w:val="404B3E24"/>
    <w:rsid w:val="40670739"/>
    <w:rsid w:val="408954CA"/>
    <w:rsid w:val="409273D5"/>
    <w:rsid w:val="40A8478A"/>
    <w:rsid w:val="40C65821"/>
    <w:rsid w:val="40D218DA"/>
    <w:rsid w:val="411575DA"/>
    <w:rsid w:val="417E5DD1"/>
    <w:rsid w:val="41840B99"/>
    <w:rsid w:val="418A27A2"/>
    <w:rsid w:val="419B050B"/>
    <w:rsid w:val="419B52B3"/>
    <w:rsid w:val="41C80BBB"/>
    <w:rsid w:val="41CF201A"/>
    <w:rsid w:val="41DF7214"/>
    <w:rsid w:val="41E42460"/>
    <w:rsid w:val="41EC6CB1"/>
    <w:rsid w:val="41F04CDE"/>
    <w:rsid w:val="42051E2E"/>
    <w:rsid w:val="42055659"/>
    <w:rsid w:val="422E0711"/>
    <w:rsid w:val="425506C6"/>
    <w:rsid w:val="42764AD5"/>
    <w:rsid w:val="429F2355"/>
    <w:rsid w:val="42C811FF"/>
    <w:rsid w:val="43046D0D"/>
    <w:rsid w:val="435535EE"/>
    <w:rsid w:val="43690D26"/>
    <w:rsid w:val="436A5D90"/>
    <w:rsid w:val="4397731E"/>
    <w:rsid w:val="43D8485D"/>
    <w:rsid w:val="440E48F1"/>
    <w:rsid w:val="44366A11"/>
    <w:rsid w:val="447536D1"/>
    <w:rsid w:val="44B030DF"/>
    <w:rsid w:val="44F34BAB"/>
    <w:rsid w:val="44F56185"/>
    <w:rsid w:val="45101737"/>
    <w:rsid w:val="4513485D"/>
    <w:rsid w:val="451F7C61"/>
    <w:rsid w:val="452E1696"/>
    <w:rsid w:val="45313B95"/>
    <w:rsid w:val="453250A1"/>
    <w:rsid w:val="455658F2"/>
    <w:rsid w:val="457412D9"/>
    <w:rsid w:val="45A32BCF"/>
    <w:rsid w:val="45A5551C"/>
    <w:rsid w:val="45B17C8A"/>
    <w:rsid w:val="45BD2F48"/>
    <w:rsid w:val="45F72CC5"/>
    <w:rsid w:val="46103F81"/>
    <w:rsid w:val="461716DC"/>
    <w:rsid w:val="464A2500"/>
    <w:rsid w:val="465670F7"/>
    <w:rsid w:val="46640BA5"/>
    <w:rsid w:val="46927C50"/>
    <w:rsid w:val="469E6370"/>
    <w:rsid w:val="46C42537"/>
    <w:rsid w:val="47084ACE"/>
    <w:rsid w:val="47322409"/>
    <w:rsid w:val="47430630"/>
    <w:rsid w:val="47A7342F"/>
    <w:rsid w:val="47C26130"/>
    <w:rsid w:val="47CA7D9C"/>
    <w:rsid w:val="480D627D"/>
    <w:rsid w:val="48201F17"/>
    <w:rsid w:val="484A6384"/>
    <w:rsid w:val="48547C90"/>
    <w:rsid w:val="485E2547"/>
    <w:rsid w:val="487806ED"/>
    <w:rsid w:val="48867AEE"/>
    <w:rsid w:val="491E2A22"/>
    <w:rsid w:val="49257A4C"/>
    <w:rsid w:val="493C2436"/>
    <w:rsid w:val="496D2C05"/>
    <w:rsid w:val="497B1B54"/>
    <w:rsid w:val="49E35145"/>
    <w:rsid w:val="49F85F71"/>
    <w:rsid w:val="4A0B180A"/>
    <w:rsid w:val="4A3239D7"/>
    <w:rsid w:val="4A5752E4"/>
    <w:rsid w:val="4AB90665"/>
    <w:rsid w:val="4AC0133B"/>
    <w:rsid w:val="4AD1734E"/>
    <w:rsid w:val="4AEC75BE"/>
    <w:rsid w:val="4AF672A8"/>
    <w:rsid w:val="4B0A4A82"/>
    <w:rsid w:val="4B0D4F28"/>
    <w:rsid w:val="4B632981"/>
    <w:rsid w:val="4B9D24D3"/>
    <w:rsid w:val="4BBB5CCD"/>
    <w:rsid w:val="4BC51C33"/>
    <w:rsid w:val="4C100436"/>
    <w:rsid w:val="4C1412C1"/>
    <w:rsid w:val="4C4A3B0C"/>
    <w:rsid w:val="4C602F50"/>
    <w:rsid w:val="4C9D6AA1"/>
    <w:rsid w:val="4CC8666A"/>
    <w:rsid w:val="4CF4320C"/>
    <w:rsid w:val="4D5C1A47"/>
    <w:rsid w:val="4D611881"/>
    <w:rsid w:val="4D6A6468"/>
    <w:rsid w:val="4D78411B"/>
    <w:rsid w:val="4D7B064A"/>
    <w:rsid w:val="4D8B4139"/>
    <w:rsid w:val="4DEA2EA5"/>
    <w:rsid w:val="4E086AD9"/>
    <w:rsid w:val="4E7D2CAF"/>
    <w:rsid w:val="4EA708A9"/>
    <w:rsid w:val="4ED70169"/>
    <w:rsid w:val="4ED929EA"/>
    <w:rsid w:val="4EFD57A9"/>
    <w:rsid w:val="4F967B0D"/>
    <w:rsid w:val="4FAB400F"/>
    <w:rsid w:val="501470A1"/>
    <w:rsid w:val="501D29FE"/>
    <w:rsid w:val="501E5D00"/>
    <w:rsid w:val="50267A8B"/>
    <w:rsid w:val="504F0E3F"/>
    <w:rsid w:val="50A64433"/>
    <w:rsid w:val="50C03AEB"/>
    <w:rsid w:val="50E325F7"/>
    <w:rsid w:val="511A2E6A"/>
    <w:rsid w:val="5153495F"/>
    <w:rsid w:val="51965375"/>
    <w:rsid w:val="51B63FD1"/>
    <w:rsid w:val="51C921F3"/>
    <w:rsid w:val="51D02E85"/>
    <w:rsid w:val="51E000E1"/>
    <w:rsid w:val="523537D5"/>
    <w:rsid w:val="52391A74"/>
    <w:rsid w:val="52426995"/>
    <w:rsid w:val="526D6A4B"/>
    <w:rsid w:val="52A92354"/>
    <w:rsid w:val="52B80ACE"/>
    <w:rsid w:val="52C97A4D"/>
    <w:rsid w:val="52E24089"/>
    <w:rsid w:val="5316015D"/>
    <w:rsid w:val="53332C9A"/>
    <w:rsid w:val="536A624A"/>
    <w:rsid w:val="53982492"/>
    <w:rsid w:val="53A11532"/>
    <w:rsid w:val="53B35A5D"/>
    <w:rsid w:val="53D33222"/>
    <w:rsid w:val="53DD0E57"/>
    <w:rsid w:val="53EA2FA3"/>
    <w:rsid w:val="53EC07E2"/>
    <w:rsid w:val="540D53AD"/>
    <w:rsid w:val="543C1208"/>
    <w:rsid w:val="5490618D"/>
    <w:rsid w:val="54D222B5"/>
    <w:rsid w:val="54E02C4C"/>
    <w:rsid w:val="54F430DC"/>
    <w:rsid w:val="55070DBA"/>
    <w:rsid w:val="55757355"/>
    <w:rsid w:val="55785749"/>
    <w:rsid w:val="55B05CB3"/>
    <w:rsid w:val="55EB7A38"/>
    <w:rsid w:val="561F5FE7"/>
    <w:rsid w:val="56257C17"/>
    <w:rsid w:val="56A61763"/>
    <w:rsid w:val="56D02DC8"/>
    <w:rsid w:val="56DB2C2D"/>
    <w:rsid w:val="56E12653"/>
    <w:rsid w:val="57184671"/>
    <w:rsid w:val="579D0DCB"/>
    <w:rsid w:val="57FC52BF"/>
    <w:rsid w:val="57FE545D"/>
    <w:rsid w:val="58141F88"/>
    <w:rsid w:val="5814758F"/>
    <w:rsid w:val="58342D20"/>
    <w:rsid w:val="58857640"/>
    <w:rsid w:val="588B6CAC"/>
    <w:rsid w:val="58B863B2"/>
    <w:rsid w:val="58D14BB7"/>
    <w:rsid w:val="590C005A"/>
    <w:rsid w:val="592E6EBE"/>
    <w:rsid w:val="594E2548"/>
    <w:rsid w:val="595C3C39"/>
    <w:rsid w:val="597E47CE"/>
    <w:rsid w:val="598C1076"/>
    <w:rsid w:val="59A44CB7"/>
    <w:rsid w:val="59B14918"/>
    <w:rsid w:val="59BB5BE6"/>
    <w:rsid w:val="59E06FAB"/>
    <w:rsid w:val="59E31A85"/>
    <w:rsid w:val="5A4A4609"/>
    <w:rsid w:val="5A5E2DB2"/>
    <w:rsid w:val="5A6251EC"/>
    <w:rsid w:val="5A7F02F6"/>
    <w:rsid w:val="5A84160F"/>
    <w:rsid w:val="5AB37BC3"/>
    <w:rsid w:val="5AB66875"/>
    <w:rsid w:val="5AC86880"/>
    <w:rsid w:val="5B0031FB"/>
    <w:rsid w:val="5B024715"/>
    <w:rsid w:val="5B0C0BE6"/>
    <w:rsid w:val="5B3B58D2"/>
    <w:rsid w:val="5B426DE0"/>
    <w:rsid w:val="5B862961"/>
    <w:rsid w:val="5BA623FD"/>
    <w:rsid w:val="5BEF3348"/>
    <w:rsid w:val="5C106817"/>
    <w:rsid w:val="5C297F2A"/>
    <w:rsid w:val="5C5C0E94"/>
    <w:rsid w:val="5C5F1BE4"/>
    <w:rsid w:val="5C7731D7"/>
    <w:rsid w:val="5C8050E8"/>
    <w:rsid w:val="5C817748"/>
    <w:rsid w:val="5C961BA3"/>
    <w:rsid w:val="5C9F6A5F"/>
    <w:rsid w:val="5CD16351"/>
    <w:rsid w:val="5CE045E7"/>
    <w:rsid w:val="5CE345F1"/>
    <w:rsid w:val="5D6D3B91"/>
    <w:rsid w:val="5D943200"/>
    <w:rsid w:val="5DA43C29"/>
    <w:rsid w:val="5DDF5F1F"/>
    <w:rsid w:val="5DF9329E"/>
    <w:rsid w:val="5E2725DC"/>
    <w:rsid w:val="5E396F2F"/>
    <w:rsid w:val="5E3D0BC1"/>
    <w:rsid w:val="5E543C4C"/>
    <w:rsid w:val="5EF54640"/>
    <w:rsid w:val="5F387330"/>
    <w:rsid w:val="5F5B3D80"/>
    <w:rsid w:val="5F610B6B"/>
    <w:rsid w:val="5F692098"/>
    <w:rsid w:val="5F9F28FC"/>
    <w:rsid w:val="5FF76E7A"/>
    <w:rsid w:val="601D09BD"/>
    <w:rsid w:val="6021580D"/>
    <w:rsid w:val="602F4C2E"/>
    <w:rsid w:val="60CF6310"/>
    <w:rsid w:val="60DD758A"/>
    <w:rsid w:val="616F73F2"/>
    <w:rsid w:val="61787B95"/>
    <w:rsid w:val="61DD7788"/>
    <w:rsid w:val="61E77707"/>
    <w:rsid w:val="62267A23"/>
    <w:rsid w:val="622A6E0E"/>
    <w:rsid w:val="623D18A4"/>
    <w:rsid w:val="6245446B"/>
    <w:rsid w:val="626A04CC"/>
    <w:rsid w:val="62A06B18"/>
    <w:rsid w:val="62BC7C0A"/>
    <w:rsid w:val="62FA0E4E"/>
    <w:rsid w:val="635268F9"/>
    <w:rsid w:val="63567579"/>
    <w:rsid w:val="636C67F3"/>
    <w:rsid w:val="63974B7F"/>
    <w:rsid w:val="63D33A00"/>
    <w:rsid w:val="63FD4F70"/>
    <w:rsid w:val="63FE4204"/>
    <w:rsid w:val="640F5772"/>
    <w:rsid w:val="641B6B36"/>
    <w:rsid w:val="64237779"/>
    <w:rsid w:val="645405A3"/>
    <w:rsid w:val="647E77BF"/>
    <w:rsid w:val="64B477AE"/>
    <w:rsid w:val="64F75AB7"/>
    <w:rsid w:val="65026BA0"/>
    <w:rsid w:val="653F2F6C"/>
    <w:rsid w:val="654A23E7"/>
    <w:rsid w:val="65655C8C"/>
    <w:rsid w:val="6588091E"/>
    <w:rsid w:val="659746C1"/>
    <w:rsid w:val="66005C9D"/>
    <w:rsid w:val="660B715E"/>
    <w:rsid w:val="66146D35"/>
    <w:rsid w:val="663B37F1"/>
    <w:rsid w:val="66475F5D"/>
    <w:rsid w:val="66596953"/>
    <w:rsid w:val="666D7E20"/>
    <w:rsid w:val="66705A4E"/>
    <w:rsid w:val="668F23B1"/>
    <w:rsid w:val="66AD1184"/>
    <w:rsid w:val="67044E48"/>
    <w:rsid w:val="671D192D"/>
    <w:rsid w:val="674226F1"/>
    <w:rsid w:val="67784004"/>
    <w:rsid w:val="67797113"/>
    <w:rsid w:val="677A3CCA"/>
    <w:rsid w:val="67964D29"/>
    <w:rsid w:val="67E0431B"/>
    <w:rsid w:val="67E76D14"/>
    <w:rsid w:val="67F70B21"/>
    <w:rsid w:val="682A6A5F"/>
    <w:rsid w:val="684C4646"/>
    <w:rsid w:val="685352B2"/>
    <w:rsid w:val="68561AC4"/>
    <w:rsid w:val="68616285"/>
    <w:rsid w:val="686D79AB"/>
    <w:rsid w:val="687B050D"/>
    <w:rsid w:val="688D07D4"/>
    <w:rsid w:val="68B6208B"/>
    <w:rsid w:val="68E64616"/>
    <w:rsid w:val="69162ADA"/>
    <w:rsid w:val="692C65EB"/>
    <w:rsid w:val="69307669"/>
    <w:rsid w:val="69414646"/>
    <w:rsid w:val="694146EB"/>
    <w:rsid w:val="69473EC2"/>
    <w:rsid w:val="694A3FCB"/>
    <w:rsid w:val="698635F2"/>
    <w:rsid w:val="699A724E"/>
    <w:rsid w:val="699B72E5"/>
    <w:rsid w:val="69A86563"/>
    <w:rsid w:val="69B0190F"/>
    <w:rsid w:val="69DF6EF3"/>
    <w:rsid w:val="6A3430A0"/>
    <w:rsid w:val="6A3C7A0F"/>
    <w:rsid w:val="6A7D62B1"/>
    <w:rsid w:val="6AB12378"/>
    <w:rsid w:val="6ACB1DFA"/>
    <w:rsid w:val="6AF96096"/>
    <w:rsid w:val="6B453E59"/>
    <w:rsid w:val="6B4A76AE"/>
    <w:rsid w:val="6B6B5F2C"/>
    <w:rsid w:val="6B756A49"/>
    <w:rsid w:val="6B7F0757"/>
    <w:rsid w:val="6C375918"/>
    <w:rsid w:val="6C3E52A3"/>
    <w:rsid w:val="6C5A1189"/>
    <w:rsid w:val="6CA049E4"/>
    <w:rsid w:val="6CB73B9C"/>
    <w:rsid w:val="6CC00430"/>
    <w:rsid w:val="6CF214F6"/>
    <w:rsid w:val="6D20238F"/>
    <w:rsid w:val="6D9103BD"/>
    <w:rsid w:val="6DB921CC"/>
    <w:rsid w:val="6DF26CCA"/>
    <w:rsid w:val="6DFB6D3D"/>
    <w:rsid w:val="6E276AFF"/>
    <w:rsid w:val="6E540211"/>
    <w:rsid w:val="6EAD1508"/>
    <w:rsid w:val="6EB9331C"/>
    <w:rsid w:val="6ECB572E"/>
    <w:rsid w:val="6EE30EF4"/>
    <w:rsid w:val="6EE420A1"/>
    <w:rsid w:val="6F0803FF"/>
    <w:rsid w:val="6F0B491F"/>
    <w:rsid w:val="6F287FA3"/>
    <w:rsid w:val="6F2C55E6"/>
    <w:rsid w:val="6F786CEE"/>
    <w:rsid w:val="6F9477C6"/>
    <w:rsid w:val="6FBA4247"/>
    <w:rsid w:val="6FBC5139"/>
    <w:rsid w:val="6FE719D5"/>
    <w:rsid w:val="70187D35"/>
    <w:rsid w:val="70476A93"/>
    <w:rsid w:val="709F1661"/>
    <w:rsid w:val="70BB7469"/>
    <w:rsid w:val="70DC1201"/>
    <w:rsid w:val="710E0E18"/>
    <w:rsid w:val="71201629"/>
    <w:rsid w:val="713D352C"/>
    <w:rsid w:val="71492E5B"/>
    <w:rsid w:val="71615990"/>
    <w:rsid w:val="71636D4E"/>
    <w:rsid w:val="716770E4"/>
    <w:rsid w:val="71726818"/>
    <w:rsid w:val="71DA68ED"/>
    <w:rsid w:val="71F55750"/>
    <w:rsid w:val="71FF641C"/>
    <w:rsid w:val="723A6C53"/>
    <w:rsid w:val="7253195A"/>
    <w:rsid w:val="725531A4"/>
    <w:rsid w:val="72842067"/>
    <w:rsid w:val="729A1F96"/>
    <w:rsid w:val="72AD6831"/>
    <w:rsid w:val="72BF43C3"/>
    <w:rsid w:val="72CB2441"/>
    <w:rsid w:val="72F13B62"/>
    <w:rsid w:val="72FD21A2"/>
    <w:rsid w:val="73322485"/>
    <w:rsid w:val="73502563"/>
    <w:rsid w:val="735760D9"/>
    <w:rsid w:val="73857B20"/>
    <w:rsid w:val="73B5231A"/>
    <w:rsid w:val="73D709E2"/>
    <w:rsid w:val="73D74D69"/>
    <w:rsid w:val="73F85B5B"/>
    <w:rsid w:val="7412197B"/>
    <w:rsid w:val="742F36BA"/>
    <w:rsid w:val="74655B82"/>
    <w:rsid w:val="746D0CF1"/>
    <w:rsid w:val="74726784"/>
    <w:rsid w:val="74812BB2"/>
    <w:rsid w:val="74987F0D"/>
    <w:rsid w:val="74A536E0"/>
    <w:rsid w:val="74C4779E"/>
    <w:rsid w:val="74EC76EA"/>
    <w:rsid w:val="751A7096"/>
    <w:rsid w:val="751E36B2"/>
    <w:rsid w:val="755A1CDE"/>
    <w:rsid w:val="75656DE5"/>
    <w:rsid w:val="75C7191E"/>
    <w:rsid w:val="75EC488B"/>
    <w:rsid w:val="75F52E16"/>
    <w:rsid w:val="7621715D"/>
    <w:rsid w:val="763D7808"/>
    <w:rsid w:val="766765D8"/>
    <w:rsid w:val="76685BD5"/>
    <w:rsid w:val="766B0B94"/>
    <w:rsid w:val="76716445"/>
    <w:rsid w:val="76A74A5A"/>
    <w:rsid w:val="76F04A18"/>
    <w:rsid w:val="76F14BDE"/>
    <w:rsid w:val="77497028"/>
    <w:rsid w:val="774D73AB"/>
    <w:rsid w:val="775131CC"/>
    <w:rsid w:val="777C0999"/>
    <w:rsid w:val="77B34070"/>
    <w:rsid w:val="77B567BC"/>
    <w:rsid w:val="78036643"/>
    <w:rsid w:val="7875580A"/>
    <w:rsid w:val="787E76C0"/>
    <w:rsid w:val="78855E52"/>
    <w:rsid w:val="789B6396"/>
    <w:rsid w:val="78D311C6"/>
    <w:rsid w:val="78F41A3D"/>
    <w:rsid w:val="78FC0A4B"/>
    <w:rsid w:val="78FE2B52"/>
    <w:rsid w:val="791D52BE"/>
    <w:rsid w:val="793C60F5"/>
    <w:rsid w:val="794E424D"/>
    <w:rsid w:val="795321A7"/>
    <w:rsid w:val="79732DE9"/>
    <w:rsid w:val="797B7098"/>
    <w:rsid w:val="79F16E9E"/>
    <w:rsid w:val="79FD0397"/>
    <w:rsid w:val="7A0B3A2D"/>
    <w:rsid w:val="7A1F0FD2"/>
    <w:rsid w:val="7A232B70"/>
    <w:rsid w:val="7A2F1845"/>
    <w:rsid w:val="7A344886"/>
    <w:rsid w:val="7A3C2B20"/>
    <w:rsid w:val="7A543053"/>
    <w:rsid w:val="7A6449BB"/>
    <w:rsid w:val="7AB45BBF"/>
    <w:rsid w:val="7AC53F07"/>
    <w:rsid w:val="7B1904E8"/>
    <w:rsid w:val="7B3702FB"/>
    <w:rsid w:val="7B8C1A8D"/>
    <w:rsid w:val="7B8C74E0"/>
    <w:rsid w:val="7C0655DF"/>
    <w:rsid w:val="7C2E19A1"/>
    <w:rsid w:val="7C412EEA"/>
    <w:rsid w:val="7C4E4FC9"/>
    <w:rsid w:val="7C64405D"/>
    <w:rsid w:val="7C805B76"/>
    <w:rsid w:val="7CD76997"/>
    <w:rsid w:val="7CE352DA"/>
    <w:rsid w:val="7D1A3C42"/>
    <w:rsid w:val="7D1E110D"/>
    <w:rsid w:val="7D8A1BBB"/>
    <w:rsid w:val="7DF41602"/>
    <w:rsid w:val="7E9349B9"/>
    <w:rsid w:val="7EA07E5C"/>
    <w:rsid w:val="7EB06469"/>
    <w:rsid w:val="7EEB3401"/>
    <w:rsid w:val="7F116BFC"/>
    <w:rsid w:val="7F121106"/>
    <w:rsid w:val="7F1914C5"/>
    <w:rsid w:val="7FC7626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20TUAN%20DAT\Documents\TaiLieuHocTap\MangMayTinh\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6</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2023-09-29T16:01:00Z</dcterms:created>
  <dc:creator>Le Tuan Dat B2113328</dc:creator>
  <cp:lastModifiedBy>Le Tuan Dat B2113328</cp:lastModifiedBy>
  <dcterms:modified xsi:type="dcterms:W3CDTF">2024-04-14T16:11:13Z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ADB3141C246F402FAC54B9D15B303429_12</vt:lpwstr>
  </property>
</Properties>
</file>