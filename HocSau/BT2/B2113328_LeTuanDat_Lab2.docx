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4AD8D96">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BÀI TẬP 2:</w:t>
      </w:r>
    </w:p>
    <w:p w14:paraId="4E402083">
      <w:pPr>
        <w:keepNext w:val="0"/>
        <w:keepLines w:val="0"/>
        <w:pageBreakBefore w:val="0"/>
        <w:widowControl/>
        <w:kinsoku/>
        <w:wordWrap/>
        <w:overflowPunct/>
        <w:topLinePunct w:val="0"/>
        <w:autoSpaceDE/>
        <w:autoSpaceDN/>
        <w:bidi w:val="0"/>
        <w:adjustRightInd/>
        <w:snapToGrid/>
        <w:spacing w:afterAutospacing="0" w:line="360" w:lineRule="auto"/>
        <w:jc w:val="center"/>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t>Mạng nơ</w:t>
      </w:r>
      <w:r>
        <w:rPr>
          <w:rFonts w:hint="default" w:ascii="Times New Roman" w:hAnsi="Times New Roman" w:cs="Times New Roman"/>
          <w:b/>
          <w:bCs/>
          <w:sz w:val="26"/>
          <w:szCs w:val="26"/>
          <w:lang w:val="en-US"/>
        </w:rPr>
        <w:t>-</w:t>
      </w:r>
      <w:r>
        <w:rPr>
          <w:rFonts w:hint="default" w:ascii="Times New Roman" w:hAnsi="Times New Roman" w:cs="Times New Roman"/>
          <w:b/>
          <w:bCs/>
          <w:sz w:val="26"/>
          <w:szCs w:val="26"/>
        </w:rPr>
        <w:t>ron đơn tầng, 2 lớp (Tensorflow)</w:t>
      </w:r>
    </w:p>
    <w:p w14:paraId="1E1AC9FF">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line="360" w:lineRule="auto"/>
        <w:ind w:left="0" w:firstLine="0"/>
        <w:jc w:val="center"/>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w:t>
      </w:r>
    </w:p>
    <w:p w14:paraId="15B5C647">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lang w:val="en-US"/>
        </w:rPr>
      </w:pPr>
    </w:p>
    <w:p w14:paraId="2C24E378">
      <w:pPr>
        <w:keepNext w:val="0"/>
        <w:keepLines w:val="0"/>
        <w:pageBreakBefore w:val="0"/>
        <w:widowControl/>
        <w:numPr>
          <w:ilvl w:val="0"/>
          <w:numId w:val="11"/>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Xây dựng một mạng nơ-ron đơn tầng mô phỏng phép toán AND:</w:t>
      </w:r>
    </w:p>
    <w:p w14:paraId="487288A8">
      <w:pPr>
        <w:keepNext w:val="0"/>
        <w:keepLines w:val="0"/>
        <w:pageBreakBefore w:val="0"/>
        <w:widowControl/>
        <w:numPr>
          <w:ilvl w:val="1"/>
          <w:numId w:val="11"/>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Dữ liệu đầu vào và đầu ra:</w:t>
      </w:r>
    </w:p>
    <w:p w14:paraId="28E18CD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bCs/>
          <w:sz w:val="26"/>
          <w:szCs w:val="26"/>
          <w:lang w:val="en-US"/>
        </w:rPr>
      </w:pPr>
      <w:r>
        <w:drawing>
          <wp:inline distT="0" distB="0" distL="114300" distR="114300">
            <wp:extent cx="4467225" cy="638175"/>
            <wp:effectExtent l="0" t="0" r="13335" b="190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6"/>
                    <a:stretch>
                      <a:fillRect/>
                    </a:stretch>
                  </pic:blipFill>
                  <pic:spPr>
                    <a:xfrm>
                      <a:off x="0" y="0"/>
                      <a:ext cx="4467225" cy="638175"/>
                    </a:xfrm>
                    <a:prstGeom prst="rect">
                      <a:avLst/>
                    </a:prstGeom>
                    <a:noFill/>
                    <a:ln>
                      <a:noFill/>
                    </a:ln>
                  </pic:spPr>
                </pic:pic>
              </a:graphicData>
            </a:graphic>
          </wp:inline>
        </w:drawing>
      </w:r>
    </w:p>
    <w:p w14:paraId="73BD79A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Hình. Input và output mong muốn</w:t>
      </w:r>
    </w:p>
    <w:p w14:paraId="0B5CD58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cs="Times New Roman"/>
          <w:b/>
          <w:bCs/>
          <w:sz w:val="26"/>
          <w:szCs w:val="26"/>
          <w:lang w:val="en-US"/>
        </w:rPr>
      </w:pPr>
    </w:p>
    <w:p w14:paraId="4168316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bCs/>
          <w:sz w:val="26"/>
          <w:szCs w:val="26"/>
          <w:lang w:val="en-US"/>
        </w:rPr>
        <w:t>tf.constant</w:t>
      </w:r>
      <w:r>
        <w:rPr>
          <w:rFonts w:hint="default" w:ascii="Times New Roman" w:hAnsi="Times New Roman" w:cs="Times New Roman"/>
          <w:b w:val="0"/>
          <w:bCs w:val="0"/>
          <w:sz w:val="26"/>
          <w:szCs w:val="26"/>
          <w:lang w:val="en-US"/>
        </w:rPr>
        <w:t>: Hàm này tạo ra một tensor bất biến, nghĩa là giá trị của tensor này không thể thay đổi sau khi được tạo.</w:t>
      </w:r>
    </w:p>
    <w:p w14:paraId="2F82C83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X: Là một tensor được tạo bằng hàm </w:t>
      </w:r>
      <w:r>
        <w:rPr>
          <w:rFonts w:hint="default" w:ascii="Times New Roman" w:hAnsi="Times New Roman" w:cs="Times New Roman"/>
          <w:b/>
          <w:bCs/>
          <w:sz w:val="26"/>
          <w:szCs w:val="26"/>
          <w:lang w:val="en-US"/>
        </w:rPr>
        <w:t>tf.constant</w:t>
      </w:r>
      <w:r>
        <w:rPr>
          <w:rFonts w:hint="default" w:ascii="Times New Roman" w:hAnsi="Times New Roman" w:cs="Times New Roman"/>
          <w:b w:val="0"/>
          <w:bCs w:val="0"/>
          <w:sz w:val="26"/>
          <w:szCs w:val="26"/>
          <w:lang w:val="en-US"/>
        </w:rPr>
        <w:t>, chứa các mẫu dữ liệu có kích thước [4, 2], với mỗi hàng là một mẫu, mỗi mẫu có hai đặc trưng, thể hiện các trường hợp trong phép toán AND.</w:t>
      </w:r>
    </w:p>
    <w:p w14:paraId="75F7040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y: Là một tensor chứ các nhãn mong muốn tương ứng với các mẫu dữ liệu X, có kích thước [4, 1], mỗi hàng chứa một nhãn.</w:t>
      </w:r>
    </w:p>
    <w:p w14:paraId="0FDBB055">
      <w:pPr>
        <w:keepNext w:val="0"/>
        <w:keepLines w:val="0"/>
        <w:pageBreakBefore w:val="0"/>
        <w:widowControl/>
        <w:numPr>
          <w:ilvl w:val="1"/>
          <w:numId w:val="11"/>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Khởi tạo trọng số và bias:</w:t>
      </w:r>
    </w:p>
    <w:p w14:paraId="2741C29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sz w:val="26"/>
          <w:szCs w:val="26"/>
          <w:lang w:val="en-US"/>
        </w:rPr>
      </w:pPr>
      <w:r>
        <w:drawing>
          <wp:inline distT="0" distB="0" distL="114300" distR="114300">
            <wp:extent cx="3619500" cy="533400"/>
            <wp:effectExtent l="0" t="0" r="762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7"/>
                    <a:stretch>
                      <a:fillRect/>
                    </a:stretch>
                  </pic:blipFill>
                  <pic:spPr>
                    <a:xfrm>
                      <a:off x="0" y="0"/>
                      <a:ext cx="3619500" cy="533400"/>
                    </a:xfrm>
                    <a:prstGeom prst="rect">
                      <a:avLst/>
                    </a:prstGeom>
                    <a:noFill/>
                    <a:ln>
                      <a:noFill/>
                    </a:ln>
                  </pic:spPr>
                </pic:pic>
              </a:graphicData>
            </a:graphic>
          </wp:inline>
        </w:drawing>
      </w:r>
    </w:p>
    <w:p w14:paraId="33D3A89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Hình. Khởi tạo trọng số và bias</w:t>
      </w:r>
    </w:p>
    <w:p w14:paraId="5904C7D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sz w:val="26"/>
          <w:szCs w:val="26"/>
          <w:lang w:val="en-US"/>
        </w:rPr>
      </w:pPr>
    </w:p>
    <w:p w14:paraId="2C01421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bCs/>
          <w:sz w:val="26"/>
          <w:szCs w:val="26"/>
          <w:lang w:val="en-US"/>
        </w:rPr>
        <w:t>tf.Variable</w:t>
      </w:r>
      <w:r>
        <w:rPr>
          <w:rFonts w:hint="default" w:ascii="Times New Roman" w:hAnsi="Times New Roman" w:cs="Times New Roman"/>
          <w:b w:val="0"/>
          <w:bCs w:val="0"/>
          <w:sz w:val="26"/>
          <w:szCs w:val="26"/>
          <w:lang w:val="en-US"/>
        </w:rPr>
        <w:t>: Hàm này tạo ra một tensor có thể thay đổi giá trị của nó sau khi được tạo. Do trọng số W và bias b sẽ thay đổi sau quá trình huấn luyện, việc sử dụng hàm này sẽ phù hợp hơn.</w:t>
      </w:r>
    </w:p>
    <w:p w14:paraId="6EF4F35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bCs/>
          <w:sz w:val="26"/>
          <w:szCs w:val="26"/>
          <w:lang w:val="en-US"/>
        </w:rPr>
        <w:t>tf.random.normal</w:t>
      </w:r>
      <w:r>
        <w:rPr>
          <w:rFonts w:hint="default" w:ascii="Times New Roman" w:hAnsi="Times New Roman" w:cs="Times New Roman"/>
          <w:b w:val="0"/>
          <w:bCs w:val="0"/>
          <w:sz w:val="26"/>
          <w:szCs w:val="26"/>
          <w:lang w:val="en-US"/>
        </w:rPr>
        <w:t>: Hàm này tạo ra các tensor có các phần tử được lấy mẫu ngẫu nhiên từ phân phối chuẩn, với trung bình và độ lệch chuẩn được xác định trước.</w:t>
      </w:r>
    </w:p>
    <w:p w14:paraId="2EAC35D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W: Là một biến tensor chứa các trọng số có kích thước [2, 1] được tạo ngẫu nhiên bằng hàm </w:t>
      </w:r>
      <w:r>
        <w:rPr>
          <w:rFonts w:hint="default" w:ascii="Times New Roman" w:hAnsi="Times New Roman" w:cs="Times New Roman"/>
          <w:b/>
          <w:bCs/>
          <w:sz w:val="26"/>
          <w:szCs w:val="26"/>
          <w:lang w:val="en-US"/>
        </w:rPr>
        <w:t>tf.random.normal.</w:t>
      </w:r>
    </w:p>
    <w:p w14:paraId="76BCEBF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w:t>
      </w:r>
      <w:r>
        <w:rPr>
          <w:rFonts w:hint="default" w:ascii="Times New Roman" w:hAnsi="Times New Roman" w:cs="Times New Roman"/>
          <w:b/>
          <w:bCs/>
          <w:sz w:val="26"/>
          <w:szCs w:val="26"/>
          <w:lang w:val="en-US"/>
        </w:rPr>
        <w:tab/>
      </w:r>
      <w:r>
        <w:rPr>
          <w:rFonts w:hint="default" w:ascii="Times New Roman" w:hAnsi="Times New Roman" w:cs="Times New Roman"/>
          <w:b w:val="0"/>
          <w:bCs w:val="0"/>
          <w:sz w:val="26"/>
          <w:szCs w:val="26"/>
          <w:lang w:val="en-US"/>
        </w:rPr>
        <w:t xml:space="preserve">b: Là một biến tensor đại diện cho bias, có kích thước [1] và cũng được tạo bằng hàm </w:t>
      </w:r>
      <w:r>
        <w:rPr>
          <w:rFonts w:hint="default" w:ascii="Times New Roman" w:hAnsi="Times New Roman" w:cs="Times New Roman"/>
          <w:b/>
          <w:bCs/>
          <w:sz w:val="26"/>
          <w:szCs w:val="26"/>
          <w:lang w:val="en-US"/>
        </w:rPr>
        <w:t>tf.random.normal.</w:t>
      </w:r>
    </w:p>
    <w:p w14:paraId="07035B1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p>
    <w:p w14:paraId="240FDBB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sz w:val="26"/>
          <w:szCs w:val="26"/>
          <w:lang w:val="en-US"/>
        </w:rPr>
      </w:pPr>
      <w:r>
        <w:drawing>
          <wp:inline distT="0" distB="0" distL="114300" distR="114300">
            <wp:extent cx="6107430" cy="1104265"/>
            <wp:effectExtent l="0" t="0" r="3810" b="8255"/>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8"/>
                    <a:stretch>
                      <a:fillRect/>
                    </a:stretch>
                  </pic:blipFill>
                  <pic:spPr>
                    <a:xfrm>
                      <a:off x="0" y="0"/>
                      <a:ext cx="6107430" cy="1104265"/>
                    </a:xfrm>
                    <a:prstGeom prst="rect">
                      <a:avLst/>
                    </a:prstGeom>
                    <a:noFill/>
                    <a:ln>
                      <a:noFill/>
                    </a:ln>
                  </pic:spPr>
                </pic:pic>
              </a:graphicData>
            </a:graphic>
          </wp:inline>
        </w:drawing>
      </w:r>
    </w:p>
    <w:p w14:paraId="3176322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Hình. Trọng số W và bias b</w:t>
      </w:r>
    </w:p>
    <w:p w14:paraId="27D13422">
      <w:pPr>
        <w:keepNext w:val="0"/>
        <w:keepLines w:val="0"/>
        <w:pageBreakBefore w:val="0"/>
        <w:widowControl/>
        <w:numPr>
          <w:ilvl w:val="1"/>
          <w:numId w:val="11"/>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Hàm dự đoán:</w:t>
      </w:r>
      <w:r>
        <w:rPr>
          <w:rFonts w:hint="default" w:ascii="Times New Roman" w:hAnsi="Times New Roman" w:cs="Times New Roman"/>
          <w:b/>
          <w:bCs/>
          <w:sz w:val="26"/>
          <w:szCs w:val="26"/>
          <w:lang w:val="en-US"/>
        </w:rPr>
        <w:tab/>
      </w:r>
    </w:p>
    <w:p w14:paraId="2DF8AA3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sz w:val="26"/>
          <w:szCs w:val="26"/>
          <w:lang w:val="en-US"/>
        </w:rPr>
      </w:pPr>
      <w:r>
        <w:drawing>
          <wp:inline distT="0" distB="0" distL="114300" distR="114300">
            <wp:extent cx="3981450" cy="800100"/>
            <wp:effectExtent l="0" t="0" r="11430" b="762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9"/>
                    <a:stretch>
                      <a:fillRect/>
                    </a:stretch>
                  </pic:blipFill>
                  <pic:spPr>
                    <a:xfrm>
                      <a:off x="0" y="0"/>
                      <a:ext cx="3981450" cy="800100"/>
                    </a:xfrm>
                    <a:prstGeom prst="rect">
                      <a:avLst/>
                    </a:prstGeom>
                    <a:noFill/>
                    <a:ln>
                      <a:noFill/>
                    </a:ln>
                  </pic:spPr>
                </pic:pic>
              </a:graphicData>
            </a:graphic>
          </wp:inline>
        </w:drawing>
      </w:r>
    </w:p>
    <w:p w14:paraId="6052DBE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Hình. Hàm dự đoán dựa trên hàm kích hoạt “sigmoid”</w:t>
      </w:r>
    </w:p>
    <w:p w14:paraId="5A61AB08">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bCs/>
          <w:sz w:val="26"/>
          <w:szCs w:val="26"/>
          <w:lang w:val="en-US"/>
        </w:rPr>
        <w:t>tf.function</w:t>
      </w:r>
      <w:r>
        <w:rPr>
          <w:rFonts w:hint="default" w:ascii="Times New Roman" w:hAnsi="Times New Roman" w:cs="Times New Roman"/>
          <w:b w:val="0"/>
          <w:bCs w:val="0"/>
          <w:sz w:val="26"/>
          <w:szCs w:val="26"/>
          <w:lang w:val="en-US"/>
        </w:rPr>
        <w:t xml:space="preserve"> là một decorator được sử dụng để chỉ định hàm </w:t>
      </w:r>
      <w:r>
        <w:rPr>
          <w:rFonts w:hint="default" w:ascii="Times New Roman" w:hAnsi="Times New Roman" w:cs="Times New Roman"/>
          <w:b/>
          <w:bCs/>
          <w:sz w:val="26"/>
          <w:szCs w:val="26"/>
          <w:lang w:val="en-US"/>
        </w:rPr>
        <w:t>predict()</w:t>
      </w:r>
      <w:r>
        <w:rPr>
          <w:rFonts w:hint="default" w:ascii="Times New Roman" w:hAnsi="Times New Roman" w:cs="Times New Roman"/>
          <w:b w:val="0"/>
          <w:bCs w:val="0"/>
          <w:sz w:val="26"/>
          <w:szCs w:val="26"/>
          <w:lang w:val="en-US"/>
        </w:rPr>
        <w:t xml:space="preserve"> được tối ưu hóa bởi Tensorflow, giúp cải thiện hiệu suất khi thực hiện các phép tính. Khi gán </w:t>
      </w:r>
      <w:r>
        <w:rPr>
          <w:rFonts w:hint="default" w:ascii="Times New Roman" w:hAnsi="Times New Roman" w:cs="Times New Roman"/>
          <w:b/>
          <w:bCs/>
          <w:sz w:val="26"/>
          <w:szCs w:val="26"/>
          <w:lang w:val="en-US"/>
        </w:rPr>
        <w:t>tf.function</w:t>
      </w:r>
      <w:r>
        <w:rPr>
          <w:rFonts w:hint="default" w:ascii="Times New Roman" w:hAnsi="Times New Roman" w:cs="Times New Roman"/>
          <w:b w:val="0"/>
          <w:bCs w:val="0"/>
          <w:sz w:val="26"/>
          <w:szCs w:val="26"/>
          <w:lang w:val="en-US"/>
        </w:rPr>
        <w:t xml:space="preserve"> cho hàm này, Tensorflow sẽ chuyển đổi hàm đó thành một đồ thị tính toán, giúp tăng độ thực thi.</w:t>
      </w:r>
    </w:p>
    <w:p w14:paraId="0FCAF971">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Hàm </w:t>
      </w:r>
      <w:r>
        <w:rPr>
          <w:rFonts w:hint="default" w:ascii="Times New Roman" w:hAnsi="Times New Roman" w:cs="Times New Roman"/>
          <w:b/>
          <w:bCs/>
          <w:sz w:val="26"/>
          <w:szCs w:val="26"/>
          <w:lang w:val="en-US"/>
        </w:rPr>
        <w:t>predict()</w:t>
      </w:r>
      <w:r>
        <w:rPr>
          <w:rFonts w:hint="default" w:ascii="Times New Roman" w:hAnsi="Times New Roman" w:cs="Times New Roman"/>
          <w:b w:val="0"/>
          <w:bCs w:val="0"/>
          <w:sz w:val="26"/>
          <w:szCs w:val="26"/>
          <w:lang w:val="en-US"/>
        </w:rPr>
        <w:t xml:space="preserve"> nhận đầu vào là:</w:t>
      </w:r>
    </w:p>
    <w:p w14:paraId="0B1CFEA4">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X: Ma trận dữ liệu đầu vào.</w:t>
      </w:r>
    </w:p>
    <w:p w14:paraId="0022DB32">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 Ma trận trọng số.</w:t>
      </w:r>
    </w:p>
    <w:p w14:paraId="40D0D462">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b: Bias.</w:t>
      </w:r>
    </w:p>
    <w:p w14:paraId="6EA18556">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Hàm </w:t>
      </w:r>
      <w:r>
        <w:rPr>
          <w:rFonts w:hint="default" w:ascii="Times New Roman" w:hAnsi="Times New Roman" w:cs="Times New Roman"/>
          <w:b/>
          <w:bCs/>
          <w:sz w:val="26"/>
          <w:szCs w:val="26"/>
          <w:lang w:val="en-US"/>
        </w:rPr>
        <w:t>tf.matmul(X, W)</w:t>
      </w:r>
      <w:r>
        <w:rPr>
          <w:rFonts w:hint="default" w:ascii="Times New Roman" w:hAnsi="Times New Roman" w:cs="Times New Roman"/>
          <w:b w:val="0"/>
          <w:bCs w:val="0"/>
          <w:sz w:val="26"/>
          <w:szCs w:val="26"/>
          <w:lang w:val="en-US"/>
        </w:rPr>
        <w:t xml:space="preserve"> thực hiện phép nhân ma trận giữa X và W. Sau khi nhân, kết quả sẽ được cộng thêm b. Để thực hiện, b sẽ được </w:t>
      </w:r>
      <w:r>
        <w:rPr>
          <w:rFonts w:hint="default" w:ascii="Times New Roman" w:hAnsi="Times New Roman" w:cs="Times New Roman"/>
          <w:b w:val="0"/>
          <w:bCs w:val="0"/>
          <w:i/>
          <w:iCs/>
          <w:sz w:val="26"/>
          <w:szCs w:val="26"/>
          <w:lang w:val="en-US"/>
        </w:rPr>
        <w:t>broadcast</w:t>
      </w:r>
      <w:r>
        <w:rPr>
          <w:rFonts w:hint="default" w:ascii="Times New Roman" w:hAnsi="Times New Roman" w:cs="Times New Roman"/>
          <w:b w:val="0"/>
          <w:bCs w:val="0"/>
          <w:i w:val="0"/>
          <w:iCs w:val="0"/>
          <w:sz w:val="26"/>
          <w:szCs w:val="26"/>
          <w:lang w:val="en-US"/>
        </w:rPr>
        <w:t xml:space="preserve"> để có cùng kích thước với ma trận.</w:t>
      </w:r>
    </w:p>
    <w:p w14:paraId="24CB038B">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 xml:space="preserve">Kết quả trả về của hàm được tính bằng hàm </w:t>
      </w:r>
      <w:r>
        <w:rPr>
          <w:rFonts w:hint="default" w:ascii="Times New Roman" w:hAnsi="Times New Roman" w:cs="Times New Roman"/>
          <w:b/>
          <w:bCs/>
          <w:i w:val="0"/>
          <w:iCs w:val="0"/>
          <w:sz w:val="26"/>
          <w:szCs w:val="26"/>
          <w:lang w:val="en-US"/>
        </w:rPr>
        <w:t>sigmoid</w:t>
      </w:r>
      <w:r>
        <w:rPr>
          <w:rFonts w:hint="default" w:ascii="Times New Roman" w:hAnsi="Times New Roman" w:cs="Times New Roman"/>
          <w:b w:val="0"/>
          <w:bCs w:val="0"/>
          <w:i w:val="0"/>
          <w:iCs w:val="0"/>
          <w:sz w:val="26"/>
          <w:szCs w:val="26"/>
          <w:lang w:val="en-US"/>
        </w:rPr>
        <w:t xml:space="preserve"> dựa trên kết quả vừa tính được để đưa kết quả luôn nằm trong khoảng (0, 1), phù hợp cho bài toán phân loại nhị phân.</w:t>
      </w:r>
    </w:p>
    <w:p w14:paraId="0061F1D0">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iCs/>
          <w:sz w:val="26"/>
          <w:szCs w:val="26"/>
          <w:lang w:val="en-US"/>
        </w:rPr>
      </w:pPr>
      <m:oMathPara>
        <m:oMath>
          <m:r>
            <m:rPr/>
            <w:rPr>
              <w:rFonts w:hint="default" w:ascii="Cambria Math" w:hAnsi="Cambria Math" w:cs="Times New Roman"/>
              <w:sz w:val="26"/>
              <w:szCs w:val="26"/>
              <w:lang w:val="en-US" w:eastAsia="zh-CN" w:bidi="ar-SA"/>
            </w:rPr>
            <m:t xml:space="preserve">sigmoid(u)= </m:t>
          </m:r>
          <m:f>
            <m:fPr>
              <m:ctrlPr>
                <w:rPr>
                  <w:rFonts w:hint="default" w:ascii="Cambria Math" w:hAnsi="Cambria Math" w:cs="Times New Roman"/>
                  <w:b w:val="0"/>
                  <w:bCs w:val="0"/>
                  <w:i/>
                  <w:iCs/>
                  <w:sz w:val="26"/>
                  <w:szCs w:val="26"/>
                  <w:lang w:val="en-US" w:eastAsia="zh-CN" w:bidi="ar-SA"/>
                </w:rPr>
              </m:ctrlPr>
            </m:fPr>
            <m:num>
              <m:sSup>
                <m:sSupPr>
                  <m:ctrlPr>
                    <w:rPr>
                      <w:rFonts w:hint="default" w:ascii="Cambria Math" w:hAnsi="Cambria Math" w:cs="Times New Roman"/>
                      <w:b w:val="0"/>
                      <w:bCs w:val="0"/>
                      <w:i/>
                      <w:iCs/>
                      <w:sz w:val="26"/>
                      <w:szCs w:val="26"/>
                      <w:lang w:val="en-US" w:eastAsia="zh-CN" w:bidi="ar-SA"/>
                    </w:rPr>
                  </m:ctrlPr>
                </m:sSupPr>
                <m:e>
                  <m:r>
                    <m:rPr/>
                    <w:rPr>
                      <w:rFonts w:hint="default" w:ascii="Cambria Math" w:hAnsi="Cambria Math" w:cs="Times New Roman"/>
                      <w:sz w:val="26"/>
                      <w:szCs w:val="26"/>
                      <w:lang w:val="en-US" w:eastAsia="zh-CN" w:bidi="ar-SA"/>
                    </w:rPr>
                    <m:t>e</m:t>
                  </m:r>
                  <m:ctrlPr>
                    <w:rPr>
                      <w:rFonts w:hint="default" w:ascii="Cambria Math" w:hAnsi="Cambria Math" w:cs="Times New Roman"/>
                      <w:b w:val="0"/>
                      <w:bCs w:val="0"/>
                      <w:i/>
                      <w:iCs/>
                      <w:sz w:val="26"/>
                      <w:szCs w:val="26"/>
                      <w:lang w:val="en-US" w:eastAsia="zh-CN" w:bidi="ar-SA"/>
                    </w:rPr>
                  </m:ctrlPr>
                </m:e>
                <m:sup>
                  <m:r>
                    <m:rPr/>
                    <w:rPr>
                      <w:rFonts w:hint="default" w:ascii="Cambria Math" w:hAnsi="Cambria Math" w:cs="Times New Roman"/>
                      <w:sz w:val="26"/>
                      <w:szCs w:val="26"/>
                      <w:lang w:val="en-US" w:eastAsia="zh-CN" w:bidi="ar-SA"/>
                    </w:rPr>
                    <m:t>u</m:t>
                  </m:r>
                  <m:ctrlPr>
                    <w:rPr>
                      <w:rFonts w:hint="default" w:ascii="Cambria Math" w:hAnsi="Cambria Math" w:cs="Times New Roman"/>
                      <w:b w:val="0"/>
                      <w:bCs w:val="0"/>
                      <w:i/>
                      <w:iCs/>
                      <w:sz w:val="26"/>
                      <w:szCs w:val="26"/>
                      <w:lang w:val="en-US" w:eastAsia="zh-CN" w:bidi="ar-SA"/>
                    </w:rPr>
                  </m:ctrlPr>
                </m:sup>
              </m:sSup>
              <m:ctrlPr>
                <w:rPr>
                  <w:rFonts w:hint="default" w:ascii="Cambria Math" w:hAnsi="Cambria Math" w:cs="Times New Roman"/>
                  <w:b w:val="0"/>
                  <w:bCs w:val="0"/>
                  <w:i/>
                  <w:iCs/>
                  <w:sz w:val="26"/>
                  <w:szCs w:val="26"/>
                  <w:lang w:val="en-US" w:eastAsia="zh-CN" w:bidi="ar-SA"/>
                </w:rPr>
              </m:ctrlPr>
            </m:num>
            <m:den>
              <m:sSup>
                <m:sSupPr>
                  <m:ctrlPr>
                    <w:rPr>
                      <w:rFonts w:hint="default" w:ascii="Cambria Math" w:hAnsi="Cambria Math" w:cs="Times New Roman"/>
                      <w:b w:val="0"/>
                      <w:bCs w:val="0"/>
                      <w:i/>
                      <w:iCs/>
                      <w:sz w:val="26"/>
                      <w:szCs w:val="26"/>
                      <w:lang w:val="en-US" w:eastAsia="zh-CN" w:bidi="ar-SA"/>
                    </w:rPr>
                  </m:ctrlPr>
                </m:sSupPr>
                <m:e>
                  <m:r>
                    <m:rPr/>
                    <w:rPr>
                      <w:rFonts w:hint="default" w:ascii="Cambria Math" w:hAnsi="Cambria Math" w:cs="Times New Roman"/>
                      <w:sz w:val="26"/>
                      <w:szCs w:val="26"/>
                      <w:lang w:val="en-US" w:eastAsia="zh-CN" w:bidi="ar-SA"/>
                    </w:rPr>
                    <m:t>e</m:t>
                  </m:r>
                  <m:ctrlPr>
                    <w:rPr>
                      <w:rFonts w:hint="default" w:ascii="Cambria Math" w:hAnsi="Cambria Math" w:cs="Times New Roman"/>
                      <w:b w:val="0"/>
                      <w:bCs w:val="0"/>
                      <w:i/>
                      <w:iCs/>
                      <w:sz w:val="26"/>
                      <w:szCs w:val="26"/>
                      <w:lang w:val="en-US" w:eastAsia="zh-CN" w:bidi="ar-SA"/>
                    </w:rPr>
                  </m:ctrlPr>
                </m:e>
                <m:sup>
                  <m:r>
                    <m:rPr/>
                    <w:rPr>
                      <w:rFonts w:hint="default" w:ascii="Cambria Math" w:hAnsi="Cambria Math" w:cs="Times New Roman"/>
                      <w:sz w:val="26"/>
                      <w:szCs w:val="26"/>
                      <w:lang w:val="en-US" w:eastAsia="zh-CN" w:bidi="ar-SA"/>
                    </w:rPr>
                    <m:t>u</m:t>
                  </m:r>
                  <m:ctrlPr>
                    <w:rPr>
                      <w:rFonts w:hint="default" w:ascii="Cambria Math" w:hAnsi="Cambria Math" w:cs="Times New Roman"/>
                      <w:b w:val="0"/>
                      <w:bCs w:val="0"/>
                      <w:i/>
                      <w:iCs/>
                      <w:sz w:val="26"/>
                      <w:szCs w:val="26"/>
                      <w:lang w:val="en-US" w:eastAsia="zh-CN" w:bidi="ar-SA"/>
                    </w:rPr>
                  </m:ctrlPr>
                </m:sup>
              </m:sSup>
              <m:r>
                <m:rPr/>
                <w:rPr>
                  <w:rFonts w:hint="default" w:ascii="Cambria Math" w:hAnsi="Cambria Math" w:cs="Times New Roman"/>
                  <w:sz w:val="26"/>
                  <w:szCs w:val="26"/>
                  <w:lang w:val="en-US" w:eastAsia="zh-CN" w:bidi="ar-SA"/>
                </w:rPr>
                <m:t xml:space="preserve"> + 1</m:t>
              </m:r>
              <m:ctrlPr>
                <w:rPr>
                  <w:rFonts w:hint="default" w:ascii="Cambria Math" w:hAnsi="Cambria Math" w:cs="Times New Roman"/>
                  <w:b w:val="0"/>
                  <w:bCs w:val="0"/>
                  <w:i/>
                  <w:iCs/>
                  <w:sz w:val="26"/>
                  <w:szCs w:val="26"/>
                  <w:lang w:val="en-US" w:eastAsia="zh-CN" w:bidi="ar-SA"/>
                </w:rPr>
              </m:ctrlPr>
            </m:den>
          </m:f>
        </m:oMath>
      </m:oMathPara>
    </w:p>
    <w:p w14:paraId="61011339">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Hình. Hàm kích hoạt sigmoid</w:t>
      </w:r>
    </w:p>
    <w:p w14:paraId="4B29B8DE">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6"/>
          <w:szCs w:val="26"/>
          <w:lang w:val="en-US"/>
        </w:rPr>
      </w:pPr>
    </w:p>
    <w:p w14:paraId="6AB9717F">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6"/>
          <w:szCs w:val="26"/>
          <w:lang w:val="en-US"/>
        </w:rPr>
      </w:pPr>
      <w:r>
        <w:drawing>
          <wp:inline distT="0" distB="0" distL="114300" distR="114300">
            <wp:extent cx="1952625" cy="1247775"/>
            <wp:effectExtent l="0" t="0" r="13335" b="1905"/>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10"/>
                    <a:stretch>
                      <a:fillRect/>
                    </a:stretch>
                  </pic:blipFill>
                  <pic:spPr>
                    <a:xfrm>
                      <a:off x="0" y="0"/>
                      <a:ext cx="1952625" cy="1247775"/>
                    </a:xfrm>
                    <a:prstGeom prst="rect">
                      <a:avLst/>
                    </a:prstGeom>
                    <a:noFill/>
                    <a:ln>
                      <a:noFill/>
                    </a:ln>
                  </pic:spPr>
                </pic:pic>
              </a:graphicData>
            </a:graphic>
          </wp:inline>
        </w:drawing>
      </w:r>
    </w:p>
    <w:p w14:paraId="137CD67C">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Hình. Kết quả hàm predict với các trọng số được tạo ban đầu</w:t>
      </w:r>
    </w:p>
    <w:p w14:paraId="1D8814F2">
      <w:pPr>
        <w:keepNext w:val="0"/>
        <w:keepLines w:val="0"/>
        <w:pageBreakBefore w:val="0"/>
        <w:widowControl/>
        <w:numPr>
          <w:ilvl w:val="1"/>
          <w:numId w:val="11"/>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Hàm mất mát:</w:t>
      </w:r>
    </w:p>
    <w:p w14:paraId="7C0B9F1C">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left"/>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Hàm mất mát được định nghĩa là sự khác biệt giữa giá trị thực tế và giá trị dự đoán của mô hình. Mục tiêu của việc huấn luyện là tối thiểu hóa hàm mất mát, nghĩa là làm cho giá trị dự đoán càng gần với giá trị thực tế.</w:t>
      </w:r>
    </w:p>
    <w:p w14:paraId="08F8940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cs="Times New Roman"/>
          <w:b w:val="0"/>
          <w:bCs w:val="0"/>
          <w:sz w:val="26"/>
          <w:szCs w:val="26"/>
          <w:lang w:val="en-US"/>
        </w:rPr>
      </w:pPr>
    </w:p>
    <w:p w14:paraId="4E9E447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iCs/>
          <w:sz w:val="26"/>
          <w:szCs w:val="26"/>
          <w:lang w:val="en-US"/>
        </w:rPr>
      </w:pPr>
      <m:oMathPara>
        <m:oMath>
          <m:r>
            <m:rPr/>
            <w:rPr>
              <w:rFonts w:hint="default" w:ascii="Cambria Math" w:hAnsi="Cambria Math" w:cs="Times New Roman"/>
              <w:sz w:val="26"/>
              <w:szCs w:val="26"/>
              <w:lang w:val="en-US" w:eastAsia="zh-CN" w:bidi="ar-SA"/>
            </w:rPr>
            <m:t xml:space="preserve">L = </m:t>
          </m:r>
          <m:f>
            <m:fPr>
              <m:ctrlPr>
                <w:rPr>
                  <w:rFonts w:hint="default" w:ascii="Cambria Math" w:hAnsi="Cambria Math" w:cs="Times New Roman"/>
                  <w:b w:val="0"/>
                  <w:bCs w:val="0"/>
                  <w:i/>
                  <w:iCs/>
                  <w:sz w:val="26"/>
                  <w:szCs w:val="26"/>
                  <w:lang w:val="en-US" w:eastAsia="zh-CN" w:bidi="ar-SA"/>
                </w:rPr>
              </m:ctrlPr>
            </m:fPr>
            <m:num>
              <m:r>
                <m:rPr/>
                <w:rPr>
                  <w:rFonts w:hint="default" w:ascii="Cambria Math" w:hAnsi="Cambria Math" w:cs="Times New Roman"/>
                  <w:sz w:val="26"/>
                  <w:szCs w:val="26"/>
                  <w:lang w:val="en-US" w:eastAsia="zh-CN" w:bidi="ar-SA"/>
                </w:rPr>
                <m:t>1</m:t>
              </m:r>
              <m:ctrlPr>
                <w:rPr>
                  <w:rFonts w:hint="default" w:ascii="Cambria Math" w:hAnsi="Cambria Math" w:cs="Times New Roman"/>
                  <w:b w:val="0"/>
                  <w:bCs w:val="0"/>
                  <w:i/>
                  <w:iCs/>
                  <w:sz w:val="26"/>
                  <w:szCs w:val="26"/>
                  <w:lang w:val="en-US" w:eastAsia="zh-CN" w:bidi="ar-SA"/>
                </w:rPr>
              </m:ctrlPr>
            </m:num>
            <m:den>
              <m:r>
                <m:rPr/>
                <w:rPr>
                  <w:rFonts w:hint="default" w:ascii="Cambria Math" w:hAnsi="Cambria Math" w:cs="Times New Roman"/>
                  <w:sz w:val="26"/>
                  <w:szCs w:val="26"/>
                  <w:lang w:val="en-US" w:eastAsia="zh-CN" w:bidi="ar-SA"/>
                </w:rPr>
                <m:t>m</m:t>
              </m:r>
              <m:ctrlPr>
                <w:rPr>
                  <w:rFonts w:hint="default" w:ascii="Cambria Math" w:hAnsi="Cambria Math" w:cs="Times New Roman"/>
                  <w:b w:val="0"/>
                  <w:bCs w:val="0"/>
                  <w:i/>
                  <w:iCs/>
                  <w:sz w:val="26"/>
                  <w:szCs w:val="26"/>
                  <w:lang w:val="en-US" w:eastAsia="zh-CN" w:bidi="ar-SA"/>
                </w:rPr>
              </m:ctrlPr>
            </m:den>
          </m:f>
          <m:nary>
            <m:naryPr>
              <m:chr m:val="∑"/>
              <m:limLoc m:val="undOvr"/>
              <m:ctrlPr>
                <w:rPr>
                  <w:rFonts w:hint="default" w:ascii="Cambria Math" w:hAnsi="Cambria Math" w:cs="Times New Roman"/>
                  <w:b w:val="0"/>
                  <w:bCs w:val="0"/>
                  <w:i/>
                  <w:iCs/>
                  <w:sz w:val="26"/>
                  <w:szCs w:val="26"/>
                  <w:lang w:val="en-US" w:eastAsia="zh-CN" w:bidi="ar-SA"/>
                </w:rPr>
              </m:ctrlPr>
            </m:naryPr>
            <m:sub>
              <m:r>
                <m:rPr/>
                <w:rPr>
                  <w:rFonts w:hint="default" w:ascii="Cambria Math" w:hAnsi="Cambria Math" w:cs="Times New Roman"/>
                  <w:sz w:val="26"/>
                  <w:szCs w:val="26"/>
                  <w:lang w:val="en-US" w:eastAsia="zh-CN" w:bidi="ar-SA"/>
                </w:rPr>
                <m:t>i = 1</m:t>
              </m:r>
              <m:ctrlPr>
                <w:rPr>
                  <w:rFonts w:hint="default" w:ascii="Cambria Math" w:hAnsi="Cambria Math" w:cs="Times New Roman"/>
                  <w:b w:val="0"/>
                  <w:bCs w:val="0"/>
                  <w:i/>
                  <w:iCs/>
                  <w:sz w:val="26"/>
                  <w:szCs w:val="26"/>
                  <w:lang w:val="en-US" w:eastAsia="zh-CN" w:bidi="ar-SA"/>
                </w:rPr>
              </m:ctrlPr>
            </m:sub>
            <m:sup>
              <m:r>
                <m:rPr/>
                <w:rPr>
                  <w:rFonts w:hint="default" w:ascii="Cambria Math" w:hAnsi="Cambria Math" w:cs="Times New Roman"/>
                  <w:sz w:val="26"/>
                  <w:szCs w:val="26"/>
                  <w:lang w:val="en-US" w:eastAsia="zh-CN" w:bidi="ar-SA"/>
                </w:rPr>
                <m:t>m</m:t>
              </m:r>
              <m:ctrlPr>
                <w:rPr>
                  <w:rFonts w:hint="default" w:ascii="Cambria Math" w:hAnsi="Cambria Math" w:cs="Times New Roman"/>
                  <w:b w:val="0"/>
                  <w:bCs w:val="0"/>
                  <w:i/>
                  <w:iCs/>
                  <w:sz w:val="26"/>
                  <w:szCs w:val="26"/>
                  <w:lang w:val="en-US" w:eastAsia="zh-CN" w:bidi="ar-SA"/>
                </w:rPr>
              </m:ctrlPr>
            </m:sup>
            <m:e>
              <m:sSup>
                <m:sSupPr>
                  <m:ctrlPr>
                    <w:rPr>
                      <w:rFonts w:hint="default" w:ascii="Cambria Math" w:hAnsi="Cambria Math" w:cs="Times New Roman"/>
                      <w:b w:val="0"/>
                      <w:bCs w:val="0"/>
                      <w:i/>
                      <w:iCs/>
                      <w:sz w:val="26"/>
                      <w:szCs w:val="26"/>
                      <w:lang w:val="en-US" w:eastAsia="zh-CN" w:bidi="ar-SA"/>
                    </w:rPr>
                  </m:ctrlPr>
                </m:sSupPr>
                <m:e>
                  <m:r>
                    <m:rPr/>
                    <w:rPr>
                      <w:rFonts w:hint="default" w:ascii="Cambria Math" w:hAnsi="Cambria Math" w:cs="Times New Roman"/>
                      <w:sz w:val="26"/>
                      <w:szCs w:val="26"/>
                      <w:lang w:val="en-US" w:eastAsia="zh-CN" w:bidi="ar-SA"/>
                    </w:rPr>
                    <m:t>(</m:t>
                  </m:r>
                  <m:sSup>
                    <m:sSupPr>
                      <m:ctrlPr>
                        <w:rPr>
                          <w:rFonts w:hint="default" w:ascii="Cambria Math" w:hAnsi="Cambria Math" w:cs="Times New Roman"/>
                          <w:b w:val="0"/>
                          <w:bCs w:val="0"/>
                          <w:i/>
                          <w:iCs/>
                          <w:sz w:val="26"/>
                          <w:szCs w:val="26"/>
                          <w:lang w:val="en-US" w:eastAsia="zh-CN" w:bidi="ar-SA"/>
                        </w:rPr>
                      </m:ctrlPr>
                    </m:sSupPr>
                    <m:e>
                      <m:r>
                        <m:rPr/>
                        <w:rPr>
                          <w:rFonts w:hint="default" w:ascii="Cambria Math" w:hAnsi="Cambria Math" w:cs="Times New Roman"/>
                          <w:sz w:val="26"/>
                          <w:szCs w:val="26"/>
                          <w:lang w:val="en-US" w:eastAsia="zh-CN" w:bidi="ar-SA"/>
                        </w:rPr>
                        <m:t>y</m:t>
                      </m:r>
                      <m:ctrlPr>
                        <w:rPr>
                          <w:rFonts w:hint="default" w:ascii="Cambria Math" w:hAnsi="Cambria Math" w:cs="Times New Roman"/>
                          <w:b w:val="0"/>
                          <w:bCs w:val="0"/>
                          <w:i/>
                          <w:iCs/>
                          <w:sz w:val="26"/>
                          <w:szCs w:val="26"/>
                          <w:lang w:val="en-US" w:eastAsia="zh-CN" w:bidi="ar-SA"/>
                        </w:rPr>
                      </m:ctrlPr>
                    </m:e>
                    <m:sup>
                      <m:r>
                        <m:rPr/>
                        <w:rPr>
                          <w:rFonts w:hint="default" w:ascii="Cambria Math" w:hAnsi="Cambria Math" w:cs="Times New Roman"/>
                          <w:sz w:val="26"/>
                          <w:szCs w:val="26"/>
                          <w:lang w:val="en-US" w:eastAsia="zh-CN" w:bidi="ar-SA"/>
                        </w:rPr>
                        <m:t>i</m:t>
                      </m:r>
                      <m:ctrlPr>
                        <w:rPr>
                          <w:rFonts w:hint="default" w:ascii="Cambria Math" w:hAnsi="Cambria Math" w:cs="Times New Roman"/>
                          <w:b w:val="0"/>
                          <w:bCs w:val="0"/>
                          <w:i/>
                          <w:iCs/>
                          <w:sz w:val="26"/>
                          <w:szCs w:val="26"/>
                          <w:lang w:val="en-US" w:eastAsia="zh-CN" w:bidi="ar-SA"/>
                        </w:rPr>
                      </m:ctrlPr>
                    </m:sup>
                  </m:sSup>
                  <m:r>
                    <m:rPr/>
                    <w:rPr>
                      <w:rFonts w:hint="default" w:ascii="Cambria Math" w:hAnsi="Cambria Math" w:cs="Times New Roman"/>
                      <w:sz w:val="26"/>
                      <w:szCs w:val="26"/>
                      <w:lang w:val="en-US" w:eastAsia="zh-CN" w:bidi="ar-SA"/>
                    </w:rPr>
                    <m:t xml:space="preserve"> −</m:t>
                  </m:r>
                  <m:sSup>
                    <m:sSupPr>
                      <m:ctrlPr>
                        <w:rPr>
                          <w:rFonts w:hint="default" w:ascii="Cambria Math" w:hAnsi="Cambria Math" w:cs="Times New Roman"/>
                          <w:i/>
                          <w:sz w:val="26"/>
                          <w:szCs w:val="26"/>
                          <w:lang w:val="en-US" w:eastAsia="zh-CN" w:bidi="ar-SA"/>
                        </w:rPr>
                      </m:ctrlPr>
                    </m:sSupPr>
                    <m:e>
                      <m:acc>
                        <m:accPr>
                          <m:ctrlPr>
                            <w:rPr>
                              <w:rFonts w:hint="default" w:ascii="Cambria Math" w:hAnsi="Cambria Math" w:cs="Times New Roman"/>
                              <w:i/>
                              <w:sz w:val="26"/>
                              <w:szCs w:val="26"/>
                              <w:lang w:val="en-US" w:eastAsia="zh-CN" w:bidi="ar-SA"/>
                            </w:rPr>
                          </m:ctrlPr>
                        </m:accPr>
                        <m:e>
                          <m:r>
                            <m:rPr/>
                            <w:rPr>
                              <w:rFonts w:hint="default" w:ascii="Cambria Math" w:hAnsi="Cambria Math" w:cs="Times New Roman"/>
                              <w:sz w:val="26"/>
                              <w:szCs w:val="26"/>
                              <w:lang w:val="en-US" w:eastAsia="zh-CN" w:bidi="ar-SA"/>
                            </w:rPr>
                            <m:t>y</m:t>
                          </m:r>
                          <m:ctrlPr>
                            <w:rPr>
                              <w:rFonts w:hint="default" w:ascii="Cambria Math" w:hAnsi="Cambria Math" w:cs="Times New Roman"/>
                              <w:i/>
                              <w:sz w:val="26"/>
                              <w:szCs w:val="26"/>
                              <w:lang w:val="en-US" w:eastAsia="zh-CN" w:bidi="ar-SA"/>
                            </w:rPr>
                          </m:ctrlPr>
                        </m:e>
                      </m:acc>
                      <m:ctrlPr>
                        <w:rPr>
                          <w:rFonts w:hint="default" w:ascii="Cambria Math" w:hAnsi="Cambria Math" w:cs="Times New Roman"/>
                          <w:i/>
                          <w:sz w:val="26"/>
                          <w:szCs w:val="26"/>
                          <w:lang w:val="en-US" w:eastAsia="zh-CN" w:bidi="ar-SA"/>
                        </w:rPr>
                      </m:ctrlPr>
                    </m:e>
                    <m:sup>
                      <m:r>
                        <m:rPr/>
                        <w:rPr>
                          <w:rFonts w:hint="default" w:ascii="Cambria Math" w:hAnsi="Cambria Math" w:cs="Times New Roman"/>
                          <w:sz w:val="26"/>
                          <w:szCs w:val="26"/>
                          <w:lang w:val="en-US" w:eastAsia="zh-CN" w:bidi="ar-SA"/>
                        </w:rPr>
                        <m:t>i</m:t>
                      </m:r>
                      <m:ctrlPr>
                        <w:rPr>
                          <w:rFonts w:hint="default" w:ascii="Cambria Math" w:hAnsi="Cambria Math" w:cs="Times New Roman"/>
                          <w:i/>
                          <w:sz w:val="26"/>
                          <w:szCs w:val="26"/>
                          <w:lang w:val="en-US" w:eastAsia="zh-CN" w:bidi="ar-SA"/>
                        </w:rPr>
                      </m:ctrlPr>
                    </m:sup>
                  </m:sSup>
                  <m:r>
                    <m:rPr/>
                    <w:rPr>
                      <w:rFonts w:hint="default" w:ascii="Cambria Math" w:hAnsi="Cambria Math" w:cs="Times New Roman"/>
                      <w:sz w:val="26"/>
                      <w:szCs w:val="26"/>
                      <w:lang w:val="en-US" w:eastAsia="zh-CN" w:bidi="ar-SA"/>
                    </w:rPr>
                    <m:t>)</m:t>
                  </m:r>
                  <m:ctrlPr>
                    <w:rPr>
                      <w:rFonts w:hint="default" w:ascii="Cambria Math" w:hAnsi="Cambria Math" w:cs="Times New Roman"/>
                      <w:b w:val="0"/>
                      <w:bCs w:val="0"/>
                      <w:i/>
                      <w:iCs/>
                      <w:sz w:val="26"/>
                      <w:szCs w:val="26"/>
                      <w:lang w:val="en-US" w:eastAsia="zh-CN" w:bidi="ar-SA"/>
                    </w:rPr>
                  </m:ctrlPr>
                </m:e>
                <m:sup>
                  <m:r>
                    <m:rPr/>
                    <w:rPr>
                      <w:rFonts w:hint="default" w:ascii="Cambria Math" w:hAnsi="Cambria Math" w:cs="Times New Roman"/>
                      <w:sz w:val="26"/>
                      <w:szCs w:val="26"/>
                      <w:lang w:val="en-US" w:eastAsia="zh-CN" w:bidi="ar-SA"/>
                    </w:rPr>
                    <m:t>2</m:t>
                  </m:r>
                  <m:ctrlPr>
                    <w:rPr>
                      <w:rFonts w:hint="default" w:ascii="Cambria Math" w:hAnsi="Cambria Math" w:cs="Times New Roman"/>
                      <w:b w:val="0"/>
                      <w:bCs w:val="0"/>
                      <w:i/>
                      <w:iCs/>
                      <w:sz w:val="26"/>
                      <w:szCs w:val="26"/>
                      <w:lang w:val="en-US" w:eastAsia="zh-CN" w:bidi="ar-SA"/>
                    </w:rPr>
                  </m:ctrlPr>
                </m:sup>
              </m:sSup>
              <m:ctrlPr>
                <w:rPr>
                  <w:rFonts w:hint="default" w:ascii="Cambria Math" w:hAnsi="Cambria Math" w:cs="Times New Roman"/>
                  <w:b w:val="0"/>
                  <w:bCs w:val="0"/>
                  <w:i/>
                  <w:iCs/>
                  <w:sz w:val="26"/>
                  <w:szCs w:val="26"/>
                  <w:lang w:val="en-US" w:eastAsia="zh-CN" w:bidi="ar-SA"/>
                </w:rPr>
              </m:ctrlPr>
            </m:e>
          </m:nary>
        </m:oMath>
      </m:oMathPara>
    </w:p>
    <w:p w14:paraId="13051C7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Hình. Hàm mất mát MSE</w:t>
      </w:r>
    </w:p>
    <w:p w14:paraId="4AE5EAE9">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p>
    <w:p w14:paraId="417F2C1D">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Mean Squared Error (MSE): Thường được sử dụng cho bài toán hồi quy. MSE đo lường bình phương của sự khác biệt của giá trị thực và giá trị dự đoán, sau đó tính trung bình cho tất cả các mẫu.</w:t>
      </w:r>
    </w:p>
    <w:p w14:paraId="7ACF1EB5">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left"/>
        <w:textAlignment w:val="auto"/>
        <w:rPr>
          <w:rFonts w:hint="default" w:ascii="Times New Roman" w:hAnsi="Times New Roman" w:cs="Times New Roman"/>
          <w:b w:val="0"/>
          <w:bCs w:val="0"/>
          <w:sz w:val="26"/>
          <w:szCs w:val="26"/>
          <w:lang w:val="en-US"/>
        </w:rPr>
      </w:pPr>
    </w:p>
    <w:p w14:paraId="7BEDF6BA">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lang w:val="en-US"/>
        </w:rPr>
      </w:pPr>
      <w:r>
        <w:drawing>
          <wp:inline distT="0" distB="0" distL="114300" distR="114300">
            <wp:extent cx="4171950" cy="809625"/>
            <wp:effectExtent l="0" t="0" r="3810" b="1333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1"/>
                    <a:stretch>
                      <a:fillRect/>
                    </a:stretch>
                  </pic:blipFill>
                  <pic:spPr>
                    <a:xfrm>
                      <a:off x="0" y="0"/>
                      <a:ext cx="4171950" cy="809625"/>
                    </a:xfrm>
                    <a:prstGeom prst="rect">
                      <a:avLst/>
                    </a:prstGeom>
                    <a:noFill/>
                    <a:ln>
                      <a:noFill/>
                    </a:ln>
                  </pic:spPr>
                </pic:pic>
              </a:graphicData>
            </a:graphic>
          </wp:inline>
        </w:drawing>
      </w:r>
    </w:p>
    <w:p w14:paraId="492810E6">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Hình. Hàm MSE biểu diễn bằng tensorflow</w:t>
      </w:r>
    </w:p>
    <w:p w14:paraId="500E0F84">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lang w:val="en-US"/>
        </w:rPr>
      </w:pPr>
    </w:p>
    <w:p w14:paraId="5E769984">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bCs/>
          <w:sz w:val="26"/>
          <w:szCs w:val="26"/>
          <w:lang w:val="en-US"/>
        </w:rPr>
        <w:t>tf.reduce_mean</w:t>
      </w:r>
      <w:r>
        <w:rPr>
          <w:rFonts w:hint="default" w:ascii="Times New Roman" w:hAnsi="Times New Roman" w:cs="Times New Roman"/>
          <w:b w:val="0"/>
          <w:bCs w:val="0"/>
          <w:sz w:val="26"/>
          <w:szCs w:val="26"/>
          <w:lang w:val="en-US"/>
        </w:rPr>
        <w:t>: Là một hàm trong Tensorflow để tính trung bình của các phần tử trong một tensor. Nó cho phép tính trung bình trên toàn bộ tensor hoặc trên một trục cụ thể, giúp giảm chiều của tensor bằng cách tổng hợp các giá trị.</w:t>
      </w:r>
    </w:p>
    <w:p w14:paraId="3D1BC05C">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bCs/>
          <w:sz w:val="26"/>
          <w:szCs w:val="26"/>
          <w:lang w:val="en-US"/>
        </w:rPr>
        <w:t>tf.square</w:t>
      </w:r>
      <w:r>
        <w:rPr>
          <w:rFonts w:hint="default" w:ascii="Times New Roman" w:hAnsi="Times New Roman" w:cs="Times New Roman"/>
          <w:b w:val="0"/>
          <w:bCs w:val="0"/>
          <w:sz w:val="26"/>
          <w:szCs w:val="26"/>
          <w:lang w:val="en-US"/>
        </w:rPr>
        <w:t>: Hàm này dùng để tính bình phương của từng phần tử trong một tensor.</w:t>
      </w:r>
    </w:p>
    <w:p w14:paraId="201D2649">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Hàm mất mát trên nhận giá trị đầu vào là: Giá trị dự đoán mong muốn (y) và giá trị thực tế (y_hat). Kết quả trả về của hàm là một giá trị số biểu thị mức độ khác biệt trung bình của các dự đoán so với giá trị thực tế.</w:t>
      </w:r>
    </w:p>
    <w:p w14:paraId="4D56D196">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tbl>
      <w:tblPr>
        <w:tblStyle w:val="1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448"/>
        <w:gridCol w:w="4632"/>
      </w:tblGrid>
      <w:tr w14:paraId="08D89DB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923" w:type="dxa"/>
            <w:tcBorders>
              <w:right w:val="single" w:color="auto" w:sz="4" w:space="0"/>
            </w:tcBorders>
            <w:vAlign w:val="center"/>
          </w:tcPr>
          <w:p w14:paraId="2EAAF7E3">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vertAlign w:val="baseline"/>
                <w:lang w:val="en-US"/>
              </w:rPr>
            </w:pPr>
            <w:r>
              <w:drawing>
                <wp:inline distT="0" distB="0" distL="114300" distR="114300">
                  <wp:extent cx="3319145" cy="768350"/>
                  <wp:effectExtent l="0" t="0" r="3175" b="889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2"/>
                          <a:stretch>
                            <a:fillRect/>
                          </a:stretch>
                        </pic:blipFill>
                        <pic:spPr>
                          <a:xfrm>
                            <a:off x="0" y="0"/>
                            <a:ext cx="3319145" cy="768350"/>
                          </a:xfrm>
                          <a:prstGeom prst="rect">
                            <a:avLst/>
                          </a:prstGeom>
                          <a:noFill/>
                          <a:ln>
                            <a:noFill/>
                          </a:ln>
                        </pic:spPr>
                      </pic:pic>
                    </a:graphicData>
                  </a:graphic>
                </wp:inline>
              </w:drawing>
            </w:r>
          </w:p>
        </w:tc>
        <w:tc>
          <w:tcPr>
            <w:tcW w:w="4923" w:type="dxa"/>
            <w:tcBorders>
              <w:left w:val="single" w:color="auto" w:sz="4" w:space="0"/>
            </w:tcBorders>
            <w:vAlign w:val="center"/>
          </w:tcPr>
          <w:p w14:paraId="408C20CE">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vertAlign w:val="baseline"/>
                <w:lang w:val="en-US"/>
              </w:rPr>
            </w:pPr>
            <w:r>
              <w:drawing>
                <wp:inline distT="0" distB="0" distL="114300" distR="114300">
                  <wp:extent cx="2790825" cy="201930"/>
                  <wp:effectExtent l="0" t="0" r="13335" b="1143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pic:cNvPicPr>
                            <a:picLocks noChangeAspect="1"/>
                          </pic:cNvPicPr>
                        </pic:nvPicPr>
                        <pic:blipFill>
                          <a:blip r:embed="rId13"/>
                          <a:stretch>
                            <a:fillRect/>
                          </a:stretch>
                        </pic:blipFill>
                        <pic:spPr>
                          <a:xfrm>
                            <a:off x="0" y="0"/>
                            <a:ext cx="2790825" cy="201930"/>
                          </a:xfrm>
                          <a:prstGeom prst="rect">
                            <a:avLst/>
                          </a:prstGeom>
                          <a:noFill/>
                          <a:ln>
                            <a:noFill/>
                          </a:ln>
                        </pic:spPr>
                      </pic:pic>
                    </a:graphicData>
                  </a:graphic>
                </wp:inline>
              </w:drawing>
            </w:r>
          </w:p>
        </w:tc>
      </w:tr>
    </w:tbl>
    <w:p w14:paraId="208B075C">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Hình. Tính toán độ mất mát giữa y và kết quả hàm predict ở trên</w:t>
      </w:r>
    </w:p>
    <w:p w14:paraId="60DBEE82">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pPr>
    </w:p>
    <w:p w14:paraId="1585D027">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pPr>
    </w:p>
    <w:p w14:paraId="2BC59893">
      <w:pPr>
        <w:keepNext w:val="0"/>
        <w:keepLines w:val="0"/>
        <w:pageBreakBefore w:val="0"/>
        <w:widowControl/>
        <w:numPr>
          <w:ilvl w:val="1"/>
          <w:numId w:val="11"/>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Huấn luyện mạng với Gradient Descent:</w:t>
      </w:r>
    </w:p>
    <w:p w14:paraId="139582C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Huấn luyện mạng nơ-ron đơn tầng thực chất là quá trình tối ưu hóa các trọng số và bias của mô hình để giảm thiểu độ mất mát.</w:t>
      </w:r>
    </w:p>
    <w:p w14:paraId="1A899B5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Thuật toán thô của hàm như sau:</w:t>
      </w:r>
    </w:p>
    <w:p w14:paraId="4AD8003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Khởi tạo trọng số W, b.</w:t>
      </w:r>
    </w:p>
    <w:p w14:paraId="2DBB2B6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Lặp:</w:t>
      </w:r>
    </w:p>
    <w:p w14:paraId="40C606D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Tính y_hat.</w:t>
      </w:r>
    </w:p>
    <w:p w14:paraId="25BF831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Tính giá trị hàm lỗi.</w:t>
      </w:r>
    </w:p>
    <w:p w14:paraId="7D268A8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Tính đạo hàm riêng.</w:t>
      </w:r>
    </w:p>
    <w:p w14:paraId="5B6DBFE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Cập nhật W và b theo công thức:</w:t>
      </w:r>
    </w:p>
    <w:tbl>
      <w:tblPr>
        <w:tblStyle w:val="1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15"/>
      </w:tblGrid>
      <w:tr w14:paraId="2FD771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15" w:type="dxa"/>
          </w:tcPr>
          <w:p w14:paraId="51A3769B">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hAnsi="Cambria Math" w:cs="Cambria Math"/>
                <w:b w:val="0"/>
                <w:bCs w:val="0"/>
                <w:i w:val="0"/>
                <w:iCs/>
                <w:sz w:val="26"/>
                <w:szCs w:val="26"/>
                <w:vertAlign w:val="baseline"/>
                <w:lang w:val="en-US" w:eastAsia="zh-CN" w:bidi="ar-SA"/>
              </w:rPr>
            </w:pPr>
            <m:oMathPara>
              <m:oMath>
                <m:r>
                  <m:rPr/>
                  <w:rPr>
                    <w:rFonts w:hint="default" w:ascii="Cambria Math" w:hAnsi="Cambria Math" w:cs="Times New Roman"/>
                    <w:sz w:val="26"/>
                    <w:szCs w:val="26"/>
                    <w:vertAlign w:val="baseline"/>
                    <w:lang w:val="en-US" w:eastAsia="zh-CN" w:bidi="ar-SA"/>
                  </w:rPr>
                  <m:t xml:space="preserve">W = W − </m:t>
                </m:r>
                <m:r>
                  <m:rPr/>
                  <w:rPr>
                    <w:rFonts w:hint="default" w:ascii="Cambria Math" w:hAnsi="Cambria Math" w:cs="Cambria Math"/>
                    <w:sz w:val="26"/>
                    <w:szCs w:val="26"/>
                    <w:vertAlign w:val="baseline"/>
                    <w:lang w:val="en-US" w:eastAsia="zh-CN" w:bidi="ar-SA"/>
                  </w:rPr>
                  <m:t>α</m:t>
                </m:r>
                <m:f>
                  <m:fPr>
                    <m:ctrlPr>
                      <w:rPr>
                        <w:rFonts w:hint="default" w:ascii="Cambria Math" w:hAnsi="Cambria Math" w:cs="Cambria Math"/>
                        <w:b w:val="0"/>
                        <w:bCs w:val="0"/>
                        <w:i/>
                        <w:iCs/>
                        <w:sz w:val="26"/>
                        <w:szCs w:val="26"/>
                        <w:vertAlign w:val="baseline"/>
                        <w:lang w:val="en-US" w:eastAsia="zh-CN" w:bidi="ar-SA"/>
                      </w:rPr>
                    </m:ctrlPr>
                  </m:fPr>
                  <m:num>
                    <m:r>
                      <m:rPr/>
                      <w:rPr>
                        <w:rFonts w:ascii="Cambria Math" w:hAnsi="Cambria Math" w:cs="Cambria Math"/>
                        <w:sz w:val="26"/>
                        <w:szCs w:val="26"/>
                        <w:vertAlign w:val="baseline"/>
                        <w:lang w:val="en-US" w:bidi="ar-SA"/>
                      </w:rPr>
                      <m:t>∂</m:t>
                    </m:r>
                    <m:r>
                      <m:rPr/>
                      <w:rPr>
                        <w:rFonts w:hint="default" w:ascii="Cambria Math" w:hAnsi="Cambria Math" w:cs="Cambria Math"/>
                        <w:sz w:val="26"/>
                        <w:szCs w:val="26"/>
                        <w:vertAlign w:val="baseline"/>
                        <w:lang w:val="en-US" w:bidi="ar-SA"/>
                      </w:rPr>
                      <m:t>L</m:t>
                    </m:r>
                    <m:ctrlPr>
                      <w:rPr>
                        <w:rFonts w:hint="default" w:ascii="Cambria Math" w:hAnsi="Cambria Math" w:cs="Cambria Math"/>
                        <w:b w:val="0"/>
                        <w:bCs w:val="0"/>
                        <w:i/>
                        <w:iCs/>
                        <w:sz w:val="26"/>
                        <w:szCs w:val="26"/>
                        <w:vertAlign w:val="baseline"/>
                        <w:lang w:val="en-US" w:eastAsia="zh-CN" w:bidi="ar-SA"/>
                      </w:rPr>
                    </m:ctrlPr>
                  </m:num>
                  <m:den>
                    <m:r>
                      <m:rPr/>
                      <w:rPr>
                        <w:rFonts w:ascii="Cambria Math" w:hAnsi="Cambria Math" w:cs="Cambria Math"/>
                        <w:sz w:val="26"/>
                        <w:szCs w:val="26"/>
                        <w:vertAlign w:val="baseline"/>
                        <w:lang w:val="en-US" w:bidi="ar-SA"/>
                      </w:rPr>
                      <m:t>∂</m:t>
                    </m:r>
                    <m:r>
                      <m:rPr/>
                      <w:rPr>
                        <w:rFonts w:hint="default" w:ascii="Cambria Math" w:hAnsi="Cambria Math" w:cs="Cambria Math"/>
                        <w:sz w:val="26"/>
                        <w:szCs w:val="26"/>
                        <w:vertAlign w:val="baseline"/>
                        <w:lang w:val="en-US" w:bidi="ar-SA"/>
                      </w:rPr>
                      <m:t>W</m:t>
                    </m:r>
                    <m:ctrlPr>
                      <w:rPr>
                        <w:rFonts w:hint="default" w:ascii="Cambria Math" w:hAnsi="Cambria Math" w:cs="Cambria Math"/>
                        <w:b w:val="0"/>
                        <w:bCs w:val="0"/>
                        <w:i/>
                        <w:iCs/>
                        <w:sz w:val="26"/>
                        <w:szCs w:val="26"/>
                        <w:vertAlign w:val="baseline"/>
                        <w:lang w:val="en-US" w:eastAsia="zh-CN" w:bidi="ar-SA"/>
                      </w:rPr>
                    </m:ctrlPr>
                  </m:den>
                </m:f>
              </m:oMath>
            </m:oMathPara>
          </w:p>
          <w:p w14:paraId="2018DFF0">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hAnsi="Cambria Math" w:cs="Cambria Math"/>
                <w:b w:val="0"/>
                <w:bCs w:val="0"/>
                <w:i w:val="0"/>
                <w:iCs/>
                <w:sz w:val="26"/>
                <w:szCs w:val="26"/>
                <w:vertAlign w:val="baseline"/>
                <w:lang w:val="en-US" w:eastAsia="zh-CN" w:bidi="ar-SA"/>
              </w:rPr>
            </w:pPr>
            <m:oMathPara>
              <m:oMath>
                <m:r>
                  <m:rPr/>
                  <w:rPr>
                    <w:rFonts w:hint="default" w:ascii="Cambria Math" w:hAnsi="Cambria Math" w:cs="Times New Roman"/>
                    <w:sz w:val="26"/>
                    <w:szCs w:val="26"/>
                    <w:vertAlign w:val="baseline"/>
                    <w:lang w:val="en-US" w:eastAsia="zh-CN" w:bidi="ar-SA"/>
                  </w:rPr>
                  <m:t xml:space="preserve">b = b − </m:t>
                </m:r>
                <m:r>
                  <m:rPr/>
                  <w:rPr>
                    <w:rFonts w:hint="default" w:ascii="Cambria Math" w:hAnsi="Cambria Math" w:cs="Cambria Math"/>
                    <w:sz w:val="26"/>
                    <w:szCs w:val="26"/>
                    <w:vertAlign w:val="baseline"/>
                    <w:lang w:val="en-US" w:eastAsia="zh-CN" w:bidi="ar-SA"/>
                  </w:rPr>
                  <m:t>α</m:t>
                </m:r>
                <m:f>
                  <m:fPr>
                    <m:ctrlPr>
                      <w:rPr>
                        <w:rFonts w:hint="default" w:ascii="Cambria Math" w:hAnsi="Cambria Math" w:cs="Cambria Math"/>
                        <w:b w:val="0"/>
                        <w:bCs w:val="0"/>
                        <w:i/>
                        <w:iCs/>
                        <w:sz w:val="26"/>
                        <w:szCs w:val="26"/>
                        <w:vertAlign w:val="baseline"/>
                        <w:lang w:val="en-US" w:eastAsia="zh-CN" w:bidi="ar-SA"/>
                      </w:rPr>
                    </m:ctrlPr>
                  </m:fPr>
                  <m:num>
                    <m:r>
                      <m:rPr/>
                      <w:rPr>
                        <w:rFonts w:ascii="Cambria Math" w:hAnsi="Cambria Math" w:cs="Cambria Math"/>
                        <w:sz w:val="26"/>
                        <w:szCs w:val="26"/>
                        <w:vertAlign w:val="baseline"/>
                        <w:lang w:val="en-US" w:bidi="ar-SA"/>
                      </w:rPr>
                      <m:t>∂</m:t>
                    </m:r>
                    <m:r>
                      <m:rPr/>
                      <w:rPr>
                        <w:rFonts w:hint="default" w:ascii="Cambria Math" w:hAnsi="Cambria Math" w:cs="Cambria Math"/>
                        <w:sz w:val="26"/>
                        <w:szCs w:val="26"/>
                        <w:vertAlign w:val="baseline"/>
                        <w:lang w:val="en-US" w:bidi="ar-SA"/>
                      </w:rPr>
                      <m:t>L</m:t>
                    </m:r>
                    <m:ctrlPr>
                      <w:rPr>
                        <w:rFonts w:hint="default" w:ascii="Cambria Math" w:hAnsi="Cambria Math" w:cs="Cambria Math"/>
                        <w:b w:val="0"/>
                        <w:bCs w:val="0"/>
                        <w:i/>
                        <w:iCs/>
                        <w:sz w:val="26"/>
                        <w:szCs w:val="26"/>
                        <w:vertAlign w:val="baseline"/>
                        <w:lang w:val="en-US" w:eastAsia="zh-CN" w:bidi="ar-SA"/>
                      </w:rPr>
                    </m:ctrlPr>
                  </m:num>
                  <m:den>
                    <m:r>
                      <m:rPr/>
                      <w:rPr>
                        <w:rFonts w:ascii="Cambria Math" w:hAnsi="Cambria Math" w:cs="Cambria Math"/>
                        <w:sz w:val="26"/>
                        <w:szCs w:val="26"/>
                        <w:vertAlign w:val="baseline"/>
                        <w:lang w:val="en-US" w:bidi="ar-SA"/>
                      </w:rPr>
                      <m:t>∂</m:t>
                    </m:r>
                    <m:r>
                      <m:rPr/>
                      <w:rPr>
                        <w:rFonts w:hint="default" w:ascii="Cambria Math" w:hAnsi="Cambria Math" w:cs="Cambria Math"/>
                        <w:sz w:val="26"/>
                        <w:szCs w:val="26"/>
                        <w:vertAlign w:val="baseline"/>
                        <w:lang w:val="en-US" w:bidi="ar-SA"/>
                      </w:rPr>
                      <m:t>b</m:t>
                    </m:r>
                    <m:ctrlPr>
                      <w:rPr>
                        <w:rFonts w:hint="default" w:ascii="Cambria Math" w:hAnsi="Cambria Math" w:cs="Cambria Math"/>
                        <w:b w:val="0"/>
                        <w:bCs w:val="0"/>
                        <w:i/>
                        <w:iCs/>
                        <w:sz w:val="26"/>
                        <w:szCs w:val="26"/>
                        <w:vertAlign w:val="baseline"/>
                        <w:lang w:val="en-US" w:eastAsia="zh-CN" w:bidi="ar-SA"/>
                      </w:rPr>
                    </m:ctrlPr>
                  </m:den>
                </m:f>
              </m:oMath>
            </m:oMathPara>
          </w:p>
        </w:tc>
      </w:tr>
    </w:tbl>
    <w:p w14:paraId="20AE6E8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p>
    <w:p w14:paraId="4D24E95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Thuật toán trên được biểu diễn </w:t>
      </w:r>
      <w:bookmarkStart w:id="0" w:name="_GoBack"/>
      <w:bookmarkEnd w:id="0"/>
      <w:r>
        <w:rPr>
          <w:rFonts w:hint="default" w:ascii="Times New Roman" w:hAnsi="Times New Roman" w:cs="Times New Roman"/>
          <w:b w:val="0"/>
          <w:bCs w:val="0"/>
          <w:sz w:val="26"/>
          <w:szCs w:val="26"/>
          <w:lang w:val="en-US"/>
        </w:rPr>
        <w:t>như sau:</w:t>
      </w:r>
    </w:p>
    <w:p w14:paraId="14E6B71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sz w:val="26"/>
          <w:szCs w:val="26"/>
          <w:lang w:val="en-US"/>
        </w:rPr>
      </w:pPr>
      <w:r>
        <w:drawing>
          <wp:inline distT="0" distB="0" distL="114300" distR="114300">
            <wp:extent cx="3933825" cy="2085975"/>
            <wp:effectExtent l="0" t="0" r="13335" b="1905"/>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4"/>
                    <a:stretch>
                      <a:fillRect/>
                    </a:stretch>
                  </pic:blipFill>
                  <pic:spPr>
                    <a:xfrm>
                      <a:off x="0" y="0"/>
                      <a:ext cx="3933825" cy="2085975"/>
                    </a:xfrm>
                    <a:prstGeom prst="rect">
                      <a:avLst/>
                    </a:prstGeom>
                    <a:noFill/>
                    <a:ln>
                      <a:noFill/>
                    </a:ln>
                  </pic:spPr>
                </pic:pic>
              </a:graphicData>
            </a:graphic>
          </wp:inline>
        </w:drawing>
      </w:r>
    </w:p>
    <w:p w14:paraId="3A720FC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Hình. Huấn luyện mạng bằng Gradient Descent</w:t>
      </w:r>
    </w:p>
    <w:p w14:paraId="707767E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p>
    <w:p w14:paraId="5338F90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Quá trình huấn luyện sẽ được thực hiện 500 epoch. Mỗi epoch là một lượt huấn luyện trên toàn bộ dữ liệu.</w:t>
      </w:r>
    </w:p>
    <w:p w14:paraId="40E52E5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bCs/>
          <w:sz w:val="26"/>
          <w:szCs w:val="26"/>
          <w:lang w:val="en-US"/>
        </w:rPr>
        <w:t>tf.GradientTape:</w:t>
      </w:r>
      <w:r>
        <w:rPr>
          <w:rFonts w:hint="default" w:ascii="Times New Roman" w:hAnsi="Times New Roman" w:cs="Times New Roman"/>
          <w:b w:val="0"/>
          <w:bCs w:val="0"/>
          <w:sz w:val="26"/>
          <w:szCs w:val="26"/>
          <w:lang w:val="en-US"/>
        </w:rPr>
        <w:t xml:space="preserve"> Là một công cụ của Tensorflow để tự động tính toán gradient. Nó theo dõi các phép toán và tính gradient một cách hiệu quả.</w:t>
      </w:r>
    </w:p>
    <w:p w14:paraId="34BC38A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Qua mỗi epoch, độ mất mát (loss) để được tính lại dựa trên giá trị dự đoán mới sau khi trọng số W và bias b được cập nhật.</w:t>
      </w:r>
    </w:p>
    <w:p w14:paraId="0872618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bCs/>
          <w:sz w:val="26"/>
          <w:szCs w:val="26"/>
          <w:lang w:val="en-US"/>
        </w:rPr>
        <w:t>t.gradient:</w:t>
      </w:r>
      <w:r>
        <w:rPr>
          <w:rFonts w:hint="default" w:ascii="Times New Roman" w:hAnsi="Times New Roman" w:cs="Times New Roman"/>
          <w:b w:val="0"/>
          <w:bCs w:val="0"/>
          <w:sz w:val="26"/>
          <w:szCs w:val="26"/>
          <w:lang w:val="en-US"/>
        </w:rPr>
        <w:t xml:space="preserve"> Tính toán gradient của hàm mất mát </w:t>
      </w:r>
      <w:r>
        <w:rPr>
          <w:rFonts w:hint="default" w:ascii="Times New Roman" w:hAnsi="Times New Roman" w:cs="Times New Roman"/>
          <w:b w:val="0"/>
          <w:bCs w:val="0"/>
          <w:i/>
          <w:iCs/>
          <w:sz w:val="26"/>
          <w:szCs w:val="26"/>
          <w:lang w:val="en-US"/>
        </w:rPr>
        <w:t>loss</w:t>
      </w:r>
      <w:r>
        <w:rPr>
          <w:rFonts w:hint="default" w:ascii="Times New Roman" w:hAnsi="Times New Roman" w:cs="Times New Roman"/>
          <w:b w:val="0"/>
          <w:bCs w:val="0"/>
          <w:i w:val="0"/>
          <w:iCs w:val="0"/>
          <w:sz w:val="26"/>
          <w:szCs w:val="26"/>
          <w:lang w:val="en-US"/>
        </w:rPr>
        <w:t xml:space="preserve"> với trọng số W và bias b tương ứng với dW và db.</w:t>
      </w:r>
    </w:p>
    <w:p w14:paraId="7F17856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alpha: Là tốc độ học, giúp điều chỉnh tốc độ cập nhật của trọng số W và b.</w:t>
      </w:r>
    </w:p>
    <w:p w14:paraId="67C7023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 xml:space="preserve">Trọng số W được cập nhật giá trị bằng cách trừ đi alpha*dW thông qua hàm </w:t>
      </w:r>
      <w:r>
        <w:rPr>
          <w:rFonts w:hint="default" w:ascii="Times New Roman" w:hAnsi="Times New Roman" w:cs="Times New Roman"/>
          <w:b/>
          <w:bCs/>
          <w:i w:val="0"/>
          <w:iCs w:val="0"/>
          <w:sz w:val="26"/>
          <w:szCs w:val="26"/>
          <w:lang w:val="en-US"/>
        </w:rPr>
        <w:t>assign_sub</w:t>
      </w:r>
      <w:r>
        <w:rPr>
          <w:rFonts w:hint="default" w:ascii="Times New Roman" w:hAnsi="Times New Roman" w:cs="Times New Roman"/>
          <w:b w:val="0"/>
          <w:bCs w:val="0"/>
          <w:i w:val="0"/>
          <w:iCs w:val="0"/>
          <w:sz w:val="26"/>
          <w:szCs w:val="26"/>
          <w:lang w:val="en-US"/>
        </w:rPr>
        <w:t>. Hàm này sẽ thực hiện phép trừ và gán giá trị mới. Tương tự với bias b.</w:t>
      </w:r>
    </w:p>
    <w:p w14:paraId="7EC97DA1">
      <w:pPr>
        <w:keepNext w:val="0"/>
        <w:keepLines w:val="0"/>
        <w:pageBreakBefore w:val="0"/>
        <w:widowControl/>
        <w:numPr>
          <w:ilvl w:val="1"/>
          <w:numId w:val="11"/>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Dự đoán lại sau huấn luyện và xác định nhãn:</w:t>
      </w:r>
    </w:p>
    <w:p w14:paraId="4B8E0C1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Sau quá trình huấn luyện, trọng số W và bias b được cập nhật như sau:</w:t>
      </w:r>
    </w:p>
    <w:tbl>
      <w:tblPr>
        <w:tblStyle w:val="111"/>
        <w:tblW w:w="9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0"/>
      </w:tblGrid>
      <w:tr w14:paraId="038420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85" w:hRule="atLeast"/>
        </w:trPr>
        <w:tc>
          <w:tcPr>
            <w:tcW w:w="9960" w:type="dxa"/>
          </w:tcPr>
          <w:p w14:paraId="489E963C">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*Trước khi huấn luyện:</w:t>
            </w:r>
          </w:p>
          <w:p w14:paraId="49B02072">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vertAlign w:val="baseline"/>
                <w:lang w:val="en-US"/>
              </w:rPr>
            </w:pPr>
            <w:r>
              <w:drawing>
                <wp:inline distT="0" distB="0" distL="114300" distR="114300">
                  <wp:extent cx="6107430" cy="1104265"/>
                  <wp:effectExtent l="0" t="0" r="3810" b="8255"/>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8"/>
                          <a:stretch>
                            <a:fillRect/>
                          </a:stretch>
                        </pic:blipFill>
                        <pic:spPr>
                          <a:xfrm>
                            <a:off x="0" y="0"/>
                            <a:ext cx="6107430" cy="1104265"/>
                          </a:xfrm>
                          <a:prstGeom prst="rect">
                            <a:avLst/>
                          </a:prstGeom>
                          <a:noFill/>
                          <a:ln>
                            <a:noFill/>
                          </a:ln>
                        </pic:spPr>
                      </pic:pic>
                    </a:graphicData>
                  </a:graphic>
                </wp:inline>
              </w:drawing>
            </w:r>
          </w:p>
        </w:tc>
      </w:tr>
      <w:tr w14:paraId="49BD43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85" w:hRule="atLeast"/>
        </w:trPr>
        <w:tc>
          <w:tcPr>
            <w:tcW w:w="9960" w:type="dxa"/>
          </w:tcPr>
          <w:p w14:paraId="364C26BF">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*Sau khi huấn luyện:</w:t>
            </w:r>
          </w:p>
          <w:p w14:paraId="641AD3C5">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6"/>
                <w:szCs w:val="26"/>
                <w:lang w:val="en-US"/>
              </w:rPr>
            </w:pPr>
            <w:r>
              <w:drawing>
                <wp:inline distT="0" distB="0" distL="114300" distR="114300">
                  <wp:extent cx="6070600" cy="1162685"/>
                  <wp:effectExtent l="0" t="0" r="10160" b="10795"/>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
                          <pic:cNvPicPr>
                            <a:picLocks noChangeAspect="1"/>
                          </pic:cNvPicPr>
                        </pic:nvPicPr>
                        <pic:blipFill>
                          <a:blip r:embed="rId15"/>
                          <a:stretch>
                            <a:fillRect/>
                          </a:stretch>
                        </pic:blipFill>
                        <pic:spPr>
                          <a:xfrm>
                            <a:off x="0" y="0"/>
                            <a:ext cx="6070600" cy="1162685"/>
                          </a:xfrm>
                          <a:prstGeom prst="rect">
                            <a:avLst/>
                          </a:prstGeom>
                          <a:noFill/>
                          <a:ln>
                            <a:noFill/>
                          </a:ln>
                        </pic:spPr>
                      </pic:pic>
                    </a:graphicData>
                  </a:graphic>
                </wp:inline>
              </w:drawing>
            </w:r>
          </w:p>
        </w:tc>
      </w:tr>
    </w:tbl>
    <w:p w14:paraId="0938575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Hình. Các giá trị cũ và mới của trọng số W và bias</w:t>
      </w:r>
    </w:p>
    <w:p w14:paraId="3D08113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sz w:val="26"/>
          <w:szCs w:val="26"/>
          <w:lang w:val="en-US"/>
        </w:rPr>
      </w:pPr>
    </w:p>
    <w:p w14:paraId="466E560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Thực hiện dự đoán lại giá trị mới sau khi cập nhật trọng số W và bias b:</w:t>
      </w:r>
    </w:p>
    <w:tbl>
      <w:tblPr>
        <w:tblStyle w:val="111"/>
        <w:tblW w:w="998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552"/>
        <w:gridCol w:w="3432"/>
      </w:tblGrid>
      <w:tr w14:paraId="690336D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552" w:type="dxa"/>
            <w:tcBorders>
              <w:right w:val="single" w:color="auto" w:sz="4" w:space="0"/>
            </w:tcBorders>
            <w:vAlign w:val="center"/>
          </w:tcPr>
          <w:p w14:paraId="54290BEE">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vertAlign w:val="baseline"/>
                <w:lang w:val="en-US"/>
              </w:rPr>
            </w:pPr>
            <w:r>
              <w:drawing>
                <wp:inline distT="0" distB="0" distL="114300" distR="114300">
                  <wp:extent cx="4019550" cy="800100"/>
                  <wp:effectExtent l="0" t="0" r="3810" b="762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6"/>
                          <a:stretch>
                            <a:fillRect/>
                          </a:stretch>
                        </pic:blipFill>
                        <pic:spPr>
                          <a:xfrm>
                            <a:off x="0" y="0"/>
                            <a:ext cx="4019550" cy="800100"/>
                          </a:xfrm>
                          <a:prstGeom prst="rect">
                            <a:avLst/>
                          </a:prstGeom>
                          <a:noFill/>
                          <a:ln>
                            <a:noFill/>
                          </a:ln>
                        </pic:spPr>
                      </pic:pic>
                    </a:graphicData>
                  </a:graphic>
                </wp:inline>
              </w:drawing>
            </w:r>
          </w:p>
        </w:tc>
        <w:tc>
          <w:tcPr>
            <w:tcW w:w="3432" w:type="dxa"/>
            <w:tcBorders>
              <w:left w:val="single" w:color="auto" w:sz="4" w:space="0"/>
            </w:tcBorders>
            <w:vAlign w:val="center"/>
          </w:tcPr>
          <w:p w14:paraId="4A57482C">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pPr>
          </w:p>
          <w:p w14:paraId="6B46E1E6">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vertAlign w:val="baseline"/>
                <w:lang w:val="en-US"/>
              </w:rPr>
            </w:pPr>
            <w:r>
              <w:drawing>
                <wp:inline distT="0" distB="0" distL="114300" distR="114300">
                  <wp:extent cx="1885950" cy="1295400"/>
                  <wp:effectExtent l="0" t="0" r="3810" b="0"/>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
                          <pic:cNvPicPr>
                            <a:picLocks noChangeAspect="1"/>
                          </pic:cNvPicPr>
                        </pic:nvPicPr>
                        <pic:blipFill>
                          <a:blip r:embed="rId17"/>
                          <a:stretch>
                            <a:fillRect/>
                          </a:stretch>
                        </pic:blipFill>
                        <pic:spPr>
                          <a:xfrm>
                            <a:off x="0" y="0"/>
                            <a:ext cx="1885950" cy="1295400"/>
                          </a:xfrm>
                          <a:prstGeom prst="rect">
                            <a:avLst/>
                          </a:prstGeom>
                          <a:noFill/>
                          <a:ln>
                            <a:noFill/>
                          </a:ln>
                        </pic:spPr>
                      </pic:pic>
                    </a:graphicData>
                  </a:graphic>
                </wp:inline>
              </w:drawing>
            </w:r>
          </w:p>
        </w:tc>
      </w:tr>
    </w:tbl>
    <w:p w14:paraId="46BC385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Hình. Giá trị dự đoán mới</w:t>
      </w:r>
    </w:p>
    <w:p w14:paraId="44F38E5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sz w:val="26"/>
          <w:szCs w:val="26"/>
          <w:lang w:val="en-US"/>
        </w:rPr>
      </w:pPr>
    </w:p>
    <w:p w14:paraId="737A043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sz w:val="26"/>
          <w:szCs w:val="26"/>
          <w:lang w:val="en-US"/>
        </w:rPr>
      </w:pPr>
    </w:p>
    <w:tbl>
      <w:tblPr>
        <w:tblStyle w:val="1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52"/>
        <w:gridCol w:w="4470"/>
      </w:tblGrid>
      <w:tr w14:paraId="1CF5172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52" w:type="dxa"/>
            <w:tcBorders>
              <w:right w:val="single" w:color="auto" w:sz="4" w:space="0"/>
            </w:tcBorders>
            <w:vAlign w:val="center"/>
          </w:tcPr>
          <w:p w14:paraId="4F8CC606">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vertAlign w:val="baseline"/>
                <w:lang w:val="en-US"/>
              </w:rPr>
            </w:pPr>
            <w:r>
              <w:drawing>
                <wp:inline distT="0" distB="0" distL="114300" distR="114300">
                  <wp:extent cx="3258820" cy="697230"/>
                  <wp:effectExtent l="0" t="0" r="2540" b="381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4"/>
                          <pic:cNvPicPr>
                            <a:picLocks noChangeAspect="1"/>
                          </pic:cNvPicPr>
                        </pic:nvPicPr>
                        <pic:blipFill>
                          <a:blip r:embed="rId18"/>
                          <a:stretch>
                            <a:fillRect/>
                          </a:stretch>
                        </pic:blipFill>
                        <pic:spPr>
                          <a:xfrm>
                            <a:off x="0" y="0"/>
                            <a:ext cx="3258820" cy="697230"/>
                          </a:xfrm>
                          <a:prstGeom prst="rect">
                            <a:avLst/>
                          </a:prstGeom>
                          <a:noFill/>
                          <a:ln>
                            <a:noFill/>
                          </a:ln>
                        </pic:spPr>
                      </pic:pic>
                    </a:graphicData>
                  </a:graphic>
                </wp:inline>
              </w:drawing>
            </w:r>
          </w:p>
        </w:tc>
        <w:tc>
          <w:tcPr>
            <w:tcW w:w="4470" w:type="dxa"/>
            <w:tcBorders>
              <w:left w:val="single" w:color="auto" w:sz="4" w:space="0"/>
            </w:tcBorders>
            <w:vAlign w:val="center"/>
          </w:tcPr>
          <w:p w14:paraId="1BE17916">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vertAlign w:val="baseline"/>
                <w:lang w:val="en-US"/>
              </w:rPr>
            </w:pPr>
            <w:r>
              <w:drawing>
                <wp:inline distT="0" distB="0" distL="114300" distR="114300">
                  <wp:extent cx="2791460" cy="200660"/>
                  <wp:effectExtent l="0" t="0" r="12700" b="1270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19"/>
                          <a:stretch>
                            <a:fillRect/>
                          </a:stretch>
                        </pic:blipFill>
                        <pic:spPr>
                          <a:xfrm>
                            <a:off x="0" y="0"/>
                            <a:ext cx="2791460" cy="200660"/>
                          </a:xfrm>
                          <a:prstGeom prst="rect">
                            <a:avLst/>
                          </a:prstGeom>
                          <a:noFill/>
                          <a:ln>
                            <a:noFill/>
                          </a:ln>
                        </pic:spPr>
                      </pic:pic>
                    </a:graphicData>
                  </a:graphic>
                </wp:inline>
              </w:drawing>
            </w:r>
          </w:p>
        </w:tc>
      </w:tr>
    </w:tbl>
    <w:p w14:paraId="26D2077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Hình. Độ mất mát mới</w:t>
      </w:r>
    </w:p>
    <w:p w14:paraId="57CA6FA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p>
    <w:p w14:paraId="2F28EFC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Cần xác định các nhãn dự đoán cuối cùng sau khi huấn luyện:</w:t>
      </w:r>
    </w:p>
    <w:p w14:paraId="5F61E77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sz w:val="26"/>
          <w:szCs w:val="26"/>
          <w:lang w:val="en-US"/>
        </w:rPr>
      </w:pPr>
      <w:r>
        <w:drawing>
          <wp:inline distT="0" distB="0" distL="114300" distR="114300">
            <wp:extent cx="4438650" cy="895350"/>
            <wp:effectExtent l="0" t="0" r="11430" b="381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20"/>
                    <a:stretch>
                      <a:fillRect/>
                    </a:stretch>
                  </pic:blipFill>
                  <pic:spPr>
                    <a:xfrm>
                      <a:off x="0" y="0"/>
                      <a:ext cx="4438650" cy="895350"/>
                    </a:xfrm>
                    <a:prstGeom prst="rect">
                      <a:avLst/>
                    </a:prstGeom>
                    <a:noFill/>
                    <a:ln>
                      <a:noFill/>
                    </a:ln>
                  </pic:spPr>
                </pic:pic>
              </a:graphicData>
            </a:graphic>
          </wp:inline>
        </w:drawing>
      </w:r>
    </w:p>
    <w:p w14:paraId="6D4F663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Hình. Xác định nhãn dự đoán của các mẫu dữ liệu </w:t>
      </w:r>
    </w:p>
    <w:p w14:paraId="5E5CF46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p>
    <w:p w14:paraId="7B840FE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Biểu thức </w:t>
      </w:r>
      <w:r>
        <w:rPr>
          <w:rFonts w:hint="default" w:ascii="Times New Roman" w:hAnsi="Times New Roman" w:cs="Times New Roman"/>
          <w:b w:val="0"/>
          <w:bCs w:val="0"/>
          <w:i/>
          <w:iCs/>
          <w:sz w:val="26"/>
          <w:szCs w:val="26"/>
          <w:lang w:val="en-US"/>
        </w:rPr>
        <w:t>y_hat_new &gt;= 0.5</w:t>
      </w:r>
      <w:r>
        <w:rPr>
          <w:rFonts w:hint="default" w:ascii="Times New Roman" w:hAnsi="Times New Roman" w:cs="Times New Roman"/>
          <w:b w:val="0"/>
          <w:bCs w:val="0"/>
          <w:i w:val="0"/>
          <w:iCs w:val="0"/>
          <w:sz w:val="26"/>
          <w:szCs w:val="26"/>
          <w:lang w:val="en-US"/>
        </w:rPr>
        <w:t xml:space="preserve"> tạo ra một tensor chứa các giá trị boolean, dựa trên việc so sánh mỗi phần tử của </w:t>
      </w:r>
      <w:r>
        <w:rPr>
          <w:rFonts w:hint="default" w:ascii="Times New Roman" w:hAnsi="Times New Roman" w:cs="Times New Roman"/>
          <w:b w:val="0"/>
          <w:bCs w:val="0"/>
          <w:i/>
          <w:iCs/>
          <w:sz w:val="26"/>
          <w:szCs w:val="26"/>
          <w:lang w:val="en-US"/>
        </w:rPr>
        <w:t>y_hat_new</w:t>
      </w:r>
      <w:r>
        <w:rPr>
          <w:rFonts w:hint="default" w:ascii="Times New Roman" w:hAnsi="Times New Roman" w:cs="Times New Roman"/>
          <w:b w:val="0"/>
          <w:bCs w:val="0"/>
          <w:i w:val="0"/>
          <w:iCs w:val="0"/>
          <w:sz w:val="26"/>
          <w:szCs w:val="26"/>
          <w:lang w:val="en-US"/>
        </w:rPr>
        <w:t xml:space="preserve"> với ngưỡng 0.5. Nếu kết quả lớn hơn bằng 0.5, kết quả sẽ là ‘True’, ngược lại là ‘False’.</w:t>
      </w:r>
    </w:p>
    <w:p w14:paraId="74CAB30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 xml:space="preserve">Hàm </w:t>
      </w:r>
      <w:r>
        <w:rPr>
          <w:rFonts w:hint="default" w:ascii="Times New Roman" w:hAnsi="Times New Roman" w:cs="Times New Roman"/>
          <w:b/>
          <w:bCs/>
          <w:i w:val="0"/>
          <w:iCs w:val="0"/>
          <w:sz w:val="26"/>
          <w:szCs w:val="26"/>
          <w:lang w:val="en-US"/>
        </w:rPr>
        <w:t>tf.cast</w:t>
      </w:r>
      <w:r>
        <w:rPr>
          <w:rFonts w:hint="default" w:ascii="Times New Roman" w:hAnsi="Times New Roman" w:cs="Times New Roman"/>
          <w:b w:val="0"/>
          <w:bCs w:val="0"/>
          <w:i w:val="0"/>
          <w:iCs w:val="0"/>
          <w:sz w:val="26"/>
          <w:szCs w:val="26"/>
          <w:lang w:val="en-US"/>
        </w:rPr>
        <w:t xml:space="preserve"> chuyển đổi các giá trị boolean này thành giá trị số thực (‘1.0’ cho ‘True’ và ‘0.0’ cho ‘False’), biểu diễn nhãn dự đoán của mô hình.</w:t>
      </w:r>
    </w:p>
    <w:p w14:paraId="65702BA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 xml:space="preserve">Kết quả sau cùng được gán vào biến </w:t>
      </w:r>
      <w:r>
        <w:rPr>
          <w:rFonts w:hint="default" w:ascii="Times New Roman" w:hAnsi="Times New Roman" w:cs="Times New Roman"/>
          <w:b w:val="0"/>
          <w:bCs w:val="0"/>
          <w:i/>
          <w:iCs/>
          <w:sz w:val="26"/>
          <w:szCs w:val="26"/>
          <w:lang w:val="en-US"/>
        </w:rPr>
        <w:t>predictions</w:t>
      </w:r>
      <w:r>
        <w:rPr>
          <w:rFonts w:hint="default" w:ascii="Times New Roman" w:hAnsi="Times New Roman" w:cs="Times New Roman"/>
          <w:b w:val="0"/>
          <w:bCs w:val="0"/>
          <w:i w:val="0"/>
          <w:iCs w:val="0"/>
          <w:sz w:val="26"/>
          <w:szCs w:val="26"/>
          <w:lang w:val="en-US"/>
        </w:rPr>
        <w:t>.</w:t>
      </w:r>
    </w:p>
    <w:p w14:paraId="7641BDB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p>
    <w:p w14:paraId="6BF6D3C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drawing>
          <wp:inline distT="0" distB="0" distL="114300" distR="114300">
            <wp:extent cx="1028700" cy="1190625"/>
            <wp:effectExtent l="0" t="0" r="7620" b="13335"/>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21"/>
                    <a:stretch>
                      <a:fillRect/>
                    </a:stretch>
                  </pic:blipFill>
                  <pic:spPr>
                    <a:xfrm>
                      <a:off x="0" y="0"/>
                      <a:ext cx="1028700" cy="1190625"/>
                    </a:xfrm>
                    <a:prstGeom prst="rect">
                      <a:avLst/>
                    </a:prstGeom>
                    <a:noFill/>
                    <a:ln>
                      <a:noFill/>
                    </a:ln>
                  </pic:spPr>
                </pic:pic>
              </a:graphicData>
            </a:graphic>
          </wp:inline>
        </w:drawing>
      </w:r>
    </w:p>
    <w:p w14:paraId="42F028E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Hình. Kết quả nhãn dự đoán</w:t>
      </w:r>
    </w:p>
    <w:p w14:paraId="18292668">
      <w:pPr>
        <w:keepNext w:val="0"/>
        <w:keepLines w:val="0"/>
        <w:pageBreakBefore w:val="0"/>
        <w:widowControl/>
        <w:numPr>
          <w:ilvl w:val="0"/>
          <w:numId w:val="11"/>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Làm lại bài 1 với hàm lỗi binary_crossentropy:</w:t>
      </w:r>
    </w:p>
    <w:p w14:paraId="46F82DF2">
      <w:pPr>
        <w:keepNext w:val="0"/>
        <w:keepLines w:val="0"/>
        <w:pageBreakBefore w:val="0"/>
        <w:widowControl/>
        <w:numPr>
          <w:ilvl w:val="1"/>
          <w:numId w:val="11"/>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Hàm mất mát:</w:t>
      </w:r>
    </w:p>
    <w:p w14:paraId="61195CF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bCs/>
          <w:sz w:val="26"/>
          <w:szCs w:val="26"/>
          <w:lang w:val="en-US"/>
        </w:rPr>
      </w:pPr>
      <m:oMathPara>
        <m:oMath>
          <m:r>
            <m:rPr/>
            <w:rPr>
              <w:rFonts w:hint="default" w:ascii="Cambria Math" w:hAnsi="Cambria Math" w:cs="Times New Roman"/>
              <w:sz w:val="26"/>
              <w:szCs w:val="26"/>
              <w:lang w:val="en-US" w:eastAsia="zh-CN" w:bidi="ar-SA"/>
            </w:rPr>
            <m:t>L = −</m:t>
          </m:r>
          <m:f>
            <m:fPr>
              <m:ctrlPr>
                <w:rPr>
                  <w:rFonts w:hint="default" w:ascii="Cambria Math" w:hAnsi="Cambria Math" w:cs="Times New Roman"/>
                  <w:b w:val="0"/>
                  <w:bCs w:val="0"/>
                  <w:i/>
                  <w:iCs/>
                  <w:sz w:val="26"/>
                  <w:szCs w:val="26"/>
                  <w:lang w:val="en-US" w:eastAsia="zh-CN" w:bidi="ar-SA"/>
                </w:rPr>
              </m:ctrlPr>
            </m:fPr>
            <m:num>
              <m:r>
                <m:rPr/>
                <w:rPr>
                  <w:rFonts w:hint="default" w:ascii="Cambria Math" w:hAnsi="Cambria Math" w:cs="Times New Roman"/>
                  <w:sz w:val="26"/>
                  <w:szCs w:val="26"/>
                  <w:lang w:val="en-US" w:eastAsia="zh-CN" w:bidi="ar-SA"/>
                </w:rPr>
                <m:t>1</m:t>
              </m:r>
              <m:ctrlPr>
                <w:rPr>
                  <w:rFonts w:hint="default" w:ascii="Cambria Math" w:hAnsi="Cambria Math" w:cs="Times New Roman"/>
                  <w:b w:val="0"/>
                  <w:bCs w:val="0"/>
                  <w:i/>
                  <w:iCs/>
                  <w:sz w:val="26"/>
                  <w:szCs w:val="26"/>
                  <w:lang w:val="en-US" w:eastAsia="zh-CN" w:bidi="ar-SA"/>
                </w:rPr>
              </m:ctrlPr>
            </m:num>
            <m:den>
              <m:r>
                <m:rPr/>
                <w:rPr>
                  <w:rFonts w:hint="default" w:ascii="Cambria Math" w:hAnsi="Cambria Math" w:cs="Times New Roman"/>
                  <w:sz w:val="26"/>
                  <w:szCs w:val="26"/>
                  <w:lang w:val="en-US" w:eastAsia="zh-CN" w:bidi="ar-SA"/>
                </w:rPr>
                <m:t>m</m:t>
              </m:r>
              <m:ctrlPr>
                <w:rPr>
                  <w:rFonts w:hint="default" w:ascii="Cambria Math" w:hAnsi="Cambria Math" w:cs="Times New Roman"/>
                  <w:b w:val="0"/>
                  <w:bCs w:val="0"/>
                  <w:i/>
                  <w:iCs/>
                  <w:sz w:val="26"/>
                  <w:szCs w:val="26"/>
                  <w:lang w:val="en-US" w:eastAsia="zh-CN" w:bidi="ar-SA"/>
                </w:rPr>
              </m:ctrlPr>
            </m:den>
          </m:f>
          <m:nary>
            <m:naryPr>
              <m:chr m:val="∑"/>
              <m:limLoc m:val="undOvr"/>
              <m:ctrlPr>
                <w:rPr>
                  <w:rFonts w:hint="default" w:ascii="Cambria Math" w:hAnsi="Cambria Math" w:cs="Times New Roman"/>
                  <w:b w:val="0"/>
                  <w:bCs w:val="0"/>
                  <w:i/>
                  <w:iCs/>
                  <w:sz w:val="26"/>
                  <w:szCs w:val="26"/>
                  <w:lang w:val="en-US" w:eastAsia="zh-CN" w:bidi="ar-SA"/>
                </w:rPr>
              </m:ctrlPr>
            </m:naryPr>
            <m:sub>
              <m:r>
                <m:rPr/>
                <w:rPr>
                  <w:rFonts w:hint="default" w:ascii="Cambria Math" w:hAnsi="Cambria Math" w:cs="Times New Roman"/>
                  <w:sz w:val="26"/>
                  <w:szCs w:val="26"/>
                  <w:lang w:val="en-US" w:eastAsia="zh-CN" w:bidi="ar-SA"/>
                </w:rPr>
                <m:t>i = 1</m:t>
              </m:r>
              <m:ctrlPr>
                <w:rPr>
                  <w:rFonts w:hint="default" w:ascii="Cambria Math" w:hAnsi="Cambria Math" w:cs="Times New Roman"/>
                  <w:b w:val="0"/>
                  <w:bCs w:val="0"/>
                  <w:i/>
                  <w:iCs/>
                  <w:sz w:val="26"/>
                  <w:szCs w:val="26"/>
                  <w:lang w:val="en-US" w:eastAsia="zh-CN" w:bidi="ar-SA"/>
                </w:rPr>
              </m:ctrlPr>
            </m:sub>
            <m:sup>
              <m:r>
                <m:rPr/>
                <w:rPr>
                  <w:rFonts w:hint="default" w:ascii="Cambria Math" w:hAnsi="Cambria Math" w:cs="Times New Roman"/>
                  <w:sz w:val="26"/>
                  <w:szCs w:val="26"/>
                  <w:lang w:val="en-US" w:eastAsia="zh-CN" w:bidi="ar-SA"/>
                </w:rPr>
                <m:t>m</m:t>
              </m:r>
              <m:ctrlPr>
                <w:rPr>
                  <w:rFonts w:hint="default" w:ascii="Cambria Math" w:hAnsi="Cambria Math" w:cs="Times New Roman"/>
                  <w:b w:val="0"/>
                  <w:bCs w:val="0"/>
                  <w:i/>
                  <w:iCs/>
                  <w:sz w:val="26"/>
                  <w:szCs w:val="26"/>
                  <w:lang w:val="en-US" w:eastAsia="zh-CN" w:bidi="ar-SA"/>
                </w:rPr>
              </m:ctrlPr>
            </m:sup>
            <m:e>
              <m:r>
                <m:rPr/>
                <w:rPr>
                  <w:rFonts w:hint="default" w:ascii="Cambria Math" w:hAnsi="Cambria Math" w:cs="Times New Roman"/>
                  <w:sz w:val="26"/>
                  <w:szCs w:val="26"/>
                  <w:lang w:val="en-US" w:eastAsia="zh-CN" w:bidi="ar-SA"/>
                </w:rPr>
                <m:t>(</m:t>
              </m:r>
              <m:sSup>
                <m:sSupPr>
                  <m:ctrlPr>
                    <w:rPr>
                      <w:rFonts w:hint="default" w:ascii="Cambria Math" w:hAnsi="Cambria Math" w:cs="Times New Roman"/>
                      <w:b w:val="0"/>
                      <w:bCs w:val="0"/>
                      <w:i/>
                      <w:iCs/>
                      <w:sz w:val="26"/>
                      <w:szCs w:val="26"/>
                      <w:lang w:val="en-US" w:eastAsia="zh-CN" w:bidi="ar-SA"/>
                    </w:rPr>
                  </m:ctrlPr>
                </m:sSupPr>
                <m:e>
                  <m:r>
                    <m:rPr/>
                    <w:rPr>
                      <w:rFonts w:hint="default" w:ascii="Cambria Math" w:hAnsi="Cambria Math" w:cs="Times New Roman"/>
                      <w:sz w:val="26"/>
                      <w:szCs w:val="26"/>
                      <w:lang w:val="en-US" w:eastAsia="zh-CN" w:bidi="ar-SA"/>
                    </w:rPr>
                    <m:t>y</m:t>
                  </m:r>
                  <m:ctrlPr>
                    <w:rPr>
                      <w:rFonts w:hint="default" w:ascii="Cambria Math" w:hAnsi="Cambria Math" w:cs="Times New Roman"/>
                      <w:b w:val="0"/>
                      <w:bCs w:val="0"/>
                      <w:i/>
                      <w:iCs/>
                      <w:sz w:val="26"/>
                      <w:szCs w:val="26"/>
                      <w:lang w:val="en-US" w:eastAsia="zh-CN" w:bidi="ar-SA"/>
                    </w:rPr>
                  </m:ctrlPr>
                </m:e>
                <m:sup>
                  <m:r>
                    <m:rPr/>
                    <w:rPr>
                      <w:rFonts w:hint="default" w:ascii="Cambria Math" w:hAnsi="Cambria Math" w:cs="Times New Roman"/>
                      <w:sz w:val="26"/>
                      <w:szCs w:val="26"/>
                      <w:lang w:val="en-US" w:eastAsia="zh-CN" w:bidi="ar-SA"/>
                    </w:rPr>
                    <m:t>i</m:t>
                  </m:r>
                  <m:ctrlPr>
                    <w:rPr>
                      <w:rFonts w:hint="default" w:ascii="Cambria Math" w:hAnsi="Cambria Math" w:cs="Times New Roman"/>
                      <w:b w:val="0"/>
                      <w:bCs w:val="0"/>
                      <w:i/>
                      <w:iCs/>
                      <w:sz w:val="26"/>
                      <w:szCs w:val="26"/>
                      <w:lang w:val="en-US" w:eastAsia="zh-CN" w:bidi="ar-SA"/>
                    </w:rPr>
                  </m:ctrlPr>
                </m:sup>
              </m:sSup>
              <m:func>
                <m:funcPr>
                  <m:ctrlPr>
                    <w:rPr>
                      <w:rFonts w:hint="default" w:ascii="Cambria Math" w:hAnsi="Cambria Math" w:cs="Times New Roman"/>
                      <w:b w:val="0"/>
                      <w:bCs w:val="0"/>
                      <w:iCs/>
                      <w:sz w:val="26"/>
                      <w:szCs w:val="26"/>
                      <w:lang w:val="en-US" w:eastAsia="zh-CN" w:bidi="ar-SA"/>
                    </w:rPr>
                  </m:ctrlPr>
                </m:funcPr>
                <m:fName>
                  <m:r>
                    <m:rPr>
                      <m:sty m:val="p"/>
                    </m:rPr>
                    <w:rPr>
                      <w:rFonts w:ascii="Cambria Math" w:hAnsi="Cambria Math" w:cs="Times New Roman"/>
                      <w:sz w:val="26"/>
                      <w:szCs w:val="26"/>
                      <w:lang w:val="en-US" w:bidi="ar-SA"/>
                    </w:rPr>
                    <m:t>log</m:t>
                  </m:r>
                  <m:ctrlPr>
                    <w:rPr>
                      <w:rFonts w:hint="default" w:ascii="Cambria Math" w:hAnsi="Cambria Math" w:cs="Times New Roman"/>
                      <w:b w:val="0"/>
                      <w:bCs w:val="0"/>
                      <w:i/>
                      <w:iCs/>
                      <w:sz w:val="26"/>
                      <w:szCs w:val="26"/>
                      <w:lang w:val="en-US" w:eastAsia="zh-CN" w:bidi="ar-SA"/>
                    </w:rPr>
                  </m:ctrlPr>
                </m:fName>
                <m:e>
                  <m:r>
                    <m:rPr/>
                    <w:rPr>
                      <w:rFonts w:hint="default" w:ascii="Cambria Math" w:hAnsi="Cambria Math" w:cs="Times New Roman"/>
                      <w:sz w:val="26"/>
                      <w:szCs w:val="26"/>
                      <w:lang w:val="en-US" w:eastAsia="zh-CN" w:bidi="ar-SA"/>
                    </w:rPr>
                    <m:t>(</m:t>
                  </m:r>
                  <m:sSup>
                    <m:sSupPr>
                      <m:ctrlPr>
                        <w:rPr>
                          <w:rFonts w:hint="default" w:ascii="Cambria Math" w:hAnsi="Cambria Math" w:cs="Times New Roman"/>
                          <w:i/>
                          <w:sz w:val="26"/>
                          <w:szCs w:val="26"/>
                          <w:lang w:val="en-US" w:eastAsia="zh-CN" w:bidi="ar-SA"/>
                        </w:rPr>
                      </m:ctrlPr>
                    </m:sSupPr>
                    <m:e>
                      <m:acc>
                        <m:accPr>
                          <m:ctrlPr>
                            <w:rPr>
                              <w:rFonts w:hint="default" w:ascii="Cambria Math" w:hAnsi="Cambria Math" w:cs="Times New Roman"/>
                              <w:i/>
                              <w:sz w:val="26"/>
                              <w:szCs w:val="26"/>
                              <w:lang w:val="en-US" w:eastAsia="zh-CN" w:bidi="ar-SA"/>
                            </w:rPr>
                          </m:ctrlPr>
                        </m:accPr>
                        <m:e>
                          <m:r>
                            <m:rPr/>
                            <w:rPr>
                              <w:rFonts w:hint="default" w:ascii="Cambria Math" w:hAnsi="Cambria Math" w:cs="Times New Roman"/>
                              <w:sz w:val="26"/>
                              <w:szCs w:val="26"/>
                              <w:lang w:val="en-US" w:eastAsia="zh-CN" w:bidi="ar-SA"/>
                            </w:rPr>
                            <m:t>y</m:t>
                          </m:r>
                          <m:ctrlPr>
                            <w:rPr>
                              <w:rFonts w:hint="default" w:ascii="Cambria Math" w:hAnsi="Cambria Math" w:cs="Times New Roman"/>
                              <w:i/>
                              <w:sz w:val="26"/>
                              <w:szCs w:val="26"/>
                              <w:lang w:val="en-US" w:eastAsia="zh-CN" w:bidi="ar-SA"/>
                            </w:rPr>
                          </m:ctrlPr>
                        </m:e>
                      </m:acc>
                      <m:ctrlPr>
                        <w:rPr>
                          <w:rFonts w:hint="default" w:ascii="Cambria Math" w:hAnsi="Cambria Math" w:cs="Times New Roman"/>
                          <w:i/>
                          <w:sz w:val="26"/>
                          <w:szCs w:val="26"/>
                          <w:lang w:val="en-US" w:eastAsia="zh-CN" w:bidi="ar-SA"/>
                        </w:rPr>
                      </m:ctrlPr>
                    </m:e>
                    <m:sup>
                      <m:r>
                        <m:rPr/>
                        <w:rPr>
                          <w:rFonts w:hint="default" w:ascii="Cambria Math" w:hAnsi="Cambria Math" w:cs="Times New Roman"/>
                          <w:sz w:val="26"/>
                          <w:szCs w:val="26"/>
                          <w:lang w:val="en-US" w:eastAsia="zh-CN" w:bidi="ar-SA"/>
                        </w:rPr>
                        <m:t xml:space="preserve"> i</m:t>
                      </m:r>
                      <m:ctrlPr>
                        <w:rPr>
                          <w:rFonts w:hint="default" w:ascii="Cambria Math" w:hAnsi="Cambria Math" w:cs="Times New Roman"/>
                          <w:i/>
                          <w:sz w:val="26"/>
                          <w:szCs w:val="26"/>
                          <w:lang w:val="en-US" w:eastAsia="zh-CN" w:bidi="ar-SA"/>
                        </w:rPr>
                      </m:ctrlPr>
                    </m:sup>
                  </m:sSup>
                  <m:r>
                    <m:rPr/>
                    <w:rPr>
                      <w:rFonts w:hint="default" w:ascii="Cambria Math" w:hAnsi="Cambria Math" w:cs="Times New Roman"/>
                      <w:sz w:val="26"/>
                      <w:szCs w:val="26"/>
                      <w:lang w:val="en-US" w:eastAsia="zh-CN" w:bidi="ar-SA"/>
                    </w:rPr>
                    <m:t>) + (1−</m:t>
                  </m:r>
                  <m:sSup>
                    <m:sSupPr>
                      <m:ctrlPr>
                        <w:rPr>
                          <w:rFonts w:hint="default" w:ascii="Cambria Math" w:hAnsi="Cambria Math" w:cs="Times New Roman"/>
                          <w:i/>
                          <w:sz w:val="26"/>
                          <w:szCs w:val="26"/>
                          <w:lang w:val="en-US" w:eastAsia="zh-CN" w:bidi="ar-SA"/>
                        </w:rPr>
                      </m:ctrlPr>
                    </m:sSupPr>
                    <m:e>
                      <m:r>
                        <m:rPr/>
                        <w:rPr>
                          <w:rFonts w:hint="default" w:ascii="Cambria Math" w:hAnsi="Cambria Math" w:cs="Times New Roman"/>
                          <w:sz w:val="26"/>
                          <w:szCs w:val="26"/>
                          <w:lang w:val="en-US" w:eastAsia="zh-CN" w:bidi="ar-SA"/>
                        </w:rPr>
                        <m:t>y</m:t>
                      </m:r>
                      <m:ctrlPr>
                        <w:rPr>
                          <w:rFonts w:hint="default" w:ascii="Cambria Math" w:hAnsi="Cambria Math" w:cs="Times New Roman"/>
                          <w:i/>
                          <w:sz w:val="26"/>
                          <w:szCs w:val="26"/>
                          <w:lang w:val="en-US" w:eastAsia="zh-CN" w:bidi="ar-SA"/>
                        </w:rPr>
                      </m:ctrlPr>
                    </m:e>
                    <m:sup>
                      <m:r>
                        <m:rPr/>
                        <w:rPr>
                          <w:rFonts w:hint="default" w:ascii="Cambria Math" w:hAnsi="Cambria Math" w:cs="Times New Roman"/>
                          <w:sz w:val="26"/>
                          <w:szCs w:val="26"/>
                          <w:lang w:val="en-US" w:eastAsia="zh-CN" w:bidi="ar-SA"/>
                        </w:rPr>
                        <m:t>i</m:t>
                      </m:r>
                      <m:ctrlPr>
                        <w:rPr>
                          <w:rFonts w:hint="default" w:ascii="Cambria Math" w:hAnsi="Cambria Math" w:cs="Times New Roman"/>
                          <w:i/>
                          <w:sz w:val="26"/>
                          <w:szCs w:val="26"/>
                          <w:lang w:val="en-US" w:eastAsia="zh-CN" w:bidi="ar-SA"/>
                        </w:rPr>
                      </m:ctrlPr>
                    </m:sup>
                  </m:sSup>
                  <m:r>
                    <m:rPr/>
                    <w:rPr>
                      <w:rFonts w:hint="default" w:ascii="Cambria Math" w:hAnsi="Cambria Math" w:cs="Times New Roman"/>
                      <w:sz w:val="26"/>
                      <w:szCs w:val="26"/>
                      <w:lang w:val="en-US" w:eastAsia="zh-CN" w:bidi="ar-SA"/>
                    </w:rPr>
                    <m:t>)</m:t>
                  </m:r>
                  <m:func>
                    <m:funcPr>
                      <m:ctrlPr>
                        <w:rPr>
                          <w:rFonts w:hint="default" w:ascii="Cambria Math" w:hAnsi="Cambria Math" w:cs="Times New Roman"/>
                          <w:sz w:val="26"/>
                          <w:szCs w:val="26"/>
                          <w:lang w:val="en-US" w:eastAsia="zh-CN" w:bidi="ar-SA"/>
                        </w:rPr>
                      </m:ctrlPr>
                    </m:funcPr>
                    <m:fName>
                      <m:r>
                        <m:rPr>
                          <m:sty m:val="p"/>
                        </m:rPr>
                        <w:rPr>
                          <w:rFonts w:ascii="Cambria Math" w:hAnsi="Cambria Math" w:cs="Times New Roman"/>
                          <w:sz w:val="26"/>
                          <w:szCs w:val="26"/>
                          <w:lang w:val="en-US" w:bidi="ar-SA"/>
                        </w:rPr>
                        <m:t>log</m:t>
                      </m:r>
                      <m:ctrlPr>
                        <w:rPr>
                          <w:rFonts w:hint="default" w:ascii="Cambria Math" w:hAnsi="Cambria Math" w:cs="Times New Roman"/>
                          <w:i/>
                          <w:sz w:val="26"/>
                          <w:szCs w:val="26"/>
                          <w:lang w:val="en-US" w:eastAsia="zh-CN" w:bidi="ar-SA"/>
                        </w:rPr>
                      </m:ctrlPr>
                    </m:fName>
                    <m:e>
                      <m:r>
                        <m:rPr/>
                        <w:rPr>
                          <w:rFonts w:hint="default" w:ascii="Cambria Math" w:hAnsi="Cambria Math" w:cs="Times New Roman"/>
                          <w:sz w:val="26"/>
                          <w:szCs w:val="26"/>
                          <w:lang w:val="en-US" w:eastAsia="zh-CN" w:bidi="ar-SA"/>
                        </w:rPr>
                        <m:t>(1−</m:t>
                      </m:r>
                      <m:sSup>
                        <m:sSupPr>
                          <m:ctrlPr>
                            <w:rPr>
                              <w:rFonts w:hint="default" w:ascii="Cambria Math" w:hAnsi="Cambria Math" w:cs="Times New Roman"/>
                              <w:i/>
                              <w:sz w:val="26"/>
                              <w:szCs w:val="26"/>
                              <w:lang w:val="en-US" w:eastAsia="zh-CN" w:bidi="ar-SA"/>
                            </w:rPr>
                          </m:ctrlPr>
                        </m:sSupPr>
                        <m:e>
                          <m:acc>
                            <m:accPr>
                              <m:ctrlPr>
                                <w:rPr>
                                  <w:rFonts w:hint="default" w:ascii="Cambria Math" w:hAnsi="Cambria Math" w:cs="Times New Roman"/>
                                  <w:i/>
                                  <w:sz w:val="26"/>
                                  <w:szCs w:val="26"/>
                                  <w:lang w:val="en-US" w:eastAsia="zh-CN" w:bidi="ar-SA"/>
                                </w:rPr>
                              </m:ctrlPr>
                            </m:accPr>
                            <m:e>
                              <m:r>
                                <m:rPr/>
                                <w:rPr>
                                  <w:rFonts w:hint="default" w:ascii="Cambria Math" w:hAnsi="Cambria Math" w:cs="Times New Roman"/>
                                  <w:sz w:val="26"/>
                                  <w:szCs w:val="26"/>
                                  <w:lang w:val="en-US" w:eastAsia="zh-CN" w:bidi="ar-SA"/>
                                </w:rPr>
                                <m:t>y</m:t>
                              </m:r>
                              <m:ctrlPr>
                                <w:rPr>
                                  <w:rFonts w:hint="default" w:ascii="Cambria Math" w:hAnsi="Cambria Math" w:cs="Times New Roman"/>
                                  <w:i/>
                                  <w:sz w:val="26"/>
                                  <w:szCs w:val="26"/>
                                  <w:lang w:val="en-US" w:eastAsia="zh-CN" w:bidi="ar-SA"/>
                                </w:rPr>
                              </m:ctrlPr>
                            </m:e>
                          </m:acc>
                          <m:r>
                            <m:rPr/>
                            <w:rPr>
                              <w:rFonts w:hint="default" w:ascii="Cambria Math" w:hAnsi="Cambria Math" w:cs="Times New Roman"/>
                              <w:sz w:val="26"/>
                              <w:szCs w:val="26"/>
                              <w:lang w:val="en-US" w:eastAsia="zh-CN" w:bidi="ar-SA"/>
                            </w:rPr>
                            <m:t xml:space="preserve"> </m:t>
                          </m:r>
                          <m:ctrlPr>
                            <w:rPr>
                              <w:rFonts w:hint="default" w:ascii="Cambria Math" w:hAnsi="Cambria Math" w:cs="Times New Roman"/>
                              <w:i/>
                              <w:sz w:val="26"/>
                              <w:szCs w:val="26"/>
                              <w:lang w:val="en-US" w:eastAsia="zh-CN" w:bidi="ar-SA"/>
                            </w:rPr>
                          </m:ctrlPr>
                        </m:e>
                        <m:sup>
                          <m:r>
                            <m:rPr/>
                            <w:rPr>
                              <w:rFonts w:hint="default" w:ascii="Cambria Math" w:hAnsi="Cambria Math" w:cs="Times New Roman"/>
                              <w:sz w:val="26"/>
                              <w:szCs w:val="26"/>
                              <w:lang w:val="en-US" w:eastAsia="zh-CN" w:bidi="ar-SA"/>
                            </w:rPr>
                            <m:t>i</m:t>
                          </m:r>
                          <m:ctrlPr>
                            <w:rPr>
                              <w:rFonts w:hint="default" w:ascii="Cambria Math" w:hAnsi="Cambria Math" w:cs="Times New Roman"/>
                              <w:i/>
                              <w:sz w:val="26"/>
                              <w:szCs w:val="26"/>
                              <w:lang w:val="en-US" w:eastAsia="zh-CN" w:bidi="ar-SA"/>
                            </w:rPr>
                          </m:ctrlPr>
                        </m:sup>
                      </m:sSup>
                      <m:ctrlPr>
                        <w:rPr>
                          <w:rFonts w:hint="default" w:ascii="Cambria Math" w:hAnsi="Cambria Math" w:cs="Times New Roman"/>
                          <w:i/>
                          <w:sz w:val="26"/>
                          <w:szCs w:val="26"/>
                          <w:lang w:val="en-US" w:eastAsia="zh-CN" w:bidi="ar-SA"/>
                        </w:rPr>
                      </m:ctrlPr>
                    </m:e>
                  </m:func>
                  <m:ctrlPr>
                    <w:rPr>
                      <w:rFonts w:hint="default" w:ascii="Cambria Math" w:hAnsi="Cambria Math" w:cs="Times New Roman"/>
                      <w:b w:val="0"/>
                      <w:bCs w:val="0"/>
                      <w:i/>
                      <w:iCs/>
                      <w:sz w:val="26"/>
                      <w:szCs w:val="26"/>
                      <w:lang w:val="en-US" w:eastAsia="zh-CN" w:bidi="ar-SA"/>
                    </w:rPr>
                  </m:ctrlPr>
                </m:e>
              </m:func>
              <m:r>
                <m:rPr/>
                <w:rPr>
                  <w:rFonts w:hint="default" w:ascii="Cambria Math" w:hAnsi="Cambria Math" w:cs="Times New Roman"/>
                  <w:sz w:val="26"/>
                  <w:szCs w:val="26"/>
                  <w:lang w:val="en-US" w:eastAsia="zh-CN" w:bidi="ar-SA"/>
                </w:rPr>
                <m:t>)</m:t>
              </m:r>
              <m:ctrlPr>
                <w:rPr>
                  <w:rFonts w:hint="default" w:ascii="Cambria Math" w:hAnsi="Cambria Math" w:cs="Times New Roman"/>
                  <w:b w:val="0"/>
                  <w:bCs w:val="0"/>
                  <w:i/>
                  <w:iCs/>
                  <w:sz w:val="26"/>
                  <w:szCs w:val="26"/>
                  <w:lang w:val="en-US" w:eastAsia="zh-CN" w:bidi="ar-SA"/>
                </w:rPr>
              </m:ctrlPr>
            </m:e>
          </m:nary>
        </m:oMath>
      </m:oMathPara>
    </w:p>
    <w:p w14:paraId="24AB545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Hình. Hàm mất mát binary_crossentropy</w:t>
      </w:r>
    </w:p>
    <w:p w14:paraId="4F8E703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cs="Times New Roman"/>
          <w:b w:val="0"/>
          <w:bCs w:val="0"/>
          <w:sz w:val="26"/>
          <w:szCs w:val="26"/>
          <w:lang w:val="en-US"/>
        </w:rPr>
      </w:pPr>
    </w:p>
    <w:p w14:paraId="3506AAA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Binary_crossentropy: Là hàm mất mát phổ biển được sử dụng trong các bài toán nhị phân, nơi đầu ra của mô hình chỉ có thể là một trong hai giá trị.</w:t>
      </w:r>
    </w:p>
    <w:p w14:paraId="38C8726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drawing>
          <wp:inline distT="0" distB="0" distL="114300" distR="114300">
            <wp:extent cx="6108700" cy="1200150"/>
            <wp:effectExtent l="0" t="0" r="2540" b="381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22"/>
                    <a:stretch>
                      <a:fillRect/>
                    </a:stretch>
                  </pic:blipFill>
                  <pic:spPr>
                    <a:xfrm>
                      <a:off x="0" y="0"/>
                      <a:ext cx="6108700" cy="1200150"/>
                    </a:xfrm>
                    <a:prstGeom prst="rect">
                      <a:avLst/>
                    </a:prstGeom>
                    <a:noFill/>
                    <a:ln>
                      <a:noFill/>
                    </a:ln>
                  </pic:spPr>
                </pic:pic>
              </a:graphicData>
            </a:graphic>
          </wp:inline>
        </w:drawing>
      </w:r>
    </w:p>
    <w:p w14:paraId="244BFEF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Hình. Hàm binary_crossentropy biểu diễn bằng tensorflow</w:t>
      </w:r>
    </w:p>
    <w:p w14:paraId="7E5A0C0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bCs/>
          <w:sz w:val="26"/>
          <w:szCs w:val="26"/>
          <w:lang w:val="en-US"/>
        </w:rPr>
        <w:t>tf.reduce_mean</w:t>
      </w:r>
      <w:r>
        <w:rPr>
          <w:rFonts w:hint="default" w:ascii="Times New Roman" w:hAnsi="Times New Roman" w:cs="Times New Roman"/>
          <w:b w:val="0"/>
          <w:bCs w:val="0"/>
          <w:sz w:val="26"/>
          <w:szCs w:val="26"/>
          <w:lang w:val="en-US"/>
        </w:rPr>
        <w:t>: Là một hàm trong Tensorflow để tính trung bình của các phần tử trong một tensor. Nó cho phép tính trung bình trên toàn bộ tensor hoặc trên một trục cụ thể, giúp giảm chiều của tensor bằng cách tổng hợp các giá trị.</w:t>
      </w:r>
    </w:p>
    <w:p w14:paraId="35297AC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bCs/>
          <w:sz w:val="26"/>
          <w:szCs w:val="26"/>
          <w:lang w:val="en-US"/>
        </w:rPr>
        <w:t>tf.clip_by_value:</w:t>
      </w:r>
      <w:r>
        <w:rPr>
          <w:rFonts w:hint="default" w:ascii="Times New Roman" w:hAnsi="Times New Roman" w:cs="Times New Roman"/>
          <w:b w:val="0"/>
          <w:bCs w:val="0"/>
          <w:sz w:val="26"/>
          <w:szCs w:val="26"/>
          <w:lang w:val="en-US"/>
        </w:rPr>
        <w:t xml:space="preserve"> Hàm này sẽ giới hạn giá trị trong một khoảng giá trị cụ thể, giúp cho các giá trị đầu vào cho hàm mất mát luôn nằm trong khoảng an toàn. Đối với bài này, </w:t>
      </w:r>
      <w:r>
        <w:rPr>
          <w:rFonts w:hint="default" w:ascii="Times New Roman" w:hAnsi="Times New Roman" w:cs="Times New Roman"/>
          <w:b w:val="0"/>
          <w:bCs w:val="0"/>
          <w:i/>
          <w:iCs/>
          <w:sz w:val="26"/>
          <w:szCs w:val="26"/>
          <w:lang w:val="en-US"/>
        </w:rPr>
        <w:t xml:space="preserve">y_hat </w:t>
      </w:r>
      <w:r>
        <w:rPr>
          <w:rFonts w:hint="default" w:ascii="Times New Roman" w:hAnsi="Times New Roman" w:cs="Times New Roman"/>
          <w:b w:val="0"/>
          <w:bCs w:val="0"/>
          <w:i w:val="0"/>
          <w:iCs w:val="0"/>
          <w:sz w:val="26"/>
          <w:szCs w:val="26"/>
          <w:lang w:val="en-US"/>
        </w:rPr>
        <w:t xml:space="preserve">được giới hạn trong khoảng (1e-7, 1 - 1e-7) là do: Nếu </w:t>
      </w:r>
      <w:r>
        <w:rPr>
          <w:rFonts w:hint="default" w:ascii="Times New Roman" w:hAnsi="Times New Roman" w:cs="Times New Roman"/>
          <w:b w:val="0"/>
          <w:bCs w:val="0"/>
          <w:i/>
          <w:iCs/>
          <w:sz w:val="26"/>
          <w:szCs w:val="26"/>
          <w:lang w:val="en-US"/>
        </w:rPr>
        <w:t>y_hat</w:t>
      </w:r>
      <w:r>
        <w:rPr>
          <w:rFonts w:hint="default" w:ascii="Times New Roman" w:hAnsi="Times New Roman" w:cs="Times New Roman"/>
          <w:b w:val="0"/>
          <w:bCs w:val="0"/>
          <w:i w:val="0"/>
          <w:iCs w:val="0"/>
          <w:sz w:val="26"/>
          <w:szCs w:val="26"/>
          <w:lang w:val="en-US"/>
        </w:rPr>
        <w:t xml:space="preserve"> bằng 0, log(0) sẽ không xác định và gây ra lỗi. Tương tự, nếu </w:t>
      </w:r>
      <w:r>
        <w:rPr>
          <w:rFonts w:hint="default" w:ascii="Times New Roman" w:hAnsi="Times New Roman" w:cs="Times New Roman"/>
          <w:b w:val="0"/>
          <w:bCs w:val="0"/>
          <w:i/>
          <w:iCs/>
          <w:sz w:val="26"/>
          <w:szCs w:val="26"/>
          <w:lang w:val="en-US"/>
        </w:rPr>
        <w:t>y_hat</w:t>
      </w:r>
      <w:r>
        <w:rPr>
          <w:rFonts w:hint="default" w:ascii="Times New Roman" w:hAnsi="Times New Roman" w:cs="Times New Roman"/>
          <w:b w:val="0"/>
          <w:bCs w:val="0"/>
          <w:i w:val="0"/>
          <w:iCs w:val="0"/>
          <w:sz w:val="26"/>
          <w:szCs w:val="26"/>
          <w:lang w:val="en-US"/>
        </w:rPr>
        <w:t xml:space="preserve"> bằng 1, log(1 - y_hat) = log(0) cũng gây ra lỗi.</w:t>
      </w:r>
    </w:p>
    <w:p w14:paraId="6D80993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bCs/>
          <w:sz w:val="26"/>
          <w:szCs w:val="26"/>
          <w:lang w:val="en-US"/>
        </w:rPr>
        <w:t>tf.math.log</w:t>
      </w:r>
      <w:r>
        <w:rPr>
          <w:rFonts w:hint="default" w:ascii="Times New Roman" w:hAnsi="Times New Roman" w:cs="Times New Roman"/>
          <w:b w:val="0"/>
          <w:bCs w:val="0"/>
          <w:sz w:val="26"/>
          <w:szCs w:val="26"/>
          <w:lang w:val="en-US"/>
        </w:rPr>
        <w:t>: Hàm này được sử dụng để tính toán logarithm cơ số e của các phần tử trong một tensor.</w:t>
      </w:r>
    </w:p>
    <w:p w14:paraId="59F7DF6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Hàm </w:t>
      </w:r>
      <w:r>
        <w:rPr>
          <w:rFonts w:hint="default" w:ascii="Times New Roman" w:hAnsi="Times New Roman" w:cs="Times New Roman"/>
          <w:b w:val="0"/>
          <w:bCs w:val="0"/>
          <w:i/>
          <w:iCs/>
          <w:sz w:val="26"/>
          <w:szCs w:val="26"/>
          <w:lang w:val="en-US"/>
        </w:rPr>
        <w:t>L</w:t>
      </w:r>
      <w:r>
        <w:rPr>
          <w:rFonts w:hint="default" w:ascii="Times New Roman" w:hAnsi="Times New Roman" w:cs="Times New Roman"/>
          <w:b w:val="0"/>
          <w:bCs w:val="0"/>
          <w:i w:val="0"/>
          <w:iCs w:val="0"/>
          <w:sz w:val="26"/>
          <w:szCs w:val="26"/>
          <w:lang w:val="en-US"/>
        </w:rPr>
        <w:t xml:space="preserve"> </w:t>
      </w:r>
      <w:r>
        <w:rPr>
          <w:rFonts w:hint="default" w:ascii="Times New Roman" w:hAnsi="Times New Roman" w:cs="Times New Roman"/>
          <w:b w:val="0"/>
          <w:bCs w:val="0"/>
          <w:sz w:val="26"/>
          <w:szCs w:val="26"/>
          <w:lang w:val="en-US"/>
        </w:rPr>
        <w:t xml:space="preserve">nhận giá trị đầu vào là nhãn thực tế </w:t>
      </w:r>
      <w:r>
        <w:rPr>
          <w:rFonts w:hint="default" w:ascii="Times New Roman" w:hAnsi="Times New Roman" w:cs="Times New Roman"/>
          <w:b w:val="0"/>
          <w:bCs w:val="0"/>
          <w:i/>
          <w:iCs/>
          <w:sz w:val="26"/>
          <w:szCs w:val="26"/>
          <w:lang w:val="en-US"/>
        </w:rPr>
        <w:t>y</w:t>
      </w:r>
      <w:r>
        <w:rPr>
          <w:rFonts w:hint="default" w:ascii="Times New Roman" w:hAnsi="Times New Roman" w:cs="Times New Roman"/>
          <w:b w:val="0"/>
          <w:bCs w:val="0"/>
          <w:i w:val="0"/>
          <w:iCs w:val="0"/>
          <w:sz w:val="26"/>
          <w:szCs w:val="26"/>
          <w:lang w:val="en-US"/>
        </w:rPr>
        <w:t xml:space="preserve"> và nhãn dự đoán </w:t>
      </w:r>
      <w:r>
        <w:rPr>
          <w:rFonts w:hint="default" w:ascii="Times New Roman" w:hAnsi="Times New Roman" w:cs="Times New Roman"/>
          <w:b w:val="0"/>
          <w:bCs w:val="0"/>
          <w:i/>
          <w:iCs/>
          <w:sz w:val="26"/>
          <w:szCs w:val="26"/>
          <w:lang w:val="en-US"/>
        </w:rPr>
        <w:t xml:space="preserve">y_hat. </w:t>
      </w:r>
      <w:r>
        <w:rPr>
          <w:rFonts w:hint="default" w:ascii="Times New Roman" w:hAnsi="Times New Roman" w:cs="Times New Roman"/>
          <w:b w:val="0"/>
          <w:bCs w:val="0"/>
          <w:i w:val="0"/>
          <w:iCs w:val="0"/>
          <w:sz w:val="26"/>
          <w:szCs w:val="26"/>
          <w:lang w:val="en-US"/>
        </w:rPr>
        <w:t>Kết quả đầu ra sẽ là giá trị duy nhất biểu thị mức độ sai số trung bình của dự đoán so với nhãn thực tế. Do kết quả đầu ra luôn âm, nên đảo dấu giá trị trung bình để phù hợp cho việc tối ưu hóa.</w:t>
      </w:r>
    </w:p>
    <w:p w14:paraId="0B898A8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drawing>
          <wp:inline distT="0" distB="0" distL="114300" distR="114300">
            <wp:extent cx="6108065" cy="2228850"/>
            <wp:effectExtent l="0" t="0" r="3175" b="1143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23"/>
                    <a:stretch>
                      <a:fillRect/>
                    </a:stretch>
                  </pic:blipFill>
                  <pic:spPr>
                    <a:xfrm>
                      <a:off x="0" y="0"/>
                      <a:ext cx="6108065" cy="2228850"/>
                    </a:xfrm>
                    <a:prstGeom prst="rect">
                      <a:avLst/>
                    </a:prstGeom>
                    <a:noFill/>
                    <a:ln>
                      <a:noFill/>
                    </a:ln>
                  </pic:spPr>
                </pic:pic>
              </a:graphicData>
            </a:graphic>
          </wp:inline>
        </w:drawing>
      </w:r>
    </w:p>
    <w:p w14:paraId="5BC5920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 xml:space="preserve">Hình. Trọng số W, bias b, y_hat ban đầu và độ mất mát loss trước khi huấn luyện </w:t>
      </w:r>
    </w:p>
    <w:p w14:paraId="652595F4">
      <w:pPr>
        <w:keepNext w:val="0"/>
        <w:keepLines w:val="0"/>
        <w:pageBreakBefore w:val="0"/>
        <w:widowControl/>
        <w:numPr>
          <w:ilvl w:val="1"/>
          <w:numId w:val="11"/>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Dự đoán lại sau khi huấn luyện và xác định nhãn:</w:t>
      </w:r>
    </w:p>
    <w:p w14:paraId="2EF1F8D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Sau khi huấn luyện, trọng số W và bias b được cập nhật như sau:</w:t>
      </w:r>
    </w:p>
    <w:p w14:paraId="3F5031C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drawing>
          <wp:inline distT="0" distB="0" distL="114300" distR="114300">
            <wp:extent cx="6113145" cy="1111250"/>
            <wp:effectExtent l="0" t="0" r="13335" b="127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pic:cNvPicPr>
                      <a:picLocks noChangeAspect="1"/>
                    </pic:cNvPicPr>
                  </pic:nvPicPr>
                  <pic:blipFill>
                    <a:blip r:embed="rId24"/>
                    <a:stretch>
                      <a:fillRect/>
                    </a:stretch>
                  </pic:blipFill>
                  <pic:spPr>
                    <a:xfrm>
                      <a:off x="0" y="0"/>
                      <a:ext cx="6113145" cy="1111250"/>
                    </a:xfrm>
                    <a:prstGeom prst="rect">
                      <a:avLst/>
                    </a:prstGeom>
                    <a:noFill/>
                    <a:ln>
                      <a:noFill/>
                    </a:ln>
                  </pic:spPr>
                </pic:pic>
              </a:graphicData>
            </a:graphic>
          </wp:inline>
        </w:drawing>
      </w:r>
    </w:p>
    <w:p w14:paraId="47699B6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Hình. Trọng số W và bias b mới</w:t>
      </w:r>
    </w:p>
    <w:p w14:paraId="0F656F4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cs="Times New Roman"/>
          <w:b w:val="0"/>
          <w:bCs w:val="0"/>
          <w:i w:val="0"/>
          <w:iCs w:val="0"/>
          <w:sz w:val="26"/>
          <w:szCs w:val="26"/>
          <w:lang w:val="en-US"/>
        </w:rPr>
      </w:pPr>
    </w:p>
    <w:p w14:paraId="62B9ABC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Thực hiện dự đoán lại giá trị mới và tính độ mất mát sau khi cập nhật trọng số W và bias b:</w:t>
      </w:r>
    </w:p>
    <w:p w14:paraId="4E7F6D5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bCs/>
          <w:i w:val="0"/>
          <w:iCs w:val="0"/>
          <w:sz w:val="26"/>
          <w:szCs w:val="26"/>
          <w:lang w:val="en-US"/>
        </w:rPr>
      </w:pPr>
      <w:r>
        <w:drawing>
          <wp:inline distT="0" distB="0" distL="114300" distR="114300">
            <wp:extent cx="3514725" cy="1485900"/>
            <wp:effectExtent l="0" t="0" r="5715" b="762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
                    <pic:cNvPicPr>
                      <a:picLocks noChangeAspect="1"/>
                    </pic:cNvPicPr>
                  </pic:nvPicPr>
                  <pic:blipFill>
                    <a:blip r:embed="rId25"/>
                    <a:stretch>
                      <a:fillRect/>
                    </a:stretch>
                  </pic:blipFill>
                  <pic:spPr>
                    <a:xfrm>
                      <a:off x="0" y="0"/>
                      <a:ext cx="3514725" cy="1485900"/>
                    </a:xfrm>
                    <a:prstGeom prst="rect">
                      <a:avLst/>
                    </a:prstGeom>
                    <a:noFill/>
                    <a:ln>
                      <a:noFill/>
                    </a:ln>
                  </pic:spPr>
                </pic:pic>
              </a:graphicData>
            </a:graphic>
          </wp:inline>
        </w:drawing>
      </w:r>
    </w:p>
    <w:p w14:paraId="6C6A478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bCs/>
          <w:i w:val="0"/>
          <w:iCs w:val="0"/>
          <w:sz w:val="26"/>
          <w:szCs w:val="26"/>
          <w:lang w:val="en-US"/>
        </w:rPr>
        <w:t>Hình. Giá trị dự đoán và độ mất mát mới</w:t>
      </w:r>
    </w:p>
    <w:p w14:paraId="6C866E3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Cần xác định các nhãn cuối cùng sau khi huấn luyện:</w:t>
      </w:r>
    </w:p>
    <w:p w14:paraId="7E12F05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drawing>
          <wp:inline distT="0" distB="0" distL="114300" distR="114300">
            <wp:extent cx="1028700" cy="1190625"/>
            <wp:effectExtent l="0" t="0" r="7620" b="13335"/>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pic:cNvPicPr>
                  </pic:nvPicPr>
                  <pic:blipFill>
                    <a:blip r:embed="rId21"/>
                    <a:stretch>
                      <a:fillRect/>
                    </a:stretch>
                  </pic:blipFill>
                  <pic:spPr>
                    <a:xfrm>
                      <a:off x="0" y="0"/>
                      <a:ext cx="1028700" cy="1190625"/>
                    </a:xfrm>
                    <a:prstGeom prst="rect">
                      <a:avLst/>
                    </a:prstGeom>
                    <a:noFill/>
                    <a:ln>
                      <a:noFill/>
                    </a:ln>
                  </pic:spPr>
                </pic:pic>
              </a:graphicData>
            </a:graphic>
          </wp:inline>
        </w:drawing>
      </w:r>
    </w:p>
    <w:p w14:paraId="0AE6B40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bCs/>
          <w:i w:val="0"/>
          <w:iCs w:val="0"/>
          <w:sz w:val="26"/>
          <w:szCs w:val="26"/>
          <w:lang w:val="en-US"/>
        </w:rPr>
        <w:t>Hình. Kết quả nhãn dự đoán</w:t>
      </w:r>
    </w:p>
    <w:p w14:paraId="24503D2D">
      <w:pPr>
        <w:keepNext w:val="0"/>
        <w:keepLines w:val="0"/>
        <w:pageBreakBefore w:val="0"/>
        <w:widowControl/>
        <w:numPr>
          <w:ilvl w:val="0"/>
          <w:numId w:val="11"/>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Phân loại iris (2 lớp) với tensorflow:</w:t>
      </w:r>
    </w:p>
    <w:p w14:paraId="6322445A">
      <w:pPr>
        <w:keepNext w:val="0"/>
        <w:keepLines w:val="0"/>
        <w:pageBreakBefore w:val="0"/>
        <w:widowControl/>
        <w:numPr>
          <w:ilvl w:val="1"/>
          <w:numId w:val="11"/>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Lấy dữ liệu và xử lí:</w:t>
      </w:r>
    </w:p>
    <w:p w14:paraId="36712B1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sz w:val="26"/>
          <w:szCs w:val="26"/>
          <w:lang w:val="en-US"/>
        </w:rPr>
      </w:pPr>
      <w:r>
        <w:drawing>
          <wp:inline distT="0" distB="0" distL="114300" distR="114300">
            <wp:extent cx="6112510" cy="1102995"/>
            <wp:effectExtent l="0" t="0" r="13970" b="9525"/>
            <wp:docPr id="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1"/>
                    <pic:cNvPicPr>
                      <a:picLocks noChangeAspect="1"/>
                    </pic:cNvPicPr>
                  </pic:nvPicPr>
                  <pic:blipFill>
                    <a:blip r:embed="rId26"/>
                    <a:stretch>
                      <a:fillRect/>
                    </a:stretch>
                  </pic:blipFill>
                  <pic:spPr>
                    <a:xfrm>
                      <a:off x="0" y="0"/>
                      <a:ext cx="6112510" cy="1102995"/>
                    </a:xfrm>
                    <a:prstGeom prst="rect">
                      <a:avLst/>
                    </a:prstGeom>
                    <a:noFill/>
                    <a:ln>
                      <a:noFill/>
                    </a:ln>
                  </pic:spPr>
                </pic:pic>
              </a:graphicData>
            </a:graphic>
          </wp:inline>
        </w:drawing>
      </w:r>
    </w:p>
    <w:p w14:paraId="27F21EA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Hình. Lấy dữ liệu và xử lí cột nhãn</w:t>
      </w:r>
    </w:p>
    <w:p w14:paraId="24FD5DB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cs="Times New Roman"/>
          <w:b w:val="0"/>
          <w:bCs w:val="0"/>
          <w:sz w:val="26"/>
          <w:szCs w:val="26"/>
          <w:lang w:val="en-US"/>
        </w:rPr>
      </w:pPr>
    </w:p>
    <w:p w14:paraId="754EDA9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Đọc dữ liệu bằng hàm </w:t>
      </w:r>
      <w:r>
        <w:rPr>
          <w:rFonts w:hint="default" w:ascii="Times New Roman" w:hAnsi="Times New Roman" w:cs="Times New Roman"/>
          <w:b/>
          <w:bCs/>
          <w:sz w:val="26"/>
          <w:szCs w:val="26"/>
          <w:lang w:val="en-US"/>
        </w:rPr>
        <w:t>read_csv()</w:t>
      </w:r>
      <w:r>
        <w:rPr>
          <w:rFonts w:hint="default" w:ascii="Times New Roman" w:hAnsi="Times New Roman" w:cs="Times New Roman"/>
          <w:b w:val="0"/>
          <w:bCs w:val="0"/>
          <w:sz w:val="26"/>
          <w:szCs w:val="26"/>
          <w:lang w:val="en-US"/>
        </w:rPr>
        <w:t xml:space="preserve"> từ thư viện </w:t>
      </w:r>
      <w:r>
        <w:rPr>
          <w:rFonts w:hint="default" w:ascii="Times New Roman" w:hAnsi="Times New Roman" w:cs="Times New Roman"/>
          <w:b/>
          <w:bCs/>
          <w:sz w:val="26"/>
          <w:szCs w:val="26"/>
          <w:lang w:val="en-US"/>
        </w:rPr>
        <w:t>pandas</w:t>
      </w:r>
      <w:r>
        <w:rPr>
          <w:rFonts w:hint="default" w:ascii="Times New Roman" w:hAnsi="Times New Roman" w:cs="Times New Roman"/>
          <w:b w:val="0"/>
          <w:bCs w:val="0"/>
          <w:sz w:val="26"/>
          <w:szCs w:val="26"/>
          <w:lang w:val="en-US"/>
        </w:rPr>
        <w:t xml:space="preserve"> để lấy dữ liệu từ file “iris.data”, tham số “header” = None là để chỉ định rằng dữ liệu không có dòng tiêu đề. Sau đó, sử dụng </w:t>
      </w:r>
      <w:r>
        <w:rPr>
          <w:rFonts w:hint="default" w:ascii="Times New Roman" w:hAnsi="Times New Roman" w:cs="Times New Roman"/>
          <w:b/>
          <w:bCs/>
          <w:sz w:val="26"/>
          <w:szCs w:val="26"/>
          <w:lang w:val="en-US"/>
        </w:rPr>
        <w:t>iloc[:100]</w:t>
      </w:r>
      <w:r>
        <w:rPr>
          <w:rFonts w:hint="default" w:ascii="Times New Roman" w:hAnsi="Times New Roman" w:cs="Times New Roman"/>
          <w:b w:val="0"/>
          <w:bCs w:val="0"/>
          <w:sz w:val="26"/>
          <w:szCs w:val="26"/>
          <w:lang w:val="en-US"/>
        </w:rPr>
        <w:t xml:space="preserve"> để giữ lại 100 hàng đầu tiên của dữ liệu sau khi đọc được.</w:t>
      </w:r>
    </w:p>
    <w:p w14:paraId="07453E00">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Dữ liệu sau khi đọc 100 hàng đầu tiên:</w:t>
      </w:r>
    </w:p>
    <w:p w14:paraId="09C86255">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lang w:val="en-US"/>
        </w:rPr>
      </w:pPr>
      <w:r>
        <w:rPr>
          <w:sz w:val="26"/>
          <w:szCs w:val="26"/>
        </w:rPr>
        <w:drawing>
          <wp:inline distT="0" distB="0" distL="114300" distR="114300">
            <wp:extent cx="3552825" cy="3543300"/>
            <wp:effectExtent l="0" t="0" r="13335" b="762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
                    <pic:cNvPicPr>
                      <a:picLocks noChangeAspect="1"/>
                    </pic:cNvPicPr>
                  </pic:nvPicPr>
                  <pic:blipFill>
                    <a:blip r:embed="rId27"/>
                    <a:stretch>
                      <a:fillRect/>
                    </a:stretch>
                  </pic:blipFill>
                  <pic:spPr>
                    <a:xfrm>
                      <a:off x="0" y="0"/>
                      <a:ext cx="3552825" cy="3543300"/>
                    </a:xfrm>
                    <a:prstGeom prst="rect">
                      <a:avLst/>
                    </a:prstGeom>
                    <a:noFill/>
                    <a:ln>
                      <a:noFill/>
                    </a:ln>
                  </pic:spPr>
                </pic:pic>
              </a:graphicData>
            </a:graphic>
          </wp:inline>
        </w:drawing>
      </w:r>
    </w:p>
    <w:p w14:paraId="6B680C0A">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Hình. Dữ liệu sau khi đọc và giữ lại 100 hàng đầu tiên</w:t>
      </w:r>
    </w:p>
    <w:p w14:paraId="6A0FA72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cs="Times New Roman"/>
          <w:b w:val="0"/>
          <w:bCs w:val="0"/>
          <w:sz w:val="26"/>
          <w:szCs w:val="26"/>
          <w:lang w:val="en-US"/>
        </w:rPr>
      </w:pPr>
    </w:p>
    <w:p w14:paraId="6B94916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SimSun" w:cs="Times New Roman"/>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Sau đó, cột nhãn được chuyển thành các giá trị số để đưa vào mô hình, cụ thể: ‘0’ cho “Iris-setosa” và ‘1’ cho “Iris-versicolor”. Tại cột nhãn, hàng </w:t>
      </w:r>
      <w:r>
        <w:rPr>
          <w:rFonts w:hint="default" w:ascii="Times New Roman" w:hAnsi="Times New Roman" w:eastAsia="SimSun" w:cs="Times New Roman"/>
          <w:b/>
          <w:bCs/>
          <w:sz w:val="26"/>
          <w:szCs w:val="26"/>
        </w:rPr>
        <w:t xml:space="preserve">data.iloc[:, </w:t>
      </w:r>
      <w:r>
        <w:rPr>
          <w:rFonts w:hint="default" w:ascii="Times New Roman" w:hAnsi="Times New Roman" w:eastAsia="SimSun" w:cs="Times New Roman"/>
          <w:b/>
          <w:bCs/>
          <w:sz w:val="26"/>
          <w:szCs w:val="26"/>
          <w:lang w:val="en-US"/>
        </w:rPr>
        <w:t>-1</w:t>
      </w:r>
      <w:r>
        <w:rPr>
          <w:rFonts w:hint="default" w:ascii="Times New Roman" w:hAnsi="Times New Roman" w:eastAsia="SimSun" w:cs="Times New Roman"/>
          <w:b/>
          <w:bCs/>
          <w:sz w:val="26"/>
          <w:szCs w:val="26"/>
        </w:rPr>
        <w:t xml:space="preserve">] = np.where(data.iloc[:, </w:t>
      </w:r>
      <w:r>
        <w:rPr>
          <w:rFonts w:hint="default" w:ascii="Times New Roman" w:hAnsi="Times New Roman" w:eastAsia="SimSun" w:cs="Times New Roman"/>
          <w:b/>
          <w:bCs/>
          <w:sz w:val="26"/>
          <w:szCs w:val="26"/>
          <w:lang w:val="en-US"/>
        </w:rPr>
        <w:t>-1</w:t>
      </w:r>
      <w:r>
        <w:rPr>
          <w:rFonts w:hint="default" w:ascii="Times New Roman" w:hAnsi="Times New Roman" w:eastAsia="SimSun" w:cs="Times New Roman"/>
          <w:b/>
          <w:bCs/>
          <w:sz w:val="26"/>
          <w:szCs w:val="26"/>
        </w:rPr>
        <w:t>] == 'Iris-setosa', 0,</w:t>
      </w:r>
      <w:r>
        <w:rPr>
          <w:rFonts w:hint="default" w:ascii="Times New Roman" w:hAnsi="Times New Roman" w:eastAsia="SimSun" w:cs="Times New Roman"/>
          <w:b/>
          <w:bCs/>
          <w:sz w:val="26"/>
          <w:szCs w:val="26"/>
          <w:lang w:val="en-US"/>
        </w:rPr>
        <w:t xml:space="preserve"> 1)</w:t>
      </w:r>
      <w:r>
        <w:rPr>
          <w:rFonts w:hint="default" w:ascii="Times New Roman" w:hAnsi="Times New Roman" w:eastAsia="SimSun" w:cs="Times New Roman"/>
          <w:sz w:val="26"/>
          <w:szCs w:val="26"/>
          <w:lang w:val="en-US"/>
        </w:rPr>
        <w:t xml:space="preserve"> nghĩa là: Xét từng mẫu dữ liệu, nếu tại đó đang có giá trị “Iris-setosa” thì sẽ được thay bằng 0, ngược lại, giá trị đó sẽ được thay bằng 1. Kết quả:</w:t>
      </w:r>
    </w:p>
    <w:p w14:paraId="743EC85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eastAsia="SimSun" w:cs="Times New Roman"/>
          <w:sz w:val="26"/>
          <w:szCs w:val="26"/>
          <w:lang w:val="en-US"/>
        </w:rPr>
      </w:pPr>
      <w:r>
        <w:drawing>
          <wp:inline distT="0" distB="0" distL="114300" distR="114300">
            <wp:extent cx="2294890" cy="2988310"/>
            <wp:effectExtent l="0" t="0" r="6350" b="1397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pic:cNvPicPr>
                      <a:picLocks noChangeAspect="1"/>
                    </pic:cNvPicPr>
                  </pic:nvPicPr>
                  <pic:blipFill>
                    <a:blip r:embed="rId28"/>
                    <a:stretch>
                      <a:fillRect/>
                    </a:stretch>
                  </pic:blipFill>
                  <pic:spPr>
                    <a:xfrm>
                      <a:off x="0" y="0"/>
                      <a:ext cx="2294890" cy="2988310"/>
                    </a:xfrm>
                    <a:prstGeom prst="rect">
                      <a:avLst/>
                    </a:prstGeom>
                    <a:noFill/>
                    <a:ln>
                      <a:noFill/>
                    </a:ln>
                  </pic:spPr>
                </pic:pic>
              </a:graphicData>
            </a:graphic>
          </wp:inline>
        </w:drawing>
      </w:r>
    </w:p>
    <w:p w14:paraId="5ACB5F9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eastAsia="SimSun" w:cs="Times New Roman"/>
          <w:b/>
          <w:bCs/>
          <w:sz w:val="26"/>
          <w:szCs w:val="26"/>
          <w:lang w:val="en-US"/>
        </w:rPr>
      </w:pPr>
      <w:r>
        <w:rPr>
          <w:rFonts w:hint="default" w:ascii="Times New Roman" w:hAnsi="Times New Roman" w:eastAsia="SimSun" w:cs="Times New Roman"/>
          <w:b/>
          <w:bCs/>
          <w:sz w:val="26"/>
          <w:szCs w:val="26"/>
          <w:lang w:val="en-US"/>
        </w:rPr>
        <w:t>Hình. Dữ liệu sau khi xử lý cột nhãn</w:t>
      </w:r>
    </w:p>
    <w:p w14:paraId="752B243E">
      <w:pPr>
        <w:keepNext w:val="0"/>
        <w:keepLines w:val="0"/>
        <w:pageBreakBefore w:val="0"/>
        <w:widowControl/>
        <w:numPr>
          <w:ilvl w:val="1"/>
          <w:numId w:val="11"/>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SimSun" w:cs="Times New Roman"/>
          <w:b/>
          <w:bCs/>
          <w:sz w:val="26"/>
          <w:szCs w:val="26"/>
          <w:lang w:val="en-US"/>
        </w:rPr>
      </w:pPr>
      <w:r>
        <w:rPr>
          <w:rFonts w:hint="default" w:ascii="Times New Roman" w:hAnsi="Times New Roman" w:eastAsia="SimSun" w:cs="Times New Roman"/>
          <w:b/>
          <w:bCs/>
          <w:sz w:val="26"/>
          <w:szCs w:val="26"/>
          <w:lang w:val="en-US"/>
        </w:rPr>
        <w:t>Trộn dữ liệu:</w:t>
      </w:r>
    </w:p>
    <w:p w14:paraId="5A38D64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eastAsia="SimSun" w:cs="Times New Roman"/>
          <w:b/>
          <w:bCs/>
          <w:sz w:val="26"/>
          <w:szCs w:val="26"/>
          <w:lang w:val="en-US"/>
        </w:rPr>
      </w:pPr>
      <w:r>
        <w:drawing>
          <wp:inline distT="0" distB="0" distL="114300" distR="114300">
            <wp:extent cx="6112510" cy="842645"/>
            <wp:effectExtent l="0" t="0" r="13970" b="1079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29"/>
                    <a:stretch>
                      <a:fillRect/>
                    </a:stretch>
                  </pic:blipFill>
                  <pic:spPr>
                    <a:xfrm>
                      <a:off x="0" y="0"/>
                      <a:ext cx="6112510" cy="842645"/>
                    </a:xfrm>
                    <a:prstGeom prst="rect">
                      <a:avLst/>
                    </a:prstGeom>
                    <a:noFill/>
                    <a:ln>
                      <a:noFill/>
                    </a:ln>
                  </pic:spPr>
                </pic:pic>
              </a:graphicData>
            </a:graphic>
          </wp:inline>
        </w:drawing>
      </w:r>
    </w:p>
    <w:p w14:paraId="033C567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eastAsia="SimSun" w:cs="Times New Roman"/>
          <w:b w:val="0"/>
          <w:bCs w:val="0"/>
          <w:sz w:val="26"/>
          <w:szCs w:val="26"/>
          <w:lang w:val="en-US"/>
        </w:rPr>
      </w:pPr>
      <w:r>
        <w:rPr>
          <w:rFonts w:hint="default" w:ascii="Times New Roman" w:hAnsi="Times New Roman" w:eastAsia="SimSun" w:cs="Times New Roman"/>
          <w:b/>
          <w:bCs/>
          <w:sz w:val="26"/>
          <w:szCs w:val="26"/>
          <w:lang w:val="en-US"/>
        </w:rPr>
        <w:t>Hình. Trộn dữ liệu</w:t>
      </w:r>
    </w:p>
    <w:p w14:paraId="2DE1695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sz w:val="26"/>
          <w:szCs w:val="26"/>
          <w:lang w:val="en-US"/>
        </w:rPr>
      </w:pPr>
    </w:p>
    <w:p w14:paraId="353DDDA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w:hAnsi="Times New Roman" w:eastAsia="SimSun" w:cs="Times New Roman"/>
          <w:b w:val="0"/>
          <w:bCs w:val="0"/>
          <w:sz w:val="26"/>
          <w:szCs w:val="26"/>
          <w:lang w:val="en-US"/>
        </w:rPr>
      </w:pPr>
      <w:r>
        <w:rPr>
          <w:rFonts w:hint="default" w:ascii="Times New Roman" w:hAnsi="Times New Roman" w:eastAsia="SimSun" w:cs="Times New Roman"/>
          <w:sz w:val="26"/>
          <w:szCs w:val="26"/>
          <w:lang w:val="en-US"/>
        </w:rPr>
        <w:tab/>
      </w:r>
      <w:r>
        <w:rPr>
          <w:rFonts w:hint="default" w:ascii="Times New Roman" w:hAnsi="Times New Roman" w:eastAsia="SimSun" w:cs="Times New Roman"/>
          <w:sz w:val="26"/>
          <w:szCs w:val="26"/>
          <w:lang w:val="en-US"/>
        </w:rPr>
        <w:t>-</w:t>
      </w:r>
      <w:r>
        <w:rPr>
          <w:rFonts w:hint="default" w:ascii="Times New Roman" w:hAnsi="Times New Roman" w:eastAsia="SimSun" w:cs="Times New Roman"/>
          <w:sz w:val="26"/>
          <w:szCs w:val="26"/>
          <w:lang w:val="en-US"/>
        </w:rPr>
        <w:tab/>
      </w:r>
      <w:r>
        <w:rPr>
          <w:rFonts w:hint="default" w:ascii="Times New Roman" w:hAnsi="Times New Roman" w:eastAsia="SimSun" w:cs="Times New Roman"/>
          <w:b w:val="0"/>
          <w:bCs w:val="0"/>
          <w:sz w:val="26"/>
          <w:szCs w:val="26"/>
          <w:lang w:val="en-US"/>
        </w:rPr>
        <w:t xml:space="preserve">Để tránh hiện tượng quá khớp (overfitting), cần trộn ngẫu nhiên các hàng trong dữ liệu. Theo đó, sử dụng hàm </w:t>
      </w:r>
      <w:r>
        <w:rPr>
          <w:rFonts w:hint="default" w:ascii="Times New Roman" w:hAnsi="Times New Roman" w:eastAsia="SimSun" w:cs="Times New Roman"/>
          <w:b/>
          <w:bCs/>
          <w:sz w:val="26"/>
          <w:szCs w:val="26"/>
          <w:lang w:val="en-US"/>
        </w:rPr>
        <w:t>np.random.permutation()</w:t>
      </w:r>
      <w:r>
        <w:rPr>
          <w:rFonts w:hint="default" w:ascii="Times New Roman" w:hAnsi="Times New Roman" w:eastAsia="SimSun" w:cs="Times New Roman"/>
          <w:b w:val="0"/>
          <w:bCs w:val="0"/>
          <w:sz w:val="26"/>
          <w:szCs w:val="26"/>
          <w:lang w:val="en-US"/>
        </w:rPr>
        <w:t xml:space="preserve"> để trộn các hàng dữ liệu trong tập dữ liệu vừa được xử lí. Cụ thể:</w:t>
      </w:r>
    </w:p>
    <w:p w14:paraId="4B16D0B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SimSun" w:cs="Times New Roman"/>
          <w:b w:val="0"/>
          <w:bCs w:val="0"/>
          <w:sz w:val="26"/>
          <w:szCs w:val="26"/>
          <w:lang w:val="en-US"/>
        </w:rPr>
      </w:pP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w:t>
      </w: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len(data): Tính số lượng hàng trong ‘data’.</w:t>
      </w:r>
    </w:p>
    <w:p w14:paraId="761A9D3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SimSun" w:cs="Times New Roman"/>
          <w:b w:val="0"/>
          <w:bCs w:val="0"/>
          <w:sz w:val="26"/>
          <w:szCs w:val="26"/>
          <w:lang w:val="en-US"/>
        </w:rPr>
      </w:pP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w:t>
      </w: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np.random.permutation(len(data)): Tạo ra một hoán vị ngẫu nhiên của các chỉ số từ ‘0’ đến ‘len(data) - 1’. Đây cũng là các chỉ số hàng trong ‘data’.</w:t>
      </w:r>
    </w:p>
    <w:p w14:paraId="3F9DE44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SimSun" w:cs="Times New Roman"/>
          <w:b w:val="0"/>
          <w:bCs w:val="0"/>
          <w:sz w:val="26"/>
          <w:szCs w:val="26"/>
          <w:lang w:val="en-US"/>
        </w:rPr>
      </w:pP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w:t>
      </w: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data.iloc[np.random.permutation(len(data))]: Sử dụng kết quả từ phía trên để sắp xếp lại các hàng của ‘data’ theo thứ tự ngẫu nhiên.</w:t>
      </w:r>
    </w:p>
    <w:p w14:paraId="541AB3E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SimSun" w:cs="Times New Roman"/>
          <w:b w:val="0"/>
          <w:bCs w:val="0"/>
          <w:sz w:val="26"/>
          <w:szCs w:val="26"/>
          <w:lang w:val="en-US"/>
        </w:rPr>
      </w:pP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w:t>
      </w: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Hàm “reset_index(drop=True)”: Đặt lại chỉ số hàng sau khi hoán vị và loại bỏ chỉ số cũ.</w:t>
      </w:r>
    </w:p>
    <w:p w14:paraId="034EAD9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SimSun" w:cs="Times New Roman"/>
          <w:b w:val="0"/>
          <w:bCs w:val="0"/>
          <w:sz w:val="26"/>
          <w:szCs w:val="26"/>
          <w:lang w:val="en-US"/>
        </w:rPr>
      </w:pP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w:t>
      </w: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Kết quả sau cùng được gán vào biến “data”.</w:t>
      </w:r>
    </w:p>
    <w:p w14:paraId="3131AFCA">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left"/>
        <w:textAlignment w:val="auto"/>
        <w:rPr>
          <w:rFonts w:hint="default" w:ascii="Times New Roman" w:hAnsi="Times New Roman" w:eastAsia="SimSun" w:cs="Times New Roman"/>
          <w:b w:val="0"/>
          <w:bCs w:val="0"/>
          <w:sz w:val="26"/>
          <w:szCs w:val="26"/>
          <w:lang w:val="en-US"/>
        </w:rPr>
      </w:pPr>
      <w:r>
        <w:rPr>
          <w:rFonts w:hint="default" w:ascii="Times New Roman" w:hAnsi="Times New Roman" w:eastAsia="SimSun" w:cs="Times New Roman"/>
          <w:b w:val="0"/>
          <w:bCs w:val="0"/>
          <w:sz w:val="26"/>
          <w:szCs w:val="26"/>
          <w:lang w:val="en-US"/>
        </w:rPr>
        <w:t>Kết quả:</w:t>
      </w:r>
    </w:p>
    <w:p w14:paraId="40DFF178">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rPr>
          <w:rFonts w:hint="default" w:ascii="Times New Roman" w:hAnsi="Times New Roman" w:eastAsia="SimSun" w:cs="Times New Roman"/>
          <w:b w:val="0"/>
          <w:bCs w:val="0"/>
          <w:sz w:val="26"/>
          <w:szCs w:val="26"/>
          <w:lang w:val="en-US"/>
        </w:rPr>
      </w:pPr>
      <w:r>
        <w:drawing>
          <wp:inline distT="0" distB="0" distL="114300" distR="114300">
            <wp:extent cx="2390775" cy="3429000"/>
            <wp:effectExtent l="0" t="0" r="1905" b="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2"/>
                    <pic:cNvPicPr>
                      <a:picLocks noChangeAspect="1"/>
                    </pic:cNvPicPr>
                  </pic:nvPicPr>
                  <pic:blipFill>
                    <a:blip r:embed="rId30"/>
                    <a:stretch>
                      <a:fillRect/>
                    </a:stretch>
                  </pic:blipFill>
                  <pic:spPr>
                    <a:xfrm>
                      <a:off x="0" y="0"/>
                      <a:ext cx="2390775" cy="3429000"/>
                    </a:xfrm>
                    <a:prstGeom prst="rect">
                      <a:avLst/>
                    </a:prstGeom>
                    <a:noFill/>
                    <a:ln>
                      <a:noFill/>
                    </a:ln>
                  </pic:spPr>
                </pic:pic>
              </a:graphicData>
            </a:graphic>
          </wp:inline>
        </w:drawing>
      </w:r>
    </w:p>
    <w:p w14:paraId="2C1BF638">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b/>
          <w:bCs/>
          <w:sz w:val="26"/>
          <w:szCs w:val="26"/>
          <w:lang w:val="en-US"/>
        </w:rPr>
      </w:pPr>
      <w:r>
        <w:rPr>
          <w:rFonts w:hint="default" w:ascii="Times New Roman" w:hAnsi="Times New Roman" w:eastAsia="SimSun" w:cs="Times New Roman"/>
          <w:b/>
          <w:bCs/>
          <w:sz w:val="26"/>
          <w:szCs w:val="26"/>
          <w:lang w:val="en-US"/>
        </w:rPr>
        <w:t>Hình. Dữ liệu sau khi trộn</w:t>
      </w:r>
    </w:p>
    <w:p w14:paraId="1A71FAAA">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bCs/>
          <w:sz w:val="26"/>
          <w:szCs w:val="26"/>
          <w:lang w:val="en-US"/>
        </w:rPr>
      </w:pPr>
    </w:p>
    <w:p w14:paraId="2E58D9E3">
      <w:pPr>
        <w:keepNext w:val="0"/>
        <w:keepLines w:val="0"/>
        <w:pageBreakBefore w:val="0"/>
        <w:widowControl/>
        <w:numPr>
          <w:ilvl w:val="1"/>
          <w:numId w:val="11"/>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SimSun" w:cs="Times New Roman"/>
          <w:b/>
          <w:bCs/>
          <w:sz w:val="26"/>
          <w:szCs w:val="26"/>
          <w:lang w:val="en-US"/>
        </w:rPr>
      </w:pPr>
      <w:r>
        <w:rPr>
          <w:rFonts w:hint="default" w:ascii="Times New Roman" w:hAnsi="Times New Roman" w:eastAsia="SimSun" w:cs="Times New Roman"/>
          <w:b/>
          <w:bCs/>
          <w:sz w:val="26"/>
          <w:szCs w:val="26"/>
          <w:lang w:val="en-US"/>
        </w:rPr>
        <w:t>Tách dữ liệu:</w:t>
      </w:r>
    </w:p>
    <w:p w14:paraId="3A060C9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eastAsia="SimSun" w:cs="Times New Roman"/>
          <w:b w:val="0"/>
          <w:bCs w:val="0"/>
          <w:sz w:val="26"/>
          <w:szCs w:val="26"/>
          <w:lang w:val="en-US"/>
        </w:rPr>
      </w:pPr>
      <w:r>
        <w:drawing>
          <wp:inline distT="0" distB="0" distL="114300" distR="114300">
            <wp:extent cx="6110605" cy="1645920"/>
            <wp:effectExtent l="0" t="0" r="635" b="0"/>
            <wp:docPr id="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4"/>
                    <pic:cNvPicPr>
                      <a:picLocks noChangeAspect="1"/>
                    </pic:cNvPicPr>
                  </pic:nvPicPr>
                  <pic:blipFill>
                    <a:blip r:embed="rId31"/>
                    <a:stretch>
                      <a:fillRect/>
                    </a:stretch>
                  </pic:blipFill>
                  <pic:spPr>
                    <a:xfrm>
                      <a:off x="0" y="0"/>
                      <a:ext cx="6110605" cy="1645920"/>
                    </a:xfrm>
                    <a:prstGeom prst="rect">
                      <a:avLst/>
                    </a:prstGeom>
                    <a:noFill/>
                    <a:ln>
                      <a:noFill/>
                    </a:ln>
                  </pic:spPr>
                </pic:pic>
              </a:graphicData>
            </a:graphic>
          </wp:inline>
        </w:drawing>
      </w:r>
    </w:p>
    <w:p w14:paraId="1CC7FB5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eastAsia="SimSun" w:cs="Times New Roman"/>
          <w:b/>
          <w:bCs/>
          <w:sz w:val="26"/>
          <w:szCs w:val="26"/>
          <w:lang w:val="en-US"/>
        </w:rPr>
      </w:pPr>
      <w:r>
        <w:rPr>
          <w:rFonts w:hint="default" w:ascii="Times New Roman" w:hAnsi="Times New Roman" w:eastAsia="SimSun" w:cs="Times New Roman"/>
          <w:b/>
          <w:bCs/>
          <w:sz w:val="26"/>
          <w:szCs w:val="26"/>
          <w:lang w:val="en-US"/>
        </w:rPr>
        <w:t>Hình. Tách dữ liệu huấn luyện và kiểm tra</w:t>
      </w:r>
    </w:p>
    <w:p w14:paraId="2AFFD65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sz w:val="26"/>
          <w:szCs w:val="26"/>
          <w:lang w:val="en-US"/>
        </w:rPr>
      </w:pPr>
    </w:p>
    <w:p w14:paraId="3FA627C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w:t>
      </w:r>
      <w:r>
        <w:rPr>
          <w:rFonts w:hint="default" w:ascii="Times New Roman" w:hAnsi="Times New Roman" w:eastAsia="SimSun" w:cs="Times New Roman"/>
          <w:b w:val="0"/>
          <w:bCs w:val="0"/>
          <w:sz w:val="26"/>
          <w:szCs w:val="26"/>
          <w:lang w:val="en-US"/>
        </w:rPr>
        <w:tab/>
      </w:r>
      <w:r>
        <w:rPr>
          <w:rFonts w:hint="default" w:ascii="Times New Roman" w:hAnsi="Times New Roman" w:cs="Times New Roman"/>
          <w:b w:val="0"/>
          <w:bCs w:val="0"/>
          <w:sz w:val="26"/>
          <w:szCs w:val="26"/>
          <w:lang w:val="en-US"/>
        </w:rPr>
        <w:t>Trước khi tách thành các tập huấn luyện và tập kiểm tra, cần tách các đặc trưng và các nhãn, cụ thể:</w:t>
      </w:r>
    </w:p>
    <w:p w14:paraId="38F7154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X = data[iloc:, :-1].values.astype(‘float32’): Chọn từ cột đầu tiên đến trước cột cuối cùng, tương ứng với các cột đặc trưng của mỗi mẫu trong tập dữ liệu. Sau đó, chuyển các mẫu dữ liệu trong dataframe thành một mảng. Tiếp theo, chuyển đổi các giá trị trong mảng sang kiểu dữ liệu ‘float32’, là kiểu dữ liệu số thực.</w:t>
      </w:r>
    </w:p>
    <w:p w14:paraId="52EEBFE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y = data[iloc:, -1].values.astype(‘float32’).reshape(-1, 1): Chọn cột cuối cùng của tập dữ liệu, tương ứng với cột nhãn của mỗi mẫu trong tập dữ liệu. Các bước sau được trình bày như trên.</w:t>
      </w:r>
    </w:p>
    <w:p w14:paraId="0C25658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Sau khi đã tách các đặc trưng và nhãn, tiến hành chia dữ liệu thành các tập huấn luyện (80%) và tập kiểm tra (20%) bằng hàm </w:t>
      </w:r>
      <w:r>
        <w:rPr>
          <w:rFonts w:hint="default" w:ascii="Times New Roman" w:hAnsi="Times New Roman" w:cs="Times New Roman"/>
          <w:b/>
          <w:bCs/>
          <w:sz w:val="26"/>
          <w:szCs w:val="26"/>
          <w:lang w:val="en-US"/>
        </w:rPr>
        <w:t>train_test_split</w:t>
      </w:r>
      <w:r>
        <w:rPr>
          <w:rFonts w:hint="default" w:ascii="Times New Roman" w:hAnsi="Times New Roman" w:cs="Times New Roman"/>
          <w:b w:val="0"/>
          <w:bCs w:val="0"/>
          <w:sz w:val="26"/>
          <w:szCs w:val="26"/>
          <w:lang w:val="en-US"/>
        </w:rPr>
        <w:t>. Các tham số đầu vào như sau:</w:t>
      </w:r>
    </w:p>
    <w:p w14:paraId="2609180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X, y lần lượt là các dữ liệu cần chia.</w:t>
      </w:r>
    </w:p>
    <w:p w14:paraId="3CC38C8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test_size = 0.2: Xác định kích thước của tập kiểm tra là 20% của toàn bộ dữ liệu, 80% còn lại đưa vào tập huấn luyện.</w:t>
      </w:r>
    </w:p>
    <w:p w14:paraId="4D84598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random_state = 42: Đây là một giá trị cố định được sử dụng để đảm bảo việc chia dữ liệu luôn cho ra cùng một kết quả khi chạy ở lần kế tiếp.</w:t>
      </w:r>
    </w:p>
    <w:p w14:paraId="5C87D45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Kết quả:</w:t>
      </w:r>
    </w:p>
    <w:p w14:paraId="6089660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sz w:val="26"/>
          <w:szCs w:val="26"/>
          <w:lang w:val="en-US"/>
        </w:rPr>
      </w:pPr>
      <w:r>
        <w:drawing>
          <wp:inline distT="0" distB="0" distL="114300" distR="114300">
            <wp:extent cx="1990725" cy="1000125"/>
            <wp:effectExtent l="0" t="0" r="5715" b="5715"/>
            <wp:docPr id="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5"/>
                    <pic:cNvPicPr>
                      <a:picLocks noChangeAspect="1"/>
                    </pic:cNvPicPr>
                  </pic:nvPicPr>
                  <pic:blipFill>
                    <a:blip r:embed="rId32"/>
                    <a:stretch>
                      <a:fillRect/>
                    </a:stretch>
                  </pic:blipFill>
                  <pic:spPr>
                    <a:xfrm>
                      <a:off x="0" y="0"/>
                      <a:ext cx="1990725" cy="1000125"/>
                    </a:xfrm>
                    <a:prstGeom prst="rect">
                      <a:avLst/>
                    </a:prstGeom>
                    <a:noFill/>
                    <a:ln>
                      <a:noFill/>
                    </a:ln>
                  </pic:spPr>
                </pic:pic>
              </a:graphicData>
            </a:graphic>
          </wp:inline>
        </w:drawing>
      </w:r>
    </w:p>
    <w:p w14:paraId="6EA292D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Hình. Kích cỡ của mỗi tập huấn luyện và kiểm tra</w:t>
      </w:r>
    </w:p>
    <w:p w14:paraId="334B7599">
      <w:pPr>
        <w:keepNext w:val="0"/>
        <w:keepLines w:val="0"/>
        <w:pageBreakBefore w:val="0"/>
        <w:widowControl/>
        <w:numPr>
          <w:ilvl w:val="1"/>
          <w:numId w:val="11"/>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SimSun" w:cs="Times New Roman"/>
          <w:b/>
          <w:bCs/>
          <w:sz w:val="26"/>
          <w:szCs w:val="26"/>
          <w:lang w:val="en-US"/>
        </w:rPr>
      </w:pPr>
      <w:r>
        <w:rPr>
          <w:rFonts w:hint="default" w:ascii="Times New Roman" w:hAnsi="Times New Roman" w:eastAsia="SimSun" w:cs="Times New Roman"/>
          <w:b/>
          <w:bCs/>
          <w:sz w:val="26"/>
          <w:szCs w:val="26"/>
          <w:lang w:val="en-US"/>
        </w:rPr>
        <w:t>Xây dựng mô hình:</w:t>
      </w:r>
    </w:p>
    <w:p w14:paraId="0C8FAF1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sz w:val="26"/>
          <w:szCs w:val="26"/>
          <w:lang w:val="en-US"/>
        </w:rPr>
      </w:pP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w:t>
      </w: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Đầu tiên, cần khởi tạo ngẫu nhiên trọng số W và bias b.</w:t>
      </w:r>
    </w:p>
    <w:p w14:paraId="453233F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eastAsia="SimSun" w:cs="Times New Roman"/>
          <w:b w:val="0"/>
          <w:bCs w:val="0"/>
          <w:sz w:val="26"/>
          <w:szCs w:val="26"/>
          <w:lang w:val="en-US"/>
        </w:rPr>
      </w:pPr>
      <w:r>
        <w:drawing>
          <wp:inline distT="0" distB="0" distL="114300" distR="114300">
            <wp:extent cx="6108065" cy="1500505"/>
            <wp:effectExtent l="0" t="0" r="3175" b="825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33"/>
                    <a:stretch>
                      <a:fillRect/>
                    </a:stretch>
                  </pic:blipFill>
                  <pic:spPr>
                    <a:xfrm>
                      <a:off x="0" y="0"/>
                      <a:ext cx="6108065" cy="1500505"/>
                    </a:xfrm>
                    <a:prstGeom prst="rect">
                      <a:avLst/>
                    </a:prstGeom>
                    <a:noFill/>
                    <a:ln>
                      <a:noFill/>
                    </a:ln>
                  </pic:spPr>
                </pic:pic>
              </a:graphicData>
            </a:graphic>
          </wp:inline>
        </w:drawing>
      </w:r>
    </w:p>
    <w:p w14:paraId="09C1944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eastAsia="SimSun" w:cs="Times New Roman"/>
          <w:b/>
          <w:bCs/>
          <w:sz w:val="26"/>
          <w:szCs w:val="26"/>
          <w:lang w:val="en-US"/>
        </w:rPr>
      </w:pPr>
      <w:r>
        <w:rPr>
          <w:rFonts w:hint="default" w:ascii="Times New Roman" w:hAnsi="Times New Roman" w:eastAsia="SimSun" w:cs="Times New Roman"/>
          <w:b/>
          <w:bCs/>
          <w:sz w:val="26"/>
          <w:szCs w:val="26"/>
          <w:lang w:val="en-US"/>
        </w:rPr>
        <w:t>Hình. Trọng số W và bias b</w:t>
      </w:r>
    </w:p>
    <w:p w14:paraId="0932564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eastAsia="SimSun" w:cs="Times New Roman"/>
          <w:b/>
          <w:bCs/>
          <w:sz w:val="26"/>
          <w:szCs w:val="26"/>
          <w:lang w:val="en-US"/>
        </w:rPr>
      </w:pPr>
    </w:p>
    <w:p w14:paraId="0FD91E6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sz w:val="26"/>
          <w:szCs w:val="26"/>
          <w:lang w:val="en-US"/>
        </w:rPr>
      </w:pP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w:t>
      </w: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Tiếp theo, cần xác định hàm dự đoán kết quả đầu ra và hàm mất mát.</w:t>
      </w:r>
    </w:p>
    <w:p w14:paraId="227504E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eastAsia="SimSun" w:cs="Times New Roman"/>
          <w:b w:val="0"/>
          <w:bCs w:val="0"/>
          <w:sz w:val="26"/>
          <w:szCs w:val="26"/>
          <w:lang w:val="en-US"/>
        </w:rPr>
      </w:pPr>
      <w:r>
        <w:drawing>
          <wp:inline distT="0" distB="0" distL="114300" distR="114300">
            <wp:extent cx="4019550" cy="895350"/>
            <wp:effectExtent l="0" t="0" r="3810" b="3810"/>
            <wp:docPr id="4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7"/>
                    <pic:cNvPicPr>
                      <a:picLocks noChangeAspect="1"/>
                    </pic:cNvPicPr>
                  </pic:nvPicPr>
                  <pic:blipFill>
                    <a:blip r:embed="rId34"/>
                    <a:stretch>
                      <a:fillRect/>
                    </a:stretch>
                  </pic:blipFill>
                  <pic:spPr>
                    <a:xfrm>
                      <a:off x="0" y="0"/>
                      <a:ext cx="4019550" cy="895350"/>
                    </a:xfrm>
                    <a:prstGeom prst="rect">
                      <a:avLst/>
                    </a:prstGeom>
                    <a:noFill/>
                    <a:ln>
                      <a:noFill/>
                    </a:ln>
                  </pic:spPr>
                </pic:pic>
              </a:graphicData>
            </a:graphic>
          </wp:inline>
        </w:drawing>
      </w:r>
    </w:p>
    <w:p w14:paraId="6D7BEF3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eastAsia="SimSun" w:cs="Times New Roman"/>
          <w:b/>
          <w:bCs/>
          <w:sz w:val="26"/>
          <w:szCs w:val="26"/>
          <w:lang w:val="en-US"/>
        </w:rPr>
      </w:pPr>
      <w:r>
        <w:rPr>
          <w:rFonts w:hint="default" w:ascii="Times New Roman" w:hAnsi="Times New Roman" w:eastAsia="SimSun" w:cs="Times New Roman"/>
          <w:b/>
          <w:bCs/>
          <w:sz w:val="26"/>
          <w:szCs w:val="26"/>
          <w:lang w:val="en-US"/>
        </w:rPr>
        <w:t>Hình. Hàm dự đoán</w:t>
      </w:r>
    </w:p>
    <w:p w14:paraId="6E61E7E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eastAsia="SimSun" w:cs="Times New Roman"/>
          <w:b/>
          <w:bCs/>
          <w:sz w:val="26"/>
          <w:szCs w:val="26"/>
          <w:lang w:val="en-US"/>
        </w:rPr>
      </w:pPr>
    </w:p>
    <w:p w14:paraId="5744854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SimSun" w:cs="Times New Roman"/>
          <w:b/>
          <w:bCs/>
          <w:sz w:val="26"/>
          <w:szCs w:val="26"/>
          <w:lang w:val="en-US"/>
        </w:rPr>
      </w:pPr>
      <w:r>
        <w:drawing>
          <wp:inline distT="0" distB="0" distL="114300" distR="114300">
            <wp:extent cx="6110605" cy="956945"/>
            <wp:effectExtent l="0" t="0" r="635" b="3175"/>
            <wp:docPr id="4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9"/>
                    <pic:cNvPicPr>
                      <a:picLocks noChangeAspect="1"/>
                    </pic:cNvPicPr>
                  </pic:nvPicPr>
                  <pic:blipFill>
                    <a:blip r:embed="rId35"/>
                    <a:stretch>
                      <a:fillRect/>
                    </a:stretch>
                  </pic:blipFill>
                  <pic:spPr>
                    <a:xfrm>
                      <a:off x="0" y="0"/>
                      <a:ext cx="6110605" cy="956945"/>
                    </a:xfrm>
                    <a:prstGeom prst="rect">
                      <a:avLst/>
                    </a:prstGeom>
                    <a:noFill/>
                    <a:ln>
                      <a:noFill/>
                    </a:ln>
                  </pic:spPr>
                </pic:pic>
              </a:graphicData>
            </a:graphic>
          </wp:inline>
        </w:drawing>
      </w:r>
    </w:p>
    <w:p w14:paraId="3AC3BE2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eastAsia="SimSun" w:cs="Times New Roman"/>
          <w:b/>
          <w:bCs/>
          <w:sz w:val="26"/>
          <w:szCs w:val="26"/>
          <w:lang w:val="en-US"/>
        </w:rPr>
      </w:pPr>
      <w:r>
        <w:rPr>
          <w:rFonts w:hint="default" w:ascii="Times New Roman" w:hAnsi="Times New Roman" w:eastAsia="SimSun" w:cs="Times New Roman"/>
          <w:b/>
          <w:bCs/>
          <w:sz w:val="26"/>
          <w:szCs w:val="26"/>
          <w:lang w:val="en-US"/>
        </w:rPr>
        <w:t>Hình. Hàm mất mát</w:t>
      </w:r>
    </w:p>
    <w:p w14:paraId="18886C1E">
      <w:pPr>
        <w:keepNext w:val="0"/>
        <w:keepLines w:val="0"/>
        <w:pageBreakBefore w:val="0"/>
        <w:widowControl/>
        <w:numPr>
          <w:ilvl w:val="1"/>
          <w:numId w:val="11"/>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SimSun" w:cs="Times New Roman"/>
          <w:b/>
          <w:bCs/>
          <w:sz w:val="26"/>
          <w:szCs w:val="26"/>
          <w:lang w:val="en-US"/>
        </w:rPr>
      </w:pPr>
      <w:r>
        <w:rPr>
          <w:rFonts w:hint="default" w:ascii="Times New Roman" w:hAnsi="Times New Roman" w:eastAsia="SimSun" w:cs="Times New Roman"/>
          <w:b/>
          <w:bCs/>
          <w:sz w:val="26"/>
          <w:szCs w:val="26"/>
          <w:lang w:val="en-US"/>
        </w:rPr>
        <w:t>Huấn luyện mô hình:</w:t>
      </w:r>
    </w:p>
    <w:p w14:paraId="1C0ABB6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eastAsia="SimSun" w:cs="Times New Roman"/>
          <w:b/>
          <w:bCs/>
          <w:sz w:val="26"/>
          <w:szCs w:val="26"/>
          <w:lang w:val="en-US"/>
        </w:rPr>
      </w:pPr>
      <w:r>
        <w:drawing>
          <wp:inline distT="0" distB="0" distL="114300" distR="114300">
            <wp:extent cx="6110605" cy="5311775"/>
            <wp:effectExtent l="0" t="0" r="635" b="6985"/>
            <wp:docPr id="4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0"/>
                    <pic:cNvPicPr>
                      <a:picLocks noChangeAspect="1"/>
                    </pic:cNvPicPr>
                  </pic:nvPicPr>
                  <pic:blipFill>
                    <a:blip r:embed="rId36"/>
                    <a:stretch>
                      <a:fillRect/>
                    </a:stretch>
                  </pic:blipFill>
                  <pic:spPr>
                    <a:xfrm>
                      <a:off x="0" y="0"/>
                      <a:ext cx="6110605" cy="5311775"/>
                    </a:xfrm>
                    <a:prstGeom prst="rect">
                      <a:avLst/>
                    </a:prstGeom>
                    <a:noFill/>
                    <a:ln>
                      <a:noFill/>
                    </a:ln>
                  </pic:spPr>
                </pic:pic>
              </a:graphicData>
            </a:graphic>
          </wp:inline>
        </w:drawing>
      </w:r>
    </w:p>
    <w:p w14:paraId="16E5963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eastAsia="SimSun" w:cs="Times New Roman"/>
          <w:b/>
          <w:bCs/>
          <w:sz w:val="26"/>
          <w:szCs w:val="26"/>
          <w:lang w:val="en-US"/>
        </w:rPr>
      </w:pPr>
      <w:r>
        <w:rPr>
          <w:rFonts w:hint="default" w:ascii="Times New Roman" w:hAnsi="Times New Roman" w:eastAsia="SimSun" w:cs="Times New Roman"/>
          <w:b/>
          <w:bCs/>
          <w:sz w:val="26"/>
          <w:szCs w:val="26"/>
          <w:lang w:val="en-US"/>
        </w:rPr>
        <w:t>Hình. Quá trình huấn luyện mô hình</w:t>
      </w:r>
    </w:p>
    <w:p w14:paraId="047CCD9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sz w:val="26"/>
          <w:szCs w:val="26"/>
          <w:lang w:val="en-US"/>
        </w:rPr>
      </w:pPr>
      <w:r>
        <w:rPr>
          <w:rFonts w:hint="default" w:ascii="Times New Roman" w:hAnsi="Times New Roman" w:eastAsia="SimSun" w:cs="Times New Roman"/>
          <w:b w:val="0"/>
          <w:bCs w:val="0"/>
          <w:sz w:val="26"/>
          <w:szCs w:val="26"/>
          <w:lang w:val="en-US"/>
        </w:rPr>
        <w:tab/>
      </w:r>
    </w:p>
    <w:p w14:paraId="7FFFD66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left"/>
        <w:textAlignment w:val="auto"/>
        <w:rPr>
          <w:rFonts w:hint="default" w:ascii="Times New Roman" w:hAnsi="Times New Roman" w:eastAsia="SimSun" w:cs="Times New Roman"/>
          <w:b w:val="0"/>
          <w:bCs w:val="0"/>
          <w:sz w:val="26"/>
          <w:szCs w:val="26"/>
          <w:lang w:val="en-US"/>
        </w:rPr>
      </w:pPr>
      <w:r>
        <w:rPr>
          <w:rFonts w:hint="default" w:ascii="Times New Roman" w:hAnsi="Times New Roman" w:eastAsia="SimSun" w:cs="Times New Roman"/>
          <w:b w:val="0"/>
          <w:bCs w:val="0"/>
          <w:sz w:val="26"/>
          <w:szCs w:val="26"/>
          <w:lang w:val="en-US"/>
        </w:rPr>
        <w:t>Quá trình huấn luyện mô hình được mô tả như sau:</w:t>
      </w:r>
    </w:p>
    <w:p w14:paraId="5822864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left"/>
        <w:textAlignment w:val="auto"/>
        <w:rPr>
          <w:rFonts w:hint="default" w:ascii="Times New Roman" w:hAnsi="Times New Roman" w:cs="Times New Roman"/>
          <w:b w:val="0"/>
          <w:bCs w:val="0"/>
          <w:i w:val="0"/>
          <w:iCs w:val="0"/>
          <w:sz w:val="26"/>
          <w:szCs w:val="26"/>
          <w:lang w:val="en-US"/>
        </w:rPr>
      </w:pPr>
      <w:r>
        <w:rPr>
          <w:rFonts w:hint="default" w:ascii="Times New Roman" w:hAnsi="Times New Roman" w:eastAsia="SimSun" w:cs="Times New Roman"/>
          <w:b w:val="0"/>
          <w:bCs w:val="0"/>
          <w:sz w:val="26"/>
          <w:szCs w:val="26"/>
          <w:lang w:val="en-US"/>
        </w:rPr>
        <w:t>-</w:t>
      </w: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 xml:space="preserve">alpha: </w:t>
      </w:r>
      <w:r>
        <w:rPr>
          <w:rFonts w:hint="default" w:ascii="Times New Roman" w:hAnsi="Times New Roman" w:cs="Times New Roman"/>
          <w:b w:val="0"/>
          <w:bCs w:val="0"/>
          <w:i w:val="0"/>
          <w:iCs w:val="0"/>
          <w:sz w:val="26"/>
          <w:szCs w:val="26"/>
          <w:lang w:val="en-US"/>
        </w:rPr>
        <w:t>Là tốc độ học, giúp điều chỉnh tốc độ cập nhật của trọng số W và b.</w:t>
      </w:r>
    </w:p>
    <w:p w14:paraId="14503AD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left"/>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epochs: Số lần lặp trên toàn bộ tập dữ liệu.</w:t>
      </w:r>
    </w:p>
    <w:p w14:paraId="52C8FF9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left"/>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batch_size: Kích thước của mỗi batch.</w:t>
      </w:r>
    </w:p>
    <w:p w14:paraId="09AAB48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 xml:space="preserve">Dòng ‘train_data = tf.data.Dataset.from_tensor_slices((X_train, y_train)).batch(batch_size)’ sẽ tạo ra một Dataset từ các tensor X_train và y_train, trong đó mỗi phần tử là một cặp (X_train[i], y_train[i]). Sau đó chia Dataset này thành các batch nhỏ, mỗi batch chứa </w:t>
      </w:r>
      <w:r>
        <w:rPr>
          <w:rFonts w:hint="default" w:ascii="Times New Roman" w:hAnsi="Times New Roman" w:cs="Times New Roman"/>
          <w:b w:val="0"/>
          <w:bCs w:val="0"/>
          <w:i/>
          <w:iCs/>
          <w:sz w:val="26"/>
          <w:szCs w:val="26"/>
          <w:lang w:val="en-US"/>
        </w:rPr>
        <w:t>batch_size</w:t>
      </w:r>
      <w:r>
        <w:rPr>
          <w:rFonts w:hint="default" w:ascii="Times New Roman" w:hAnsi="Times New Roman" w:cs="Times New Roman"/>
          <w:b w:val="0"/>
          <w:bCs w:val="0"/>
          <w:i w:val="0"/>
          <w:iCs w:val="0"/>
          <w:sz w:val="26"/>
          <w:szCs w:val="26"/>
          <w:lang w:val="en-US"/>
        </w:rPr>
        <w:t xml:space="preserve"> mẫu.</w:t>
      </w:r>
    </w:p>
    <w:p w14:paraId="78C7055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arr_acc và arr_loss sẽ lưu trữ kết quả độ chính xác (accuracy) và độ mất mát (loss) trong mỗi lần lặp.</w:t>
      </w:r>
    </w:p>
    <w:p w14:paraId="47FF509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Với mỗi lần lặp (epoch):</w:t>
      </w:r>
    </w:p>
    <w:p w14:paraId="514FFBB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Lặp qua từng batch của tập dữ liệu huấn luyện </w:t>
      </w:r>
      <w:r>
        <w:rPr>
          <w:rFonts w:hint="default" w:ascii="Times New Roman" w:hAnsi="Times New Roman" w:cs="Times New Roman"/>
          <w:b w:val="0"/>
          <w:bCs w:val="0"/>
          <w:i/>
          <w:iCs/>
          <w:sz w:val="26"/>
          <w:szCs w:val="26"/>
          <w:lang w:val="en-US"/>
        </w:rPr>
        <w:t>train_data</w:t>
      </w:r>
      <w:r>
        <w:rPr>
          <w:rFonts w:hint="default" w:ascii="Times New Roman" w:hAnsi="Times New Roman" w:cs="Times New Roman"/>
          <w:b w:val="0"/>
          <w:bCs w:val="0"/>
          <w:i w:val="0"/>
          <w:iCs w:val="0"/>
          <w:sz w:val="26"/>
          <w:szCs w:val="26"/>
          <w:lang w:val="en-US"/>
        </w:rPr>
        <w:t>, thực hiện cập nhật các trọng số W và bias b.</w:t>
      </w:r>
    </w:p>
    <w:p w14:paraId="19CAE73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Tính toán lại giá trị mất mát cho toàn bộ X_train sau khi các trọng số W và bias b được cập nhật sau từng batch.</w:t>
      </w:r>
    </w:p>
    <w:p w14:paraId="0BEE458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Dự đoán giá trị đầu ra cho X_train với các trọng số W và bias b đã được cập nhật.</w:t>
      </w:r>
    </w:p>
    <w:p w14:paraId="701D236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Chuyển đổi các dự đoán thành các giá trị nhị phân bằng cách kiểm tra xem chúng có lớn hơn 0.5 không.</w:t>
      </w:r>
    </w:p>
    <w:p w14:paraId="7854357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Tính toán độ chính xác bằng cách so sánh các giá trị nhị phân với giá trị y_train.</w:t>
      </w:r>
    </w:p>
    <w:p w14:paraId="68C511D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w:t>
      </w: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Chuyển độ mất mát và độ chính xác của từng epoch về kiểu numpy và đưa vào arr_loss, arr_acc.</w:t>
      </w:r>
    </w:p>
    <w:p w14:paraId="22DD191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w:hAnsi="Times New Roman" w:cs="Times New Roman"/>
          <w:b w:val="0"/>
          <w:bCs w:val="0"/>
          <w:i w:val="0"/>
          <w:iCs w:val="0"/>
          <w:sz w:val="26"/>
          <w:szCs w:val="26"/>
          <w:lang w:val="en-US"/>
        </w:rPr>
      </w:pPr>
    </w:p>
    <w:p w14:paraId="0D09C72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eastAsia="SimSun" w:cs="Times New Roman"/>
          <w:b w:val="0"/>
          <w:bCs w:val="0"/>
          <w:sz w:val="26"/>
          <w:szCs w:val="26"/>
          <w:lang w:val="en-US"/>
        </w:rPr>
      </w:pPr>
      <w:r>
        <w:drawing>
          <wp:inline distT="0" distB="0" distL="114300" distR="114300">
            <wp:extent cx="6115050" cy="3057525"/>
            <wp:effectExtent l="0" t="0" r="1143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7"/>
                    <a:stretch>
                      <a:fillRect/>
                    </a:stretch>
                  </pic:blipFill>
                  <pic:spPr>
                    <a:xfrm>
                      <a:off x="0" y="0"/>
                      <a:ext cx="6115050" cy="3057525"/>
                    </a:xfrm>
                    <a:prstGeom prst="rect">
                      <a:avLst/>
                    </a:prstGeom>
                    <a:noFill/>
                    <a:ln>
                      <a:noFill/>
                    </a:ln>
                  </pic:spPr>
                </pic:pic>
              </a:graphicData>
            </a:graphic>
          </wp:inline>
        </w:drawing>
      </w:r>
    </w:p>
    <w:p w14:paraId="1A21F2A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eastAsia="SimSun" w:cs="Times New Roman"/>
          <w:b/>
          <w:bCs/>
          <w:sz w:val="26"/>
          <w:szCs w:val="26"/>
          <w:lang w:val="en-US"/>
        </w:rPr>
      </w:pPr>
      <w:r>
        <w:rPr>
          <w:rFonts w:hint="default" w:ascii="Times New Roman" w:hAnsi="Times New Roman" w:eastAsia="SimSun" w:cs="Times New Roman"/>
          <w:b/>
          <w:bCs/>
          <w:sz w:val="26"/>
          <w:szCs w:val="26"/>
          <w:lang w:val="en-US"/>
        </w:rPr>
        <w:t>Hình. Biểu đồ quá trình huấn luyện</w:t>
      </w:r>
    </w:p>
    <w:p w14:paraId="20E81C41">
      <w:pPr>
        <w:keepNext w:val="0"/>
        <w:keepLines w:val="0"/>
        <w:pageBreakBefore w:val="0"/>
        <w:widowControl/>
        <w:numPr>
          <w:ilvl w:val="1"/>
          <w:numId w:val="11"/>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SimSun" w:cs="Times New Roman"/>
          <w:b w:val="0"/>
          <w:bCs w:val="0"/>
          <w:sz w:val="26"/>
          <w:szCs w:val="26"/>
          <w:lang w:val="en-US"/>
        </w:rPr>
      </w:pPr>
      <w:r>
        <w:rPr>
          <w:rFonts w:hint="default" w:ascii="Times New Roman" w:hAnsi="Times New Roman" w:eastAsia="SimSun" w:cs="Times New Roman"/>
          <w:b/>
          <w:bCs/>
          <w:sz w:val="26"/>
          <w:szCs w:val="26"/>
          <w:lang w:val="en-US"/>
        </w:rPr>
        <w:t>Đánh giá mô hình:</w:t>
      </w:r>
    </w:p>
    <w:p w14:paraId="3597C25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SimSun" w:cs="Times New Roman"/>
          <w:b w:val="0"/>
          <w:bCs w:val="0"/>
          <w:sz w:val="26"/>
          <w:szCs w:val="26"/>
          <w:lang w:val="en-US"/>
        </w:rPr>
      </w:pPr>
      <w:r>
        <w:drawing>
          <wp:inline distT="0" distB="0" distL="114300" distR="114300">
            <wp:extent cx="6111875" cy="4891405"/>
            <wp:effectExtent l="0" t="0" r="14605" b="63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38"/>
                    <a:stretch>
                      <a:fillRect/>
                    </a:stretch>
                  </pic:blipFill>
                  <pic:spPr>
                    <a:xfrm>
                      <a:off x="0" y="0"/>
                      <a:ext cx="6111875" cy="4891405"/>
                    </a:xfrm>
                    <a:prstGeom prst="rect">
                      <a:avLst/>
                    </a:prstGeom>
                    <a:noFill/>
                    <a:ln>
                      <a:noFill/>
                    </a:ln>
                  </pic:spPr>
                </pic:pic>
              </a:graphicData>
            </a:graphic>
          </wp:inline>
        </w:drawing>
      </w:r>
    </w:p>
    <w:p w14:paraId="43BEB2D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eastAsia="SimSun" w:cs="Times New Roman"/>
          <w:b w:val="0"/>
          <w:bCs w:val="0"/>
          <w:sz w:val="26"/>
          <w:szCs w:val="26"/>
          <w:lang w:val="en-US"/>
        </w:rPr>
      </w:pPr>
      <w:r>
        <w:rPr>
          <w:rFonts w:hint="default" w:ascii="Times New Roman" w:hAnsi="Times New Roman" w:eastAsia="SimSun" w:cs="Times New Roman"/>
          <w:b/>
          <w:bCs/>
          <w:sz w:val="26"/>
          <w:szCs w:val="26"/>
          <w:lang w:val="en-US"/>
        </w:rPr>
        <w:t>Hình. Đánh giá mô hình</w:t>
      </w:r>
    </w:p>
    <w:p w14:paraId="3C53371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eastAsia="SimSun" w:cs="Times New Roman"/>
          <w:b w:val="0"/>
          <w:bCs w:val="0"/>
          <w:sz w:val="26"/>
          <w:szCs w:val="26"/>
          <w:lang w:val="en-US"/>
        </w:rPr>
      </w:pPr>
    </w:p>
    <w:p w14:paraId="20E8E09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SimSun" w:cs="Times New Roman"/>
          <w:b w:val="0"/>
          <w:bCs w:val="0"/>
          <w:sz w:val="26"/>
          <w:szCs w:val="26"/>
          <w:lang w:val="en-US"/>
        </w:rPr>
      </w:pP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w:t>
      </w: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Dự đoán kết quả trên tập kiểm tra X_test với các trọng số W và bias b sau khi huấn luyện.</w:t>
      </w:r>
    </w:p>
    <w:p w14:paraId="501AED7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SimSun" w:cs="Times New Roman"/>
          <w:b w:val="0"/>
          <w:bCs w:val="0"/>
          <w:sz w:val="26"/>
          <w:szCs w:val="26"/>
          <w:lang w:val="en-US"/>
        </w:rPr>
      </w:pP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w:t>
      </w: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Chuyển đổi các giá trị trên kết quả vừa dự đoán thành nhãn nhị phân dựa trên ngưỡng 0.5.</w:t>
      </w:r>
    </w:p>
    <w:p w14:paraId="012B07B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SimSun" w:cs="Times New Roman"/>
          <w:b w:val="0"/>
          <w:bCs w:val="0"/>
          <w:sz w:val="26"/>
          <w:szCs w:val="26"/>
          <w:lang w:val="en-US"/>
        </w:rPr>
      </w:pP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w:t>
      </w: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Tính các giá trị True Positives (TP), True Negatives (TN), False Positives (FP) và False Negatives (FN):</w:t>
      </w:r>
    </w:p>
    <w:p w14:paraId="2A5F36E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SimSun" w:cs="Times New Roman"/>
          <w:b w:val="0"/>
          <w:bCs w:val="0"/>
          <w:sz w:val="26"/>
          <w:szCs w:val="26"/>
          <w:lang w:val="en-US"/>
        </w:rPr>
      </w:pP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w:t>
      </w: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TP: Số mẫu được dự đoán đúng là “Iris-setosa”.</w:t>
      </w:r>
    </w:p>
    <w:p w14:paraId="59B5F6E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SimSun" w:cs="Times New Roman"/>
          <w:b w:val="0"/>
          <w:bCs w:val="0"/>
          <w:sz w:val="26"/>
          <w:szCs w:val="26"/>
          <w:lang w:val="en-US"/>
        </w:rPr>
      </w:pP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w:t>
      </w: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TN: Số mẫu được dự đoán đúng là “Iris-versicolor”.</w:t>
      </w:r>
    </w:p>
    <w:p w14:paraId="111F2D3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SimSun" w:cs="Times New Roman"/>
          <w:b w:val="0"/>
          <w:bCs w:val="0"/>
          <w:sz w:val="26"/>
          <w:szCs w:val="26"/>
          <w:lang w:val="en-US"/>
        </w:rPr>
      </w:pP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w:t>
      </w: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FP: Số mẫu được dự đoán sai là “Iris-setosa”, nhưng thực tế là “Iris-versicolor”.</w:t>
      </w:r>
    </w:p>
    <w:p w14:paraId="3A23A79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SimSun" w:cs="Times New Roman"/>
          <w:b w:val="0"/>
          <w:bCs w:val="0"/>
          <w:sz w:val="26"/>
          <w:szCs w:val="26"/>
          <w:lang w:val="en-US"/>
        </w:rPr>
      </w:pP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w:t>
      </w: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FN: Số mẫu được dự đoán sai là “Iris-versicolor”, nhưng thực tế là “Iris-setosa”.</w:t>
      </w:r>
    </w:p>
    <w:p w14:paraId="4E5FCCF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SimSun" w:cs="Times New Roman"/>
          <w:b w:val="0"/>
          <w:bCs w:val="0"/>
          <w:sz w:val="26"/>
          <w:szCs w:val="26"/>
          <w:lang w:val="en-US"/>
        </w:rPr>
      </w:pP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w:t>
      </w: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Tính các chỉ số đánh giá:</w:t>
      </w:r>
    </w:p>
    <w:p w14:paraId="01530C9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SimSun" w:cs="Times New Roman"/>
          <w:b w:val="0"/>
          <w:bCs w:val="0"/>
          <w:sz w:val="26"/>
          <w:szCs w:val="26"/>
          <w:lang w:val="en-US"/>
        </w:rPr>
      </w:pP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w:t>
      </w: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Precision: Tỉ lệ giữa số lượng mẫu dự đoán đúng là “Iris-setosa” trong tất cả các mẫu được dự đoán là “Iris-setosa”.</w:t>
      </w:r>
    </w:p>
    <w:p w14:paraId="6951522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SimSun" w:cs="Times New Roman"/>
          <w:b w:val="0"/>
          <w:bCs w:val="0"/>
          <w:sz w:val="26"/>
          <w:szCs w:val="26"/>
          <w:lang w:val="en-US"/>
        </w:rPr>
      </w:pP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w:t>
      </w: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Recall: Tỉ lệ giữa số lượng mẫu dự đoán đúng là “Iris-setosa” trong tất cả các mẫu thực tế là “Iris-setosa”.</w:t>
      </w:r>
    </w:p>
    <w:p w14:paraId="27A1A9D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SimSun" w:cs="Times New Roman"/>
          <w:b w:val="0"/>
          <w:bCs w:val="0"/>
          <w:sz w:val="26"/>
          <w:szCs w:val="26"/>
          <w:lang w:val="en-US"/>
        </w:rPr>
      </w:pP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w:t>
      </w: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F1-score: Trung bình điều hòa của Precision và Recall.</w:t>
      </w:r>
    </w:p>
    <w:p w14:paraId="78A24EE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SimSun" w:cs="Times New Roman"/>
          <w:b w:val="0"/>
          <w:bCs w:val="0"/>
          <w:sz w:val="26"/>
          <w:szCs w:val="26"/>
          <w:lang w:val="en-US"/>
        </w:rPr>
      </w:pP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w:t>
      </w: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Accuracy: Tỷ lệ giữa tổng số dự đoán đúng trong tổng số mẫu.</w:t>
      </w:r>
    </w:p>
    <w:p w14:paraId="342D634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SimSun" w:cs="Times New Roman"/>
          <w:b w:val="0"/>
          <w:bCs w:val="0"/>
          <w:sz w:val="26"/>
          <w:szCs w:val="26"/>
          <w:lang w:val="en-US"/>
        </w:rPr>
      </w:pP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w:t>
      </w:r>
      <w:r>
        <w:rPr>
          <w:rFonts w:hint="default" w:ascii="Times New Roman" w:hAnsi="Times New Roman" w:eastAsia="SimSun" w:cs="Times New Roman"/>
          <w:b w:val="0"/>
          <w:bCs w:val="0"/>
          <w:sz w:val="26"/>
          <w:szCs w:val="26"/>
          <w:lang w:val="en-US"/>
        </w:rPr>
        <w:tab/>
      </w:r>
      <w:r>
        <w:rPr>
          <w:rFonts w:hint="default" w:ascii="Times New Roman" w:hAnsi="Times New Roman" w:eastAsia="SimSun" w:cs="Times New Roman"/>
          <w:b w:val="0"/>
          <w:bCs w:val="0"/>
          <w:sz w:val="26"/>
          <w:szCs w:val="26"/>
          <w:lang w:val="en-US"/>
        </w:rPr>
        <w:t>Tạo ma trận nhầm lẫn dựa trên TP, TN, FP, FN.</w:t>
      </w:r>
    </w:p>
    <w:p w14:paraId="6AADD30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SimSun" w:cs="Times New Roman"/>
          <w:b w:val="0"/>
          <w:bCs w:val="0"/>
          <w:sz w:val="26"/>
          <w:szCs w:val="26"/>
          <w:lang w:val="en-US"/>
        </w:rPr>
      </w:pPr>
    </w:p>
    <w:p w14:paraId="61AE195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eastAsia="SimSun" w:cs="Times New Roman"/>
          <w:b w:val="0"/>
          <w:bCs w:val="0"/>
          <w:sz w:val="26"/>
          <w:szCs w:val="26"/>
          <w:lang w:val="en-US"/>
        </w:rPr>
      </w:pPr>
      <w:r>
        <w:drawing>
          <wp:inline distT="0" distB="0" distL="114300" distR="114300">
            <wp:extent cx="2143125" cy="1733550"/>
            <wp:effectExtent l="0" t="0" r="5715" b="381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39"/>
                    <a:stretch>
                      <a:fillRect/>
                    </a:stretch>
                  </pic:blipFill>
                  <pic:spPr>
                    <a:xfrm>
                      <a:off x="0" y="0"/>
                      <a:ext cx="2143125" cy="1733550"/>
                    </a:xfrm>
                    <a:prstGeom prst="rect">
                      <a:avLst/>
                    </a:prstGeom>
                    <a:noFill/>
                    <a:ln>
                      <a:noFill/>
                    </a:ln>
                  </pic:spPr>
                </pic:pic>
              </a:graphicData>
            </a:graphic>
          </wp:inline>
        </w:drawing>
      </w:r>
    </w:p>
    <w:p w14:paraId="5835688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eastAsia="SimSun" w:cs="Times New Roman"/>
          <w:b/>
          <w:bCs/>
          <w:sz w:val="26"/>
          <w:szCs w:val="26"/>
          <w:lang w:val="en-US"/>
        </w:rPr>
      </w:pPr>
      <w:r>
        <w:rPr>
          <w:rFonts w:hint="default" w:ascii="Times New Roman" w:hAnsi="Times New Roman" w:eastAsia="SimSun" w:cs="Times New Roman"/>
          <w:b/>
          <w:bCs/>
          <w:sz w:val="26"/>
          <w:szCs w:val="26"/>
          <w:lang w:val="en-US"/>
        </w:rPr>
        <w:t>Hình. Kết quả trên tập dữ liệu kiểm tra</w:t>
      </w:r>
    </w:p>
    <w:p w14:paraId="26352DA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SimSun" w:cs="Times New Roman"/>
          <w:b w:val="0"/>
          <w:bCs w:val="0"/>
          <w:sz w:val="26"/>
          <w:szCs w:val="26"/>
          <w:lang w:val="en-US"/>
        </w:rPr>
      </w:pPr>
    </w:p>
    <w:p w14:paraId="161E7F74">
      <w:pPr>
        <w:keepNext w:val="0"/>
        <w:keepLines w:val="0"/>
        <w:pageBreakBefore w:val="0"/>
        <w:widowControl/>
        <w:numPr>
          <w:ilvl w:val="0"/>
          <w:numId w:val="11"/>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Code đầy đủ của các bài tập:</w:t>
      </w:r>
    </w:p>
    <w:p w14:paraId="76BE9008">
      <w:pPr>
        <w:keepNext w:val="0"/>
        <w:keepLines w:val="0"/>
        <w:pageBreakBefore w:val="0"/>
        <w:widowControl/>
        <w:numPr>
          <w:ilvl w:val="1"/>
          <w:numId w:val="11"/>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Các thư viện cần thiết:</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3"/>
        <w:gridCol w:w="4923"/>
      </w:tblGrid>
      <w:tr w14:paraId="394991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14:paraId="4803387B">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Tên thư viện</w:t>
            </w:r>
          </w:p>
        </w:tc>
        <w:tc>
          <w:tcPr>
            <w:tcW w:w="4923" w:type="dxa"/>
          </w:tcPr>
          <w:p w14:paraId="55730D3C">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Phiên bản</w:t>
            </w:r>
          </w:p>
        </w:tc>
      </w:tr>
      <w:tr w14:paraId="7C5F57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14:paraId="44C91AFC">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tensorflow</w:t>
            </w:r>
          </w:p>
        </w:tc>
        <w:tc>
          <w:tcPr>
            <w:tcW w:w="4923" w:type="dxa"/>
          </w:tcPr>
          <w:p w14:paraId="0820CDBB">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2.16.1</w:t>
            </w:r>
          </w:p>
        </w:tc>
      </w:tr>
      <w:tr w14:paraId="568BA1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14:paraId="7A89B053">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pandas</w:t>
            </w:r>
          </w:p>
        </w:tc>
        <w:tc>
          <w:tcPr>
            <w:tcW w:w="4923" w:type="dxa"/>
          </w:tcPr>
          <w:p w14:paraId="7753E5ED">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2.1.4</w:t>
            </w:r>
          </w:p>
        </w:tc>
      </w:tr>
      <w:tr w14:paraId="01ED89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14:paraId="04E988B8">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numpy</w:t>
            </w:r>
          </w:p>
        </w:tc>
        <w:tc>
          <w:tcPr>
            <w:tcW w:w="4923" w:type="dxa"/>
          </w:tcPr>
          <w:p w14:paraId="2C06D169">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1.26.2</w:t>
            </w:r>
          </w:p>
        </w:tc>
      </w:tr>
      <w:tr w14:paraId="234399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14:paraId="13CC3009">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matplotlib</w:t>
            </w:r>
          </w:p>
        </w:tc>
        <w:tc>
          <w:tcPr>
            <w:tcW w:w="4923" w:type="dxa"/>
          </w:tcPr>
          <w:p w14:paraId="18030106">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3.8.0</w:t>
            </w:r>
          </w:p>
        </w:tc>
      </w:tr>
      <w:tr w14:paraId="3EE304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14:paraId="6104293F">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sklearn</w:t>
            </w:r>
          </w:p>
        </w:tc>
        <w:tc>
          <w:tcPr>
            <w:tcW w:w="4923" w:type="dxa"/>
          </w:tcPr>
          <w:p w14:paraId="4145D5BD">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0.0.post10</w:t>
            </w:r>
          </w:p>
        </w:tc>
      </w:tr>
    </w:tbl>
    <w:p w14:paraId="285C5D6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bCs/>
          <w:sz w:val="26"/>
          <w:szCs w:val="26"/>
          <w:lang w:val="en-US"/>
        </w:rPr>
      </w:pPr>
    </w:p>
    <w:p w14:paraId="5D70AEDD">
      <w:pPr>
        <w:keepNext w:val="0"/>
        <w:keepLines w:val="0"/>
        <w:pageBreakBefore w:val="0"/>
        <w:widowControl/>
        <w:numPr>
          <w:ilvl w:val="1"/>
          <w:numId w:val="11"/>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Mạng nơ-ron đơn tầng mô phỏng phép AND:</w:t>
      </w:r>
    </w:p>
    <w:p w14:paraId="2F1AE22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cs="Times New Roman"/>
          <w:b/>
          <w:bCs/>
          <w:sz w:val="26"/>
          <w:szCs w:val="26"/>
          <w:lang w:val="en-US"/>
        </w:rPr>
      </w:pPr>
      <w:r>
        <w:drawing>
          <wp:inline distT="0" distB="0" distL="114300" distR="114300">
            <wp:extent cx="3952875" cy="7829550"/>
            <wp:effectExtent l="0" t="0" r="9525" b="3810"/>
            <wp:docPr id="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5"/>
                    <pic:cNvPicPr>
                      <a:picLocks noChangeAspect="1"/>
                    </pic:cNvPicPr>
                  </pic:nvPicPr>
                  <pic:blipFill>
                    <a:blip r:embed="rId40"/>
                    <a:stretch>
                      <a:fillRect/>
                    </a:stretch>
                  </pic:blipFill>
                  <pic:spPr>
                    <a:xfrm>
                      <a:off x="0" y="0"/>
                      <a:ext cx="3952875" cy="7829550"/>
                    </a:xfrm>
                    <a:prstGeom prst="rect">
                      <a:avLst/>
                    </a:prstGeom>
                    <a:noFill/>
                    <a:ln>
                      <a:noFill/>
                    </a:ln>
                  </pic:spPr>
                </pic:pic>
              </a:graphicData>
            </a:graphic>
          </wp:inline>
        </w:drawing>
      </w:r>
      <w:r>
        <w:drawing>
          <wp:inline distT="0" distB="0" distL="114300" distR="114300">
            <wp:extent cx="3981450" cy="5762625"/>
            <wp:effectExtent l="0" t="0" r="11430" b="13335"/>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6"/>
                    <pic:cNvPicPr>
                      <a:picLocks noChangeAspect="1"/>
                    </pic:cNvPicPr>
                  </pic:nvPicPr>
                  <pic:blipFill>
                    <a:blip r:embed="rId41"/>
                    <a:stretch>
                      <a:fillRect/>
                    </a:stretch>
                  </pic:blipFill>
                  <pic:spPr>
                    <a:xfrm>
                      <a:off x="0" y="0"/>
                      <a:ext cx="3981450" cy="5762625"/>
                    </a:xfrm>
                    <a:prstGeom prst="rect">
                      <a:avLst/>
                    </a:prstGeom>
                    <a:noFill/>
                    <a:ln>
                      <a:noFill/>
                    </a:ln>
                  </pic:spPr>
                </pic:pic>
              </a:graphicData>
            </a:graphic>
          </wp:inline>
        </w:drawing>
      </w:r>
    </w:p>
    <w:p w14:paraId="682C5C6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cs="Times New Roman"/>
          <w:b/>
          <w:bCs/>
          <w:sz w:val="26"/>
          <w:szCs w:val="26"/>
          <w:lang w:val="en-US"/>
        </w:rPr>
      </w:pPr>
    </w:p>
    <w:p w14:paraId="1AE025B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cs="Times New Roman"/>
          <w:b/>
          <w:bCs/>
          <w:sz w:val="26"/>
          <w:szCs w:val="26"/>
          <w:lang w:val="en-US"/>
        </w:rPr>
      </w:pPr>
    </w:p>
    <w:p w14:paraId="67ACA860">
      <w:pPr>
        <w:keepNext w:val="0"/>
        <w:keepLines w:val="0"/>
        <w:pageBreakBefore w:val="0"/>
        <w:widowControl/>
        <w:numPr>
          <w:ilvl w:val="1"/>
          <w:numId w:val="11"/>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Hàm lỗi binary_crossentropy:</w:t>
      </w:r>
    </w:p>
    <w:p w14:paraId="26B9ECE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cs="Times New Roman"/>
          <w:b/>
          <w:bCs/>
          <w:sz w:val="26"/>
          <w:szCs w:val="26"/>
          <w:lang w:val="en-US"/>
        </w:rPr>
      </w:pPr>
      <w:r>
        <w:drawing>
          <wp:inline distT="0" distB="0" distL="114300" distR="114300">
            <wp:extent cx="6112510" cy="7018655"/>
            <wp:effectExtent l="0" t="0" r="13970" b="6985"/>
            <wp:docPr id="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7"/>
                    <pic:cNvPicPr>
                      <a:picLocks noChangeAspect="1"/>
                    </pic:cNvPicPr>
                  </pic:nvPicPr>
                  <pic:blipFill>
                    <a:blip r:embed="rId42"/>
                    <a:stretch>
                      <a:fillRect/>
                    </a:stretch>
                  </pic:blipFill>
                  <pic:spPr>
                    <a:xfrm>
                      <a:off x="0" y="0"/>
                      <a:ext cx="6112510" cy="7018655"/>
                    </a:xfrm>
                    <a:prstGeom prst="rect">
                      <a:avLst/>
                    </a:prstGeom>
                    <a:noFill/>
                    <a:ln>
                      <a:noFill/>
                    </a:ln>
                  </pic:spPr>
                </pic:pic>
              </a:graphicData>
            </a:graphic>
          </wp:inline>
        </w:drawing>
      </w:r>
      <w:r>
        <w:drawing>
          <wp:inline distT="0" distB="0" distL="114300" distR="114300">
            <wp:extent cx="4505325" cy="6153150"/>
            <wp:effectExtent l="0" t="0" r="5715" b="3810"/>
            <wp:docPr id="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8"/>
                    <pic:cNvPicPr>
                      <a:picLocks noChangeAspect="1"/>
                    </pic:cNvPicPr>
                  </pic:nvPicPr>
                  <pic:blipFill>
                    <a:blip r:embed="rId43"/>
                    <a:stretch>
                      <a:fillRect/>
                    </a:stretch>
                  </pic:blipFill>
                  <pic:spPr>
                    <a:xfrm>
                      <a:off x="0" y="0"/>
                      <a:ext cx="4505325" cy="6153150"/>
                    </a:xfrm>
                    <a:prstGeom prst="rect">
                      <a:avLst/>
                    </a:prstGeom>
                    <a:noFill/>
                    <a:ln>
                      <a:noFill/>
                    </a:ln>
                  </pic:spPr>
                </pic:pic>
              </a:graphicData>
            </a:graphic>
          </wp:inline>
        </w:drawing>
      </w:r>
    </w:p>
    <w:p w14:paraId="5D0DEB7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cs="Times New Roman"/>
          <w:b/>
          <w:bCs/>
          <w:sz w:val="26"/>
          <w:szCs w:val="26"/>
          <w:lang w:val="en-US"/>
        </w:rPr>
      </w:pPr>
    </w:p>
    <w:p w14:paraId="188D456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cs="Times New Roman"/>
          <w:b/>
          <w:bCs/>
          <w:sz w:val="26"/>
          <w:szCs w:val="26"/>
          <w:lang w:val="en-US"/>
        </w:rPr>
      </w:pPr>
    </w:p>
    <w:p w14:paraId="5FB05544">
      <w:pPr>
        <w:keepNext w:val="0"/>
        <w:keepLines w:val="0"/>
        <w:pageBreakBefore w:val="0"/>
        <w:widowControl/>
        <w:numPr>
          <w:ilvl w:val="1"/>
          <w:numId w:val="11"/>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Phân loại iris (2 lớp) với tensorflow:</w:t>
      </w:r>
    </w:p>
    <w:p w14:paraId="77AB236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w:hAnsi="Times New Roman" w:cs="Times New Roman"/>
          <w:b w:val="0"/>
          <w:bCs w:val="0"/>
          <w:sz w:val="26"/>
          <w:szCs w:val="26"/>
          <w:lang w:val="en-US"/>
        </w:rPr>
      </w:pPr>
      <w:r>
        <w:drawing>
          <wp:inline distT="0" distB="0" distL="114300" distR="114300">
            <wp:extent cx="6109335" cy="7049770"/>
            <wp:effectExtent l="0" t="0" r="1905" b="6350"/>
            <wp:docPr id="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9"/>
                    <pic:cNvPicPr>
                      <a:picLocks noChangeAspect="1"/>
                    </pic:cNvPicPr>
                  </pic:nvPicPr>
                  <pic:blipFill>
                    <a:blip r:embed="rId44"/>
                    <a:stretch>
                      <a:fillRect/>
                    </a:stretch>
                  </pic:blipFill>
                  <pic:spPr>
                    <a:xfrm>
                      <a:off x="0" y="0"/>
                      <a:ext cx="6109335" cy="7049770"/>
                    </a:xfrm>
                    <a:prstGeom prst="rect">
                      <a:avLst/>
                    </a:prstGeom>
                    <a:noFill/>
                    <a:ln>
                      <a:noFill/>
                    </a:ln>
                  </pic:spPr>
                </pic:pic>
              </a:graphicData>
            </a:graphic>
          </wp:inline>
        </w:drawing>
      </w:r>
      <w:r>
        <w:drawing>
          <wp:inline distT="0" distB="0" distL="114300" distR="114300">
            <wp:extent cx="6113780" cy="6897370"/>
            <wp:effectExtent l="0" t="0" r="12700" b="6350"/>
            <wp:docPr id="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0"/>
                    <pic:cNvPicPr>
                      <a:picLocks noChangeAspect="1"/>
                    </pic:cNvPicPr>
                  </pic:nvPicPr>
                  <pic:blipFill>
                    <a:blip r:embed="rId45"/>
                    <a:stretch>
                      <a:fillRect/>
                    </a:stretch>
                  </pic:blipFill>
                  <pic:spPr>
                    <a:xfrm>
                      <a:off x="0" y="0"/>
                      <a:ext cx="6113780" cy="6897370"/>
                    </a:xfrm>
                    <a:prstGeom prst="rect">
                      <a:avLst/>
                    </a:prstGeom>
                    <a:noFill/>
                    <a:ln>
                      <a:noFill/>
                    </a:ln>
                  </pic:spPr>
                </pic:pic>
              </a:graphicData>
            </a:graphic>
          </wp:inline>
        </w:drawing>
      </w:r>
      <w:r>
        <w:drawing>
          <wp:inline distT="0" distB="0" distL="114300" distR="114300">
            <wp:extent cx="5172075" cy="4276725"/>
            <wp:effectExtent l="0" t="0" r="9525" b="5715"/>
            <wp:docPr id="5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1"/>
                    <pic:cNvPicPr>
                      <a:picLocks noChangeAspect="1"/>
                    </pic:cNvPicPr>
                  </pic:nvPicPr>
                  <pic:blipFill>
                    <a:blip r:embed="rId46"/>
                    <a:stretch>
                      <a:fillRect/>
                    </a:stretch>
                  </pic:blipFill>
                  <pic:spPr>
                    <a:xfrm>
                      <a:off x="0" y="0"/>
                      <a:ext cx="5172075" cy="4276725"/>
                    </a:xfrm>
                    <a:prstGeom prst="rect">
                      <a:avLst/>
                    </a:prstGeom>
                    <a:noFill/>
                    <a:ln>
                      <a:noFill/>
                    </a:ln>
                  </pic:spPr>
                </pic:pic>
              </a:graphicData>
            </a:graphic>
          </wp:inline>
        </w:drawing>
      </w:r>
      <w:r>
        <w:drawing>
          <wp:inline distT="0" distB="0" distL="114300" distR="114300">
            <wp:extent cx="6111875" cy="4891405"/>
            <wp:effectExtent l="0" t="0" r="14605" b="63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38"/>
                    <a:stretch>
                      <a:fillRect/>
                    </a:stretch>
                  </pic:blipFill>
                  <pic:spPr>
                    <a:xfrm>
                      <a:off x="0" y="0"/>
                      <a:ext cx="6111875" cy="4891405"/>
                    </a:xfrm>
                    <a:prstGeom prst="rect">
                      <a:avLst/>
                    </a:prstGeom>
                    <a:noFill/>
                    <a:ln>
                      <a:noFill/>
                    </a:ln>
                  </pic:spPr>
                </pic:pic>
              </a:graphicData>
            </a:graphic>
          </wp:inline>
        </w:drawing>
      </w:r>
    </w:p>
    <w:sectPr>
      <w:headerReference r:id="rId3" w:type="default"/>
      <w:footerReference r:id="rId4" w:type="default"/>
      <w:pgSz w:w="11906" w:h="16838"/>
      <w:pgMar w:top="1138" w:right="1138" w:bottom="1138" w:left="1138" w:header="720" w:footer="720" w:gutter="0"/>
      <w:pgBorders w:display="firstPage">
        <w:top w:val="none" w:sz="0" w:space="0"/>
        <w:left w:val="none" w:sz="0" w:space="0"/>
        <w:bottom w:val="none" w:sz="0" w:space="0"/>
        <w:right w:val="none" w:sz="0" w:space="0"/>
      </w:pgBorders>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A982AD">
    <w:pPr>
      <w:pStyle w:val="37"/>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DC59561">
                          <w:pPr>
                            <w:pStyle w:val="3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p w14:paraId="4DC59561">
                    <w:pPr>
                      <w:pStyle w:val="37"/>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F85AEB">
    <w:pPr>
      <w:pStyle w:val="40"/>
      <w:jc w:val="right"/>
    </w:pPr>
    <w:r>
      <w:rPr>
        <w:sz w:val="18"/>
      </w:rPr>
      <mc:AlternateContent>
        <mc:Choice Requires="wps">
          <w:drawing>
            <wp:anchor distT="0" distB="0" distL="114300" distR="114300" simplePos="0" relativeHeight="251659264" behindDoc="0" locked="0" layoutInCell="1" allowOverlap="1">
              <wp:simplePos x="0" y="0"/>
              <wp:positionH relativeFrom="column">
                <wp:posOffset>10160</wp:posOffset>
              </wp:positionH>
              <wp:positionV relativeFrom="paragraph">
                <wp:posOffset>220980</wp:posOffset>
              </wp:positionV>
              <wp:extent cx="6087745" cy="0"/>
              <wp:effectExtent l="0" t="6350" r="0" b="6350"/>
              <wp:wrapNone/>
              <wp:docPr id="7" name="Straight Connector 7"/>
              <wp:cNvGraphicFramePr/>
              <a:graphic xmlns:a="http://schemas.openxmlformats.org/drawingml/2006/main">
                <a:graphicData uri="http://schemas.microsoft.com/office/word/2010/wordprocessingShape">
                  <wps:wsp>
                    <wps:cNvCnPr/>
                    <wps:spPr>
                      <a:xfrm flipH="1">
                        <a:off x="0" y="0"/>
                        <a:ext cx="6087745"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0.8pt;margin-top:17.4pt;height:0pt;width:479.35pt;z-index:251659264;mso-width-relative:page;mso-height-relative:page;" filled="f" stroked="t" coordsize="21600,21600" o:gfxdata="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AhMpa0wAAAAcBAAAPAAAAAAAAAAEA&#10;IAAAACIAAABkcnMvZG93bnJldi54bWxQSwECFAAUAAAACACHTuJAzkmYCNsBAAC+AwAADgAAAAAA&#10;AAABACAAAAAiAQAAZHJzL2Uyb0RvYy54bWxQSwUGAAAAAAYABgBZAQAAbwUAAAAA&#10;">
              <v:fill on="f" focussize="0,0"/>
              <v:stroke weight="1pt" color="#000000" miterlimit="8" joinstyle="miter"/>
              <v:imagedata o:title=""/>
              <o:lock v:ext="edit" aspectratio="f"/>
            </v:line>
          </w:pict>
        </mc:Fallback>
      </mc:AlternateContent>
    </w:r>
    <w:r>
      <w:rPr>
        <w:rFonts w:hint="default" w:ascii="Times New Roman" w:hAnsi="Times New Roman" w:cs="Times New Roman"/>
        <w:b/>
        <w:bCs/>
        <w:i/>
        <w:iCs/>
        <w:sz w:val="21"/>
        <w:szCs w:val="21"/>
        <w:lang w:val="en-US"/>
      </w:rPr>
      <w:t>HỌC SÂU HK1 2024-2025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2CA850"/>
    <w:multiLevelType w:val="multilevel"/>
    <w:tmpl w:val="802CA850"/>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b/>
        <w:bCs/>
        <w:sz w:val="26"/>
        <w:szCs w:val="26"/>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405C"/>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9782D"/>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4778B"/>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10B1BFE"/>
    <w:rsid w:val="016110B2"/>
    <w:rsid w:val="016564BB"/>
    <w:rsid w:val="01CD7566"/>
    <w:rsid w:val="01F65F44"/>
    <w:rsid w:val="021D391B"/>
    <w:rsid w:val="02262316"/>
    <w:rsid w:val="025D7143"/>
    <w:rsid w:val="02B41DD9"/>
    <w:rsid w:val="03362153"/>
    <w:rsid w:val="03600692"/>
    <w:rsid w:val="036868D0"/>
    <w:rsid w:val="03844451"/>
    <w:rsid w:val="04953D64"/>
    <w:rsid w:val="04965593"/>
    <w:rsid w:val="04CE4B2B"/>
    <w:rsid w:val="051538E2"/>
    <w:rsid w:val="052109FA"/>
    <w:rsid w:val="05476D0D"/>
    <w:rsid w:val="05955EE8"/>
    <w:rsid w:val="059F00D7"/>
    <w:rsid w:val="05AE5638"/>
    <w:rsid w:val="05CD3091"/>
    <w:rsid w:val="05DC54BA"/>
    <w:rsid w:val="05FB615F"/>
    <w:rsid w:val="061B11E8"/>
    <w:rsid w:val="061F6C64"/>
    <w:rsid w:val="0682513C"/>
    <w:rsid w:val="06963DDF"/>
    <w:rsid w:val="074A1D85"/>
    <w:rsid w:val="07A42E2C"/>
    <w:rsid w:val="08370860"/>
    <w:rsid w:val="083A0C0C"/>
    <w:rsid w:val="084E78AD"/>
    <w:rsid w:val="0862434F"/>
    <w:rsid w:val="087C7AFE"/>
    <w:rsid w:val="08C469C0"/>
    <w:rsid w:val="08CF49EB"/>
    <w:rsid w:val="08E50D18"/>
    <w:rsid w:val="09137F54"/>
    <w:rsid w:val="094871C7"/>
    <w:rsid w:val="099A22A0"/>
    <w:rsid w:val="0A0C17EE"/>
    <w:rsid w:val="0AC43BFC"/>
    <w:rsid w:val="0B282A04"/>
    <w:rsid w:val="0B3E0C4A"/>
    <w:rsid w:val="0B4357EB"/>
    <w:rsid w:val="0B875DF5"/>
    <w:rsid w:val="0BE634AB"/>
    <w:rsid w:val="0C5F0057"/>
    <w:rsid w:val="0C696A4D"/>
    <w:rsid w:val="0C824D94"/>
    <w:rsid w:val="0C8D448A"/>
    <w:rsid w:val="0D265591"/>
    <w:rsid w:val="0D416904"/>
    <w:rsid w:val="0D5112D9"/>
    <w:rsid w:val="0D564BDC"/>
    <w:rsid w:val="0D5669B9"/>
    <w:rsid w:val="0D5D37FD"/>
    <w:rsid w:val="0D661463"/>
    <w:rsid w:val="0D696DCC"/>
    <w:rsid w:val="0E180BF7"/>
    <w:rsid w:val="0E1C70B3"/>
    <w:rsid w:val="0E993724"/>
    <w:rsid w:val="0F6406CF"/>
    <w:rsid w:val="0FB41753"/>
    <w:rsid w:val="0FF22CB1"/>
    <w:rsid w:val="108F23BB"/>
    <w:rsid w:val="10B028F0"/>
    <w:rsid w:val="10C57012"/>
    <w:rsid w:val="111A0C9A"/>
    <w:rsid w:val="11560F71"/>
    <w:rsid w:val="118A0FD0"/>
    <w:rsid w:val="11CC10FB"/>
    <w:rsid w:val="11DD425B"/>
    <w:rsid w:val="12325681"/>
    <w:rsid w:val="1248390A"/>
    <w:rsid w:val="1274141C"/>
    <w:rsid w:val="12781EDB"/>
    <w:rsid w:val="129675E6"/>
    <w:rsid w:val="13A26E3E"/>
    <w:rsid w:val="13AB5BA5"/>
    <w:rsid w:val="145B2071"/>
    <w:rsid w:val="157A5DB7"/>
    <w:rsid w:val="159D7523"/>
    <w:rsid w:val="15C727F2"/>
    <w:rsid w:val="15DD2016"/>
    <w:rsid w:val="16AA22BF"/>
    <w:rsid w:val="16D344EE"/>
    <w:rsid w:val="16EF2001"/>
    <w:rsid w:val="177509DE"/>
    <w:rsid w:val="18300F2C"/>
    <w:rsid w:val="18341D85"/>
    <w:rsid w:val="18975246"/>
    <w:rsid w:val="18CA2C3F"/>
    <w:rsid w:val="19097221"/>
    <w:rsid w:val="1954064E"/>
    <w:rsid w:val="198A0A74"/>
    <w:rsid w:val="19A95184"/>
    <w:rsid w:val="1A5E5585"/>
    <w:rsid w:val="1B40123A"/>
    <w:rsid w:val="1B7A59A1"/>
    <w:rsid w:val="1B7B5BD7"/>
    <w:rsid w:val="1BAA299A"/>
    <w:rsid w:val="1C07688A"/>
    <w:rsid w:val="1C2B7D43"/>
    <w:rsid w:val="1C947772"/>
    <w:rsid w:val="1CDB3B8D"/>
    <w:rsid w:val="1CE608F8"/>
    <w:rsid w:val="1D3A5FA0"/>
    <w:rsid w:val="1D4A019B"/>
    <w:rsid w:val="1D77006C"/>
    <w:rsid w:val="1D794E63"/>
    <w:rsid w:val="1DD57D7F"/>
    <w:rsid w:val="1E8F7C25"/>
    <w:rsid w:val="1F7A5EB1"/>
    <w:rsid w:val="1FC23AE2"/>
    <w:rsid w:val="20C47C02"/>
    <w:rsid w:val="217D44F9"/>
    <w:rsid w:val="21C728C1"/>
    <w:rsid w:val="21D13E07"/>
    <w:rsid w:val="222F3BF9"/>
    <w:rsid w:val="225615B4"/>
    <w:rsid w:val="2256370D"/>
    <w:rsid w:val="22A31EF1"/>
    <w:rsid w:val="233649D3"/>
    <w:rsid w:val="233D0598"/>
    <w:rsid w:val="233E1DDF"/>
    <w:rsid w:val="23690370"/>
    <w:rsid w:val="23B1211E"/>
    <w:rsid w:val="244C65AD"/>
    <w:rsid w:val="25205A7B"/>
    <w:rsid w:val="25537A39"/>
    <w:rsid w:val="25540729"/>
    <w:rsid w:val="257B138A"/>
    <w:rsid w:val="25987D07"/>
    <w:rsid w:val="265172B6"/>
    <w:rsid w:val="265D1F8F"/>
    <w:rsid w:val="269D5FE9"/>
    <w:rsid w:val="269F6DF0"/>
    <w:rsid w:val="270D4584"/>
    <w:rsid w:val="273C1508"/>
    <w:rsid w:val="273C6DEC"/>
    <w:rsid w:val="275E4DA2"/>
    <w:rsid w:val="27772BA6"/>
    <w:rsid w:val="27D52B4D"/>
    <w:rsid w:val="27E70AD2"/>
    <w:rsid w:val="27F60701"/>
    <w:rsid w:val="27FC155E"/>
    <w:rsid w:val="280B49AE"/>
    <w:rsid w:val="2866348C"/>
    <w:rsid w:val="28757DED"/>
    <w:rsid w:val="28BE7E3F"/>
    <w:rsid w:val="292C49EE"/>
    <w:rsid w:val="29B906C4"/>
    <w:rsid w:val="2A2A3FBC"/>
    <w:rsid w:val="2A635EC6"/>
    <w:rsid w:val="2A7025D5"/>
    <w:rsid w:val="2A787ED2"/>
    <w:rsid w:val="2ADA171D"/>
    <w:rsid w:val="2AE95395"/>
    <w:rsid w:val="2B1E2A5D"/>
    <w:rsid w:val="2BCB36E8"/>
    <w:rsid w:val="2BD72DBF"/>
    <w:rsid w:val="2C6C3271"/>
    <w:rsid w:val="2C8B3FEE"/>
    <w:rsid w:val="2C9F197B"/>
    <w:rsid w:val="2CD35CFF"/>
    <w:rsid w:val="2CD46119"/>
    <w:rsid w:val="2CD720A6"/>
    <w:rsid w:val="2D493B59"/>
    <w:rsid w:val="2D682308"/>
    <w:rsid w:val="2DB476A8"/>
    <w:rsid w:val="2E0F3973"/>
    <w:rsid w:val="2E7C6894"/>
    <w:rsid w:val="2F3B560E"/>
    <w:rsid w:val="2F4A5096"/>
    <w:rsid w:val="2F861616"/>
    <w:rsid w:val="2FDC44EE"/>
    <w:rsid w:val="30143D58"/>
    <w:rsid w:val="307B44AD"/>
    <w:rsid w:val="312F34BF"/>
    <w:rsid w:val="327834C8"/>
    <w:rsid w:val="329543F6"/>
    <w:rsid w:val="329A1838"/>
    <w:rsid w:val="32BA2709"/>
    <w:rsid w:val="335F7BD6"/>
    <w:rsid w:val="347B7BE4"/>
    <w:rsid w:val="34807562"/>
    <w:rsid w:val="34C865A9"/>
    <w:rsid w:val="354C0D81"/>
    <w:rsid w:val="355F671C"/>
    <w:rsid w:val="35635123"/>
    <w:rsid w:val="359C6562"/>
    <w:rsid w:val="35E82679"/>
    <w:rsid w:val="35FD5321"/>
    <w:rsid w:val="36AD1C42"/>
    <w:rsid w:val="37AF33BA"/>
    <w:rsid w:val="38785A35"/>
    <w:rsid w:val="38B44364"/>
    <w:rsid w:val="392B58F2"/>
    <w:rsid w:val="3941325F"/>
    <w:rsid w:val="395A7472"/>
    <w:rsid w:val="3A6B16E8"/>
    <w:rsid w:val="3A846FC3"/>
    <w:rsid w:val="3B197282"/>
    <w:rsid w:val="3B9122EE"/>
    <w:rsid w:val="3BF74F1D"/>
    <w:rsid w:val="3C2D7C1A"/>
    <w:rsid w:val="3C8A3C61"/>
    <w:rsid w:val="3C8A7134"/>
    <w:rsid w:val="3CDC52C6"/>
    <w:rsid w:val="3CE50A74"/>
    <w:rsid w:val="3D363D7A"/>
    <w:rsid w:val="3D9A3A9E"/>
    <w:rsid w:val="3DB70E50"/>
    <w:rsid w:val="3E764706"/>
    <w:rsid w:val="3EF67B4D"/>
    <w:rsid w:val="3F0E2CCB"/>
    <w:rsid w:val="3F1C76C1"/>
    <w:rsid w:val="3F610664"/>
    <w:rsid w:val="3FB13A48"/>
    <w:rsid w:val="400C19E0"/>
    <w:rsid w:val="40317F14"/>
    <w:rsid w:val="41010419"/>
    <w:rsid w:val="41035B06"/>
    <w:rsid w:val="41441021"/>
    <w:rsid w:val="427D1648"/>
    <w:rsid w:val="4286181F"/>
    <w:rsid w:val="42A056D5"/>
    <w:rsid w:val="437D4552"/>
    <w:rsid w:val="442D3E53"/>
    <w:rsid w:val="44AE7A02"/>
    <w:rsid w:val="44C164DB"/>
    <w:rsid w:val="457E3359"/>
    <w:rsid w:val="45E73D55"/>
    <w:rsid w:val="46125A46"/>
    <w:rsid w:val="46366582"/>
    <w:rsid w:val="465D132F"/>
    <w:rsid w:val="46DE3DA2"/>
    <w:rsid w:val="471E20BC"/>
    <w:rsid w:val="47881AEB"/>
    <w:rsid w:val="478B6DB8"/>
    <w:rsid w:val="479A54F2"/>
    <w:rsid w:val="47A878A3"/>
    <w:rsid w:val="47E64B5C"/>
    <w:rsid w:val="47F45B1A"/>
    <w:rsid w:val="48230E62"/>
    <w:rsid w:val="486A20DE"/>
    <w:rsid w:val="487C1FF8"/>
    <w:rsid w:val="48B6475B"/>
    <w:rsid w:val="497526AF"/>
    <w:rsid w:val="49AB4AD7"/>
    <w:rsid w:val="49AE2DA6"/>
    <w:rsid w:val="49BF3909"/>
    <w:rsid w:val="4A301CC2"/>
    <w:rsid w:val="4A503956"/>
    <w:rsid w:val="4AC30FB8"/>
    <w:rsid w:val="4AE20C08"/>
    <w:rsid w:val="4AF14F7F"/>
    <w:rsid w:val="4AF2278F"/>
    <w:rsid w:val="4B34391F"/>
    <w:rsid w:val="4B3A5FB3"/>
    <w:rsid w:val="4BB87D7E"/>
    <w:rsid w:val="4BC61AE0"/>
    <w:rsid w:val="4BCB48D4"/>
    <w:rsid w:val="4BD50557"/>
    <w:rsid w:val="4C1C049B"/>
    <w:rsid w:val="4C352FB5"/>
    <w:rsid w:val="4CBD0D73"/>
    <w:rsid w:val="4CFB24FB"/>
    <w:rsid w:val="4D1D2091"/>
    <w:rsid w:val="4D9E016A"/>
    <w:rsid w:val="4E244E42"/>
    <w:rsid w:val="4E4318FC"/>
    <w:rsid w:val="4FA312A5"/>
    <w:rsid w:val="51114590"/>
    <w:rsid w:val="511D25A1"/>
    <w:rsid w:val="512D6CA6"/>
    <w:rsid w:val="5198466F"/>
    <w:rsid w:val="519B2E6F"/>
    <w:rsid w:val="51C74FB8"/>
    <w:rsid w:val="528B2778"/>
    <w:rsid w:val="52B753C1"/>
    <w:rsid w:val="52CF79E9"/>
    <w:rsid w:val="538D10A1"/>
    <w:rsid w:val="548C0F86"/>
    <w:rsid w:val="54F96D52"/>
    <w:rsid w:val="552E23F2"/>
    <w:rsid w:val="55BD5D60"/>
    <w:rsid w:val="55DD6EED"/>
    <w:rsid w:val="561C4BD2"/>
    <w:rsid w:val="561F5B57"/>
    <w:rsid w:val="5621105A"/>
    <w:rsid w:val="56226294"/>
    <w:rsid w:val="56540102"/>
    <w:rsid w:val="56A12D4D"/>
    <w:rsid w:val="56AD7D44"/>
    <w:rsid w:val="56E55706"/>
    <w:rsid w:val="56ED52AB"/>
    <w:rsid w:val="57F13243"/>
    <w:rsid w:val="5809477E"/>
    <w:rsid w:val="581D136C"/>
    <w:rsid w:val="583F4C58"/>
    <w:rsid w:val="585B2120"/>
    <w:rsid w:val="58BD1CA3"/>
    <w:rsid w:val="58C75E36"/>
    <w:rsid w:val="58DB04E1"/>
    <w:rsid w:val="59153E6A"/>
    <w:rsid w:val="59227449"/>
    <w:rsid w:val="5946106C"/>
    <w:rsid w:val="59A608F7"/>
    <w:rsid w:val="59AB192B"/>
    <w:rsid w:val="59D86349"/>
    <w:rsid w:val="5A252C10"/>
    <w:rsid w:val="5A835D8B"/>
    <w:rsid w:val="5A8552B0"/>
    <w:rsid w:val="5ABA2A7F"/>
    <w:rsid w:val="5ACB3F81"/>
    <w:rsid w:val="5AE81529"/>
    <w:rsid w:val="5AE8158A"/>
    <w:rsid w:val="5B5277F7"/>
    <w:rsid w:val="5B9E4A10"/>
    <w:rsid w:val="5BA36BAA"/>
    <w:rsid w:val="5BF07B73"/>
    <w:rsid w:val="5BF32BB8"/>
    <w:rsid w:val="5BF4276A"/>
    <w:rsid w:val="5C2318FB"/>
    <w:rsid w:val="5C8946D7"/>
    <w:rsid w:val="5CA2740F"/>
    <w:rsid w:val="5CC91F79"/>
    <w:rsid w:val="5D994523"/>
    <w:rsid w:val="5DC50992"/>
    <w:rsid w:val="5DDA7107"/>
    <w:rsid w:val="5E4F6354"/>
    <w:rsid w:val="5E595457"/>
    <w:rsid w:val="5E8575A0"/>
    <w:rsid w:val="5EC3508C"/>
    <w:rsid w:val="5ECD3C37"/>
    <w:rsid w:val="5ED52822"/>
    <w:rsid w:val="5F0E0117"/>
    <w:rsid w:val="5F16108D"/>
    <w:rsid w:val="5F7E303B"/>
    <w:rsid w:val="5F891DBB"/>
    <w:rsid w:val="5F8960B6"/>
    <w:rsid w:val="5FD749AD"/>
    <w:rsid w:val="600D008B"/>
    <w:rsid w:val="614C56AA"/>
    <w:rsid w:val="61984BD3"/>
    <w:rsid w:val="62122FF4"/>
    <w:rsid w:val="627109AC"/>
    <w:rsid w:val="631D301E"/>
    <w:rsid w:val="632A1297"/>
    <w:rsid w:val="637D3CE4"/>
    <w:rsid w:val="642E473C"/>
    <w:rsid w:val="646E7E82"/>
    <w:rsid w:val="649F3623"/>
    <w:rsid w:val="64A93F32"/>
    <w:rsid w:val="64C4255D"/>
    <w:rsid w:val="64CC2606"/>
    <w:rsid w:val="650A67C2"/>
    <w:rsid w:val="650C61D5"/>
    <w:rsid w:val="6518154A"/>
    <w:rsid w:val="6570193C"/>
    <w:rsid w:val="657A0A1E"/>
    <w:rsid w:val="65B5316B"/>
    <w:rsid w:val="65C76908"/>
    <w:rsid w:val="65DD0AAC"/>
    <w:rsid w:val="66153345"/>
    <w:rsid w:val="667747F4"/>
    <w:rsid w:val="668256D8"/>
    <w:rsid w:val="66B37446"/>
    <w:rsid w:val="67023015"/>
    <w:rsid w:val="671343AC"/>
    <w:rsid w:val="673A29F1"/>
    <w:rsid w:val="673A4FC2"/>
    <w:rsid w:val="68563069"/>
    <w:rsid w:val="68715612"/>
    <w:rsid w:val="689B6077"/>
    <w:rsid w:val="69256789"/>
    <w:rsid w:val="694A110D"/>
    <w:rsid w:val="69C9755C"/>
    <w:rsid w:val="6A0F2895"/>
    <w:rsid w:val="6A5F3B13"/>
    <w:rsid w:val="6ACA6640"/>
    <w:rsid w:val="6ADD4AB5"/>
    <w:rsid w:val="6B7441D2"/>
    <w:rsid w:val="6B7808B6"/>
    <w:rsid w:val="6BB021BC"/>
    <w:rsid w:val="6C1E3B87"/>
    <w:rsid w:val="6C575B38"/>
    <w:rsid w:val="6C7D608C"/>
    <w:rsid w:val="6CB618FA"/>
    <w:rsid w:val="6D700232"/>
    <w:rsid w:val="6D8D1A6E"/>
    <w:rsid w:val="6E2D5DD3"/>
    <w:rsid w:val="6E34753E"/>
    <w:rsid w:val="6F540B15"/>
    <w:rsid w:val="6F683679"/>
    <w:rsid w:val="6F6F4A62"/>
    <w:rsid w:val="6FC33FD3"/>
    <w:rsid w:val="703E4ABC"/>
    <w:rsid w:val="70427D3B"/>
    <w:rsid w:val="707D2EED"/>
    <w:rsid w:val="708F6BDE"/>
    <w:rsid w:val="709F0A11"/>
    <w:rsid w:val="70EE6CBD"/>
    <w:rsid w:val="71171A41"/>
    <w:rsid w:val="7119421C"/>
    <w:rsid w:val="7137174F"/>
    <w:rsid w:val="718030F6"/>
    <w:rsid w:val="71871D75"/>
    <w:rsid w:val="718844D0"/>
    <w:rsid w:val="71C342A5"/>
    <w:rsid w:val="726522EC"/>
    <w:rsid w:val="72C31650"/>
    <w:rsid w:val="72D30C6F"/>
    <w:rsid w:val="72FE7C24"/>
    <w:rsid w:val="7354659D"/>
    <w:rsid w:val="73735CDA"/>
    <w:rsid w:val="73EA0CFB"/>
    <w:rsid w:val="74043A9C"/>
    <w:rsid w:val="74327CB2"/>
    <w:rsid w:val="74B42931"/>
    <w:rsid w:val="75186CAB"/>
    <w:rsid w:val="754940B0"/>
    <w:rsid w:val="75953045"/>
    <w:rsid w:val="75AD5569"/>
    <w:rsid w:val="75EA696F"/>
    <w:rsid w:val="76250680"/>
    <w:rsid w:val="76540C31"/>
    <w:rsid w:val="77187335"/>
    <w:rsid w:val="77422BFC"/>
    <w:rsid w:val="777F121C"/>
    <w:rsid w:val="78077920"/>
    <w:rsid w:val="78130758"/>
    <w:rsid w:val="781D4384"/>
    <w:rsid w:val="78990E6B"/>
    <w:rsid w:val="78E37640"/>
    <w:rsid w:val="78E438AC"/>
    <w:rsid w:val="790A4622"/>
    <w:rsid w:val="79160434"/>
    <w:rsid w:val="798600AB"/>
    <w:rsid w:val="798C03A0"/>
    <w:rsid w:val="79BE0C60"/>
    <w:rsid w:val="7A5A319C"/>
    <w:rsid w:val="7A5A5398"/>
    <w:rsid w:val="7A9366A7"/>
    <w:rsid w:val="7AA30EC0"/>
    <w:rsid w:val="7AB41C26"/>
    <w:rsid w:val="7B881928"/>
    <w:rsid w:val="7E254385"/>
    <w:rsid w:val="7F7A15D3"/>
    <w:rsid w:val="7FC527AC"/>
    <w:rsid w:val="7FC57DE6"/>
    <w:rsid w:val="7FF83F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2726</Words>
  <Characters>9978</Characters>
  <Lines>0</Lines>
  <Paragraphs>0</Paragraphs>
  <TotalTime>9</TotalTime>
  <ScaleCrop>false</ScaleCrop>
  <LinksUpToDate>false</LinksUpToDate>
  <CharactersWithSpaces>12617</CharactersWithSpaces>
  <Application>WPS Office_12.2.0.18165_F1E327BC-269C-435d-A152-05C5408002CA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2023-09-29T16:01:00Z</dcterms:created>
  <dc:creator>Le Tuan Dat B2113328</dc:creator>
  <cp:lastModifiedBy>Le Tuan Dat B2113328</cp:lastModifiedBy>
  <cp:lastPrinted>2024-08-22T04:25:00Z</cp:lastPrinted>
  <dcterms:modified xsi:type="dcterms:W3CDTF">2024-08-30T03:06:35Z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1033-12.2.0.18165</vt:lpwstr>
  </property>
  <property fmtid="{D5CDD505-2E9C-101B-9397-08002B2CF9AE}" pid="3" name="ICV">
    <vt:lpwstr>ADB3141C246F402FAC54B9D15B303429_12</vt:lpwstr>
  </property>
</Properties>
</file>