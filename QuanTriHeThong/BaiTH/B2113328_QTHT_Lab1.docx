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ageBreakBefore w:val="0"/>
        <w:spacing w:after="120" w:line="288" w:lineRule="auto"/>
        <w:ind w:left="720"/>
        <w:jc w:val="center"/>
        <w:rPr>
          <w:b/>
        </w:rPr>
      </w:pPr>
      <w:bookmarkStart w:id="0" w:name="_gjdgxs" w:colFirst="0" w:colLast="0"/>
      <w:bookmarkEnd w:id="0"/>
      <w:r>
        <w:rPr>
          <w:b/>
          <w:rtl w:val="0"/>
        </w:rPr>
        <w:t>LAB 1</w:t>
      </w:r>
      <w:r>
        <w:drawing>
          <wp:anchor distT="0" distB="0" distL="114300" distR="114300" simplePos="0" relativeHeight="251659264" behindDoc="0" locked="0" layoutInCell="1" allowOverlap="1">
            <wp:simplePos x="0" y="0"/>
            <wp:positionH relativeFrom="column">
              <wp:posOffset>5495925</wp:posOffset>
            </wp:positionH>
            <wp:positionV relativeFrom="paragraph">
              <wp:posOffset>-141605</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1" name="image1.png" descr="CTU1"/>
                    <pic:cNvPicPr preferRelativeResize="0"/>
                  </pic:nvPicPr>
                  <pic:blipFill>
                    <a:blip r:embed="rId7"/>
                    <a:srcRect/>
                    <a:stretch>
                      <a:fillRect/>
                    </a:stretch>
                  </pic:blipFill>
                  <pic:spPr>
                    <a:xfrm>
                      <a:off x="0" y="0"/>
                      <a:ext cx="581025" cy="581025"/>
                    </a:xfrm>
                    <a:prstGeom prst="rect">
                      <a:avLst/>
                    </a:prstGeom>
                  </pic:spPr>
                </pic:pic>
              </a:graphicData>
            </a:graphic>
          </wp:anchor>
        </w:drawing>
      </w:r>
    </w:p>
    <w:p w14:paraId="00000002">
      <w:pPr>
        <w:pageBreakBefore w:val="0"/>
        <w:spacing w:after="120" w:line="288" w:lineRule="auto"/>
        <w:ind w:left="720"/>
        <w:jc w:val="center"/>
        <w:rPr>
          <w:b/>
        </w:rPr>
      </w:pPr>
      <w:bookmarkStart w:id="1" w:name="_lp3kkwlvqig6" w:colFirst="0" w:colLast="0"/>
      <w:bookmarkEnd w:id="1"/>
      <w:r>
        <w:rPr>
          <w:b/>
          <w:rtl w:val="0"/>
        </w:rPr>
        <w:t>CÀI ĐẶT HỆ ĐIỀU HÀNH VÀ PHẦN MỀM - SỬ DỤNG LỆNH CƠ BẢN</w:t>
      </w:r>
    </w:p>
    <w:p w14:paraId="00000003">
      <w:pPr>
        <w:pageBreakBefore w:val="0"/>
        <w:spacing w:after="120" w:line="288" w:lineRule="auto"/>
        <w:ind w:left="0" w:firstLine="0"/>
        <w:jc w:val="both"/>
        <w:rPr>
          <w:rFonts w:ascii="Times New Roman" w:hAnsi="Times New Roman" w:eastAsia="Times New Roman" w:cs="Times New Roman"/>
        </w:rPr>
      </w:pPr>
    </w:p>
    <w:tbl>
      <w:tblPr>
        <w:tblStyle w:val="14"/>
        <w:tblW w:w="9435" w:type="dxa"/>
        <w:tblInd w:w="-115" w:type="dxa"/>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15" w:type="dxa"/>
          <w:bottom w:w="0" w:type="dxa"/>
          <w:right w:w="115" w:type="dxa"/>
        </w:tblCellMar>
      </w:tblPr>
      <w:tblGrid>
        <w:gridCol w:w="9435"/>
      </w:tblGrid>
      <w:tr w14:paraId="4BC6384F">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15" w:type="dxa"/>
            <w:bottom w:w="0" w:type="dxa"/>
            <w:right w:w="115" w:type="dxa"/>
          </w:tblCellMar>
        </w:tblPrEx>
        <w:tc>
          <w:tcPr>
            <w:shd w:val="clear" w:color="auto" w:fill="E6E6E6"/>
          </w:tcPr>
          <w:p w14:paraId="00000004">
            <w:pPr>
              <w:pageBreakBefore w:val="0"/>
              <w:spacing w:before="120" w:after="120" w:line="288" w:lineRule="auto"/>
              <w:ind w:left="720"/>
              <w:jc w:val="both"/>
              <w:rPr>
                <w:rFonts w:hint="default"/>
                <w:lang w:val="en-US"/>
              </w:rPr>
            </w:pPr>
            <w:r>
              <w:rPr>
                <w:rtl w:val="0"/>
              </w:rPr>
              <w:t>Họ tên và MSSV:</w:t>
            </w:r>
            <w:r>
              <w:rPr>
                <w:rFonts w:hint="default"/>
                <w:rtl w:val="0"/>
                <w:lang w:val="en-US"/>
              </w:rPr>
              <w:t xml:space="preserve"> Lê Tuấn Đạt - B2113328</w:t>
            </w:r>
          </w:p>
          <w:p w14:paraId="00000005">
            <w:pPr>
              <w:pageBreakBefore w:val="0"/>
              <w:spacing w:before="120" w:after="120" w:line="288" w:lineRule="auto"/>
              <w:ind w:left="720"/>
              <w:jc w:val="both"/>
              <w:rPr>
                <w:rFonts w:hint="default"/>
                <w:b/>
                <w:lang w:val="en-US"/>
              </w:rPr>
            </w:pPr>
            <w:r>
              <w:rPr>
                <w:rtl w:val="0"/>
              </w:rPr>
              <w:t xml:space="preserve">Nhóm học phần: </w:t>
            </w:r>
            <w:r>
              <w:rPr>
                <w:rFonts w:hint="default"/>
                <w:rtl w:val="0"/>
                <w:lang w:val="en-US"/>
              </w:rPr>
              <w:t>CT17906</w:t>
            </w:r>
          </w:p>
        </w:tc>
      </w:tr>
    </w:tbl>
    <w:p w14:paraId="00000006">
      <w:pPr>
        <w:pageBreakBefore w:val="0"/>
        <w:spacing w:after="120" w:line="288" w:lineRule="auto"/>
        <w:ind w:left="720" w:firstLine="0"/>
        <w:jc w:val="both"/>
        <w:rPr>
          <w:i/>
          <w:color w:val="FF0000"/>
        </w:rPr>
      </w:pPr>
    </w:p>
    <w:p w14:paraId="00000007">
      <w:pPr>
        <w:pageBreakBefore w:val="0"/>
        <w:numPr>
          <w:ilvl w:val="0"/>
          <w:numId w:val="1"/>
        </w:numPr>
        <w:spacing w:after="0" w:afterAutospacing="0" w:line="288" w:lineRule="auto"/>
        <w:ind w:left="720" w:hanging="360"/>
        <w:jc w:val="both"/>
        <w:rPr>
          <w:i/>
          <w:color w:val="FF0000"/>
          <w:u w:val="none"/>
        </w:rPr>
      </w:pPr>
      <w:r>
        <w:rPr>
          <w:i/>
          <w:color w:val="FF0000"/>
          <w:rtl w:val="0"/>
        </w:rPr>
        <w:t>Các sinh viên bị phát hiện sao chép bài của nhau sẽ nhận 0đ cho tất cả bài thực hành của môn này.</w:t>
      </w:r>
    </w:p>
    <w:p w14:paraId="00000008">
      <w:pPr>
        <w:pageBreakBefore w:val="0"/>
        <w:numPr>
          <w:ilvl w:val="0"/>
          <w:numId w:val="1"/>
        </w:numPr>
        <w:spacing w:after="0" w:afterAutospacing="0" w:line="288" w:lineRule="auto"/>
        <w:ind w:left="720" w:hanging="360"/>
        <w:jc w:val="both"/>
        <w:rPr>
          <w:i/>
          <w:color w:val="FF0000"/>
          <w:u w:val="none"/>
        </w:rPr>
      </w:pPr>
      <w:r>
        <w:rPr>
          <w:i/>
          <w:color w:val="0000FF"/>
          <w:rtl w:val="0"/>
        </w:rPr>
        <w:t>Bài nộp phải ở dạng PDF</w:t>
      </w:r>
      <w:r>
        <w:rPr>
          <w:i/>
          <w:color w:val="FF0000"/>
          <w:rtl w:val="0"/>
        </w:rPr>
        <w:t xml:space="preserve">, hình minh họa phải rõ ràng chi tiết. </w:t>
      </w:r>
      <w:r>
        <w:rPr>
          <w:color w:val="FF0000"/>
          <w:rtl w:val="0"/>
        </w:rPr>
        <w:t>Hình minh hoạ chỉ cần chụp ở nội dung thực hiện, không chụp toàn màn hình.</w:t>
      </w:r>
    </w:p>
    <w:p w14:paraId="00000009">
      <w:pPr>
        <w:numPr>
          <w:ilvl w:val="0"/>
          <w:numId w:val="1"/>
        </w:numPr>
        <w:spacing w:after="120" w:line="288" w:lineRule="auto"/>
        <w:ind w:left="720" w:hanging="360"/>
        <w:jc w:val="both"/>
        <w:rPr>
          <w:color w:val="FF0000"/>
        </w:rPr>
      </w:pPr>
      <w:r>
        <w:rPr>
          <w:i/>
          <w:color w:val="FF0000"/>
          <w:rtl w:val="0"/>
        </w:rPr>
        <w:t xml:space="preserve"> Video hướng dẫn ở cuối bài.</w:t>
      </w:r>
    </w:p>
    <w:p w14:paraId="0000000A">
      <w:pPr>
        <w:pageBreakBefore w:val="0"/>
        <w:ind w:left="720" w:firstLine="0"/>
        <w:jc w:val="both"/>
        <w:rPr>
          <w:i/>
          <w:color w:val="FF0000"/>
        </w:rPr>
      </w:pPr>
    </w:p>
    <w:p w14:paraId="0000000B">
      <w:pPr>
        <w:pageBreakBefore w:val="0"/>
        <w:numPr>
          <w:ilvl w:val="0"/>
          <w:numId w:val="2"/>
        </w:numPr>
        <w:ind w:left="720" w:hanging="360"/>
        <w:jc w:val="both"/>
        <w:rPr>
          <w:b/>
        </w:rPr>
      </w:pPr>
      <w:r>
        <w:rPr>
          <w:b/>
          <w:rtl w:val="0"/>
        </w:rPr>
        <w:t xml:space="preserve">Sử dụng Linux </w:t>
      </w:r>
    </w:p>
    <w:p w14:paraId="0000000C">
      <w:pPr>
        <w:pageBreakBefore w:val="0"/>
        <w:jc w:val="both"/>
      </w:pPr>
      <w:r>
        <w:rPr>
          <w:rtl w:val="0"/>
        </w:rPr>
        <w:t xml:space="preserve"> </w:t>
      </w:r>
      <w:r>
        <w:rPr>
          <w:rtl w:val="0"/>
        </w:rPr>
        <w:tab/>
      </w:r>
      <w:r>
        <w:rPr>
          <w:rtl w:val="0"/>
        </w:rPr>
        <w:t>Tìm hiểu và thực hiện các yêu cầu sau:</w:t>
      </w:r>
    </w:p>
    <w:p w14:paraId="0000000D">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Linux distribution (gọi tắt là distro) là gì? Giữa các distro giống và khác nhau thế nào?</w:t>
      </w:r>
    </w:p>
    <w:p w14:paraId="27201EA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rtl w:val="0"/>
          <w:lang w:val="en-US"/>
        </w:rPr>
        <w:t>Linux distribution (distro) là một hệ điều hành được tạo ra từ một bộ sưu tập phần mềm dựa trên nhân Linux. Một distro bao gồm nhân Linux, các tiện ích phần mềm và hệ thống quản lý gói. Mục đích là cung cấp hệ điều hành có thể được cài đặt trên nhiều loại phần cứng khác nhau.</w:t>
      </w:r>
    </w:p>
    <w:p w14:paraId="2BBABA2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rtl w:val="0"/>
          <w:lang w:val="en-US"/>
        </w:rPr>
        <w:t>Giống nhau: Đều dựa trên 3 nhánh Debian, Red Hat và Slackware.</w:t>
      </w:r>
    </w:p>
    <w:p w14:paraId="10E88956">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rtl w:val="0"/>
          <w:lang w:val="en-US"/>
        </w:rPr>
        <w:t>Khác nhau:</w:t>
      </w:r>
    </w:p>
    <w:p w14:paraId="4F5188D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Thị trường mà distro hướng tới.</w:t>
      </w:r>
    </w:p>
    <w:p w14:paraId="343E0FC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Triết lý phần mềm của từng distro.</w:t>
      </w:r>
    </w:p>
    <w:p w14:paraId="0000000E">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Kể tên ít nhất 3 Linux distro và một vài thông tin mô tả về các bản distro này.</w:t>
      </w:r>
    </w:p>
    <w:p w14:paraId="007B1B6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r>
        <w:rPr>
          <w:rFonts w:hint="default"/>
          <w:b w:val="0"/>
          <w:bCs/>
          <w:rtl w:val="0"/>
          <w:lang w:val="en-US"/>
        </w:rPr>
        <w:t>-</w:t>
      </w:r>
      <w:r>
        <w:rPr>
          <w:rFonts w:hint="default"/>
          <w:b w:val="0"/>
          <w:bCs/>
          <w:rtl w:val="0"/>
          <w:lang w:val="en-US"/>
        </w:rPr>
        <w:tab/>
      </w:r>
      <w:r>
        <w:rPr>
          <w:rFonts w:hint="default"/>
          <w:b w:val="0"/>
          <w:bCs/>
          <w:rtl w:val="0"/>
          <w:lang w:val="en-US"/>
        </w:rPr>
        <w:t>Ubuntu: Được dựa trên Debian GNU/Linux gồm nhiều bản phân phối, sử dụng hệ thống quản lý gói mạnh mẽ APT của Debian, nhắm đến đối tượng người dùng đầu cuối, nhỏ gọn chỉ với 1 đĩa cài đặt.</w:t>
      </w:r>
    </w:p>
    <w:p w14:paraId="4344C4C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r>
        <w:rPr>
          <w:rFonts w:hint="default"/>
          <w:b w:val="0"/>
          <w:bCs/>
          <w:rtl w:val="0"/>
          <w:lang w:val="en-US"/>
        </w:rPr>
        <w:t>-</w:t>
      </w:r>
      <w:r>
        <w:rPr>
          <w:rFonts w:hint="default"/>
          <w:b w:val="0"/>
          <w:bCs/>
          <w:rtl w:val="0"/>
          <w:lang w:val="en-US"/>
        </w:rPr>
        <w:tab/>
      </w:r>
      <w:r>
        <w:rPr>
          <w:rFonts w:hint="default"/>
          <w:b w:val="0"/>
          <w:bCs/>
          <w:rtl w:val="0"/>
          <w:lang w:val="en-US"/>
        </w:rPr>
        <w:t>CentOS: Được dựa trên RHEL, dành cho người dùng muốn sử dụng Red Hat mà không cần trả phí để sử dụng nó. CentOS được cung cấp nhiều mã nguồn và trình quản lý gói RPM và nó cũng được tạo ra để phát triển máy chủ.</w:t>
      </w:r>
    </w:p>
    <w:p w14:paraId="6580094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r>
        <w:rPr>
          <w:rFonts w:hint="default"/>
          <w:b w:val="0"/>
          <w:bCs/>
          <w:rtl w:val="0"/>
          <w:lang w:val="en-US"/>
        </w:rPr>
        <w:t>-</w:t>
      </w:r>
      <w:r>
        <w:rPr>
          <w:rFonts w:hint="default"/>
          <w:b w:val="0"/>
          <w:bCs/>
          <w:rtl w:val="0"/>
          <w:lang w:val="en-US"/>
        </w:rPr>
        <w:tab/>
      </w:r>
      <w:r>
        <w:rPr>
          <w:rFonts w:hint="default"/>
          <w:b w:val="0"/>
          <w:bCs/>
          <w:rtl w:val="0"/>
          <w:lang w:val="en-US"/>
        </w:rPr>
        <w:t xml:space="preserve">Fedora: Được dựa trên RPM, được thiết kế để cung cấp một nền tảng ổn định và linh hoạt cho các nhà phát triển và người dùng cuối. Fedora cho đến nay vẫn là lựa chọn tối ưu cho nhiều lập trình viên do nó có đi kèm với nhiều tính năng và ứng dụng mạnh mẽ, bao gồm GNOME Desktop Environment và các trình quản lý gói phần mềm DNF và RPM. </w:t>
      </w:r>
    </w:p>
    <w:p w14:paraId="000000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pPr>
    </w:p>
    <w:p w14:paraId="00000010">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b/>
        </w:rPr>
      </w:pPr>
      <w:r>
        <w:rPr>
          <w:b/>
          <w:rtl w:val="0"/>
        </w:rPr>
        <w:t xml:space="preserve"> Cài đặt CentOS</w:t>
      </w:r>
    </w:p>
    <w:p w14:paraId="000000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720"/>
        <w:jc w:val="both"/>
      </w:pPr>
      <w:r>
        <w:rPr>
          <w:rtl w:val="0"/>
        </w:rPr>
        <w:t>Thực hiện cài đặt CentOS Stream 9 vào máy tính cá nhân (hoặc máy ảo) của bạn. Trong quá trình cài đặt:</w:t>
      </w:r>
    </w:p>
    <w:p w14:paraId="00000012">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Đặt mật khẩu cho tài khoản root.</w:t>
      </w:r>
    </w:p>
    <w:p w14:paraId="00000013">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 xml:space="preserve">Tạo một tài khoản có tên đăng nhập (User name) là mã số sinh viên, tên đầy đủ (Full name) là tên của sinh viên. </w:t>
      </w:r>
      <w:r>
        <w:rPr>
          <w:color w:val="0000FF"/>
          <w:rtl w:val="0"/>
        </w:rPr>
        <w:t>Cấp quyền quản trị cho tài khoản (Make this user administrator).</w:t>
      </w:r>
    </w:p>
    <w:p w14:paraId="00000014">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Sau khi hoàn thành cài đặt, </w:t>
      </w:r>
      <w:r>
        <w:rPr>
          <w:color w:val="FF0000"/>
          <w:rtl w:val="0"/>
        </w:rPr>
        <w:t xml:space="preserve">chụp màn hình đăng nhập </w:t>
      </w:r>
      <w:r>
        <w:rPr>
          <w:rtl w:val="0"/>
        </w:rPr>
        <w:t>có chứa login name để chứng tỏ hoàn thành việc cài đặt.</w:t>
      </w:r>
    </w:p>
    <w:p w14:paraId="7ED9971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leftChars="0" w:right="0" w:rightChars="0"/>
        <w:jc w:val="center"/>
      </w:pPr>
      <w:r>
        <w:drawing>
          <wp:inline distT="0" distB="0" distL="114300" distR="114300">
            <wp:extent cx="4343400" cy="23907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4343400" cy="2390775"/>
                    </a:xfrm>
                    <a:prstGeom prst="rect">
                      <a:avLst/>
                    </a:prstGeom>
                    <a:noFill/>
                    <a:ln>
                      <a:noFill/>
                    </a:ln>
                  </pic:spPr>
                </pic:pic>
              </a:graphicData>
            </a:graphic>
          </wp:inline>
        </w:drawing>
      </w:r>
    </w:p>
    <w:p w14:paraId="000000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pPr>
    </w:p>
    <w:p w14:paraId="00000016">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b/>
        </w:rPr>
      </w:pPr>
      <w:r>
        <w:rPr>
          <w:b/>
          <w:rtl w:val="0"/>
        </w:rPr>
        <w:t>Shell và lệnh Linux cơ bản</w:t>
      </w:r>
    </w:p>
    <w:p w14:paraId="00000017">
      <w:pPr>
        <w:pageBreakBefore w:val="0"/>
        <w:ind w:firstLine="720"/>
        <w:jc w:val="both"/>
      </w:pPr>
      <w:r>
        <w:rPr>
          <w:rtl w:val="0"/>
        </w:rPr>
        <w:t>Tìm hiểu và thực hiện các yêu cầu sau:</w:t>
      </w:r>
    </w:p>
    <w:p w14:paraId="00000018">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Shell là gì? Kể tên một số shell trong Linux. Làm sao để biết shell nào đang được sử dụng bởi Linux?</w:t>
      </w:r>
    </w:p>
    <w:p w14:paraId="46C1703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r>
        <w:rPr>
          <w:rFonts w:hint="default"/>
          <w:b w:val="0"/>
          <w:bCs/>
          <w:rtl w:val="0"/>
          <w:lang w:val="en-US"/>
        </w:rPr>
        <w:t>-</w:t>
      </w:r>
      <w:r>
        <w:rPr>
          <w:rFonts w:hint="default"/>
          <w:b w:val="0"/>
          <w:bCs/>
          <w:rtl w:val="0"/>
          <w:lang w:val="en-US"/>
        </w:rPr>
        <w:tab/>
      </w:r>
      <w:r>
        <w:rPr>
          <w:rFonts w:hint="default"/>
          <w:b w:val="0"/>
          <w:bCs/>
          <w:rtl w:val="0"/>
          <w:lang w:val="en-US"/>
        </w:rPr>
        <w:t>Shell là một chương trình cung cấp giao diện trực tiếp giữa người dùng và hệ điều hành.</w:t>
      </w:r>
    </w:p>
    <w:p w14:paraId="283A7DA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r>
        <w:rPr>
          <w:rFonts w:hint="default"/>
          <w:b w:val="0"/>
          <w:bCs/>
          <w:rtl w:val="0"/>
          <w:lang w:val="en-US"/>
        </w:rPr>
        <w:t>-</w:t>
      </w:r>
      <w:r>
        <w:rPr>
          <w:rFonts w:hint="default"/>
          <w:b w:val="0"/>
          <w:bCs/>
          <w:rtl w:val="0"/>
          <w:lang w:val="en-US"/>
        </w:rPr>
        <w:tab/>
      </w:r>
      <w:r>
        <w:rPr>
          <w:rFonts w:hint="default"/>
          <w:b w:val="0"/>
          <w:bCs/>
          <w:rtl w:val="0"/>
          <w:lang w:val="en-US"/>
        </w:rPr>
        <w:t>Một số shell trong Linux: C Shell (csh), Boune-Again Shell (bash), Bourne Shell (sh), ……</w:t>
      </w:r>
    </w:p>
    <w:p w14:paraId="724D556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r>
        <w:rPr>
          <w:rFonts w:hint="default"/>
          <w:b w:val="0"/>
          <w:bCs/>
          <w:rtl w:val="0"/>
          <w:lang w:val="en-US"/>
        </w:rPr>
        <w:t>-</w:t>
      </w:r>
      <w:r>
        <w:rPr>
          <w:rFonts w:hint="default"/>
          <w:b w:val="0"/>
          <w:bCs/>
          <w:rtl w:val="0"/>
          <w:lang w:val="en-US"/>
        </w:rPr>
        <w:tab/>
      </w:r>
      <w:r>
        <w:rPr>
          <w:rFonts w:hint="default"/>
          <w:b w:val="0"/>
          <w:bCs/>
          <w:rtl w:val="0"/>
          <w:lang w:val="en-US"/>
        </w:rPr>
        <w:t xml:space="preserve">Để biết shell nào đang được sử dụng bởi Linux, sử dụng lệnh </w:t>
      </w:r>
      <w:r>
        <w:rPr>
          <w:rFonts w:hint="default"/>
          <w:b/>
          <w:bCs w:val="0"/>
          <w:rtl w:val="0"/>
          <w:lang w:val="en-US"/>
        </w:rPr>
        <w:t>echo $SHELL</w:t>
      </w:r>
      <w:r>
        <w:rPr>
          <w:rFonts w:hint="default"/>
          <w:b w:val="0"/>
          <w:bCs/>
          <w:rtl w:val="0"/>
          <w:lang w:val="en-US"/>
        </w:rPr>
        <w:t>.</w:t>
      </w:r>
    </w:p>
    <w:p w14:paraId="178D54C8">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pPr>
      <w:r>
        <w:rPr>
          <w:rtl w:val="0"/>
        </w:rPr>
        <w:t>Để tìm kiếm thông tin hướng dẫn về một lệnh hoặc tiện ích nào đó trong Linux, ta có thể sử dụng những câu lệnh nào? Cho ví dụ (chụp hình minh hoạ).</w:t>
      </w:r>
    </w:p>
    <w:p w14:paraId="74575EAB">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3" w:lineRule="auto"/>
        <w:ind w:left="0" w:right="0" w:rightChars="0"/>
        <w:jc w:val="both"/>
        <w:rPr>
          <w:rFonts w:hint="default" w:ascii="Arial" w:hAnsi="Arial" w:cs="Arial"/>
          <w:b w:val="0"/>
          <w:bCs/>
          <w:sz w:val="22"/>
          <w:szCs w:val="22"/>
        </w:rPr>
      </w:pPr>
      <w:r>
        <w:rPr>
          <w:rFonts w:hint="default" w:ascii="Arial" w:hAnsi="Arial" w:eastAsia="Arial" w:cs="Arial"/>
          <w:b w:val="0"/>
          <w:bCs/>
          <w:kern w:val="0"/>
          <w:sz w:val="22"/>
          <w:szCs w:val="22"/>
          <w:lang w:val="en-US" w:eastAsia="zh-CN" w:bidi="ar"/>
        </w:rPr>
        <w:t xml:space="preserve">Cách 1: </w:t>
      </w:r>
      <w:r>
        <w:rPr>
          <w:rFonts w:hint="default" w:ascii="Courier New" w:hAnsi="Courier New" w:eastAsia="Arial" w:cs="Courier New"/>
          <w:b w:val="0"/>
          <w:bCs/>
          <w:kern w:val="0"/>
          <w:sz w:val="22"/>
          <w:szCs w:val="22"/>
          <w:lang w:val="en-US" w:eastAsia="zh-CN" w:bidi="ar"/>
        </w:rPr>
        <w:t>$&lt;lệnh&gt; --help</w:t>
      </w:r>
    </w:p>
    <w:p w14:paraId="54EF8A3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p>
    <w:p w14:paraId="43B52E0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r>
        <w:drawing>
          <wp:inline distT="0" distB="0" distL="114300" distR="114300">
            <wp:extent cx="5941060" cy="443484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41060" cy="4434840"/>
                    </a:xfrm>
                    <a:prstGeom prst="rect">
                      <a:avLst/>
                    </a:prstGeom>
                    <a:noFill/>
                    <a:ln>
                      <a:noFill/>
                    </a:ln>
                  </pic:spPr>
                </pic:pic>
              </a:graphicData>
            </a:graphic>
          </wp:inline>
        </w:drawing>
      </w:r>
    </w:p>
    <w:p w14:paraId="5FEF474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p>
    <w:p w14:paraId="306D795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r>
        <w:rPr>
          <w:rFonts w:hint="default"/>
          <w:b w:val="0"/>
          <w:bCs/>
          <w:rtl w:val="0"/>
          <w:lang w:val="en-US"/>
        </w:rPr>
        <w:t xml:space="preserve">Cách 2: </w:t>
      </w:r>
      <w:r>
        <w:rPr>
          <w:rFonts w:hint="default" w:ascii="Courier New" w:hAnsi="Courier New" w:cs="Courier New"/>
          <w:b w:val="0"/>
          <w:bCs/>
          <w:rtl w:val="0"/>
          <w:lang w:val="en-US"/>
        </w:rPr>
        <w:t>$man &lt;lệnh&gt;</w:t>
      </w:r>
    </w:p>
    <w:p w14:paraId="0CF1999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b w:val="0"/>
          <w:bCs/>
          <w:rtl w:val="0"/>
          <w:lang w:val="en-US"/>
        </w:rPr>
      </w:pPr>
      <w:r>
        <w:drawing>
          <wp:inline distT="0" distB="0" distL="114300" distR="114300">
            <wp:extent cx="2428875" cy="209550"/>
            <wp:effectExtent l="0" t="0" r="9525" b="381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2428875" cy="209550"/>
                    </a:xfrm>
                    <a:prstGeom prst="rect">
                      <a:avLst/>
                    </a:prstGeom>
                    <a:noFill/>
                    <a:ln>
                      <a:noFill/>
                    </a:ln>
                  </pic:spPr>
                </pic:pic>
              </a:graphicData>
            </a:graphic>
          </wp:inline>
        </w:drawing>
      </w:r>
    </w:p>
    <w:p w14:paraId="1582751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r>
        <w:drawing>
          <wp:inline distT="0" distB="0" distL="114300" distR="114300">
            <wp:extent cx="5940425" cy="2337435"/>
            <wp:effectExtent l="0" t="0" r="317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40425" cy="2337435"/>
                    </a:xfrm>
                    <a:prstGeom prst="rect">
                      <a:avLst/>
                    </a:prstGeom>
                    <a:noFill/>
                    <a:ln>
                      <a:noFill/>
                    </a:ln>
                  </pic:spPr>
                </pic:pic>
              </a:graphicData>
            </a:graphic>
          </wp:inline>
        </w:drawing>
      </w:r>
    </w:p>
    <w:p w14:paraId="7E04464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p>
    <w:p w14:paraId="3AB3449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p>
    <w:p w14:paraId="43321D0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rtl w:val="0"/>
          <w:lang w:val="en-US"/>
        </w:rPr>
      </w:pPr>
    </w:p>
    <w:p w14:paraId="0000001A">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 xml:space="preserve">Cho biết công dụng của lệnh </w:t>
      </w:r>
      <w:r>
        <w:rPr>
          <w:rFonts w:ascii="Courier New" w:hAnsi="Courier New" w:eastAsia="Courier New" w:cs="Courier New"/>
          <w:rtl w:val="0"/>
        </w:rPr>
        <w:t xml:space="preserve">pwd </w:t>
      </w:r>
      <w:r>
        <w:rPr>
          <w:rtl w:val="0"/>
        </w:rPr>
        <w:t xml:space="preserve">và </w:t>
      </w:r>
      <w:r>
        <w:rPr>
          <w:rFonts w:ascii="Courier New" w:hAnsi="Courier New" w:eastAsia="Courier New" w:cs="Courier New"/>
          <w:rtl w:val="0"/>
        </w:rPr>
        <w:t>cd</w:t>
      </w:r>
      <w:r>
        <w:rPr>
          <w:rtl w:val="0"/>
        </w:rPr>
        <w:t>. Cho ví dụ (chụp hình minh hoạ).</w:t>
      </w:r>
    </w:p>
    <w:p w14:paraId="58AF8C1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pwd</w:t>
      </w:r>
      <w:r>
        <w:rPr>
          <w:rFonts w:hint="default"/>
          <w:rtl w:val="0"/>
          <w:lang w:val="en-US"/>
        </w:rPr>
        <w:t>: Hiển thị thư mục đang làm việc.</w:t>
      </w:r>
    </w:p>
    <w:p w14:paraId="47FCDB26">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cd</w:t>
      </w:r>
      <w:r>
        <w:rPr>
          <w:rFonts w:hint="default"/>
          <w:rtl w:val="0"/>
          <w:lang w:val="en-US"/>
        </w:rPr>
        <w:t>: Chuyển đổi thư mục làm việc.</w:t>
      </w:r>
    </w:p>
    <w:p w14:paraId="3EF2F8E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ascii="Courier New" w:hAnsi="Courier New" w:cs="Courier New"/>
          <w:rtl w:val="0"/>
          <w:lang w:val="en-US"/>
        </w:rPr>
        <w:t>$cd ~</w:t>
      </w:r>
      <w:r>
        <w:rPr>
          <w:rFonts w:hint="default"/>
          <w:rtl w:val="0"/>
          <w:lang w:val="en-US"/>
        </w:rPr>
        <w:t>: Chuyển về thư mục cá nhân của người dùng.</w:t>
      </w:r>
    </w:p>
    <w:p w14:paraId="0E32722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ascii="Courier New" w:hAnsi="Courier New" w:cs="Courier New"/>
          <w:rtl w:val="0"/>
          <w:lang w:val="en-US"/>
        </w:rPr>
        <w:t>$cd ..</w:t>
      </w:r>
      <w:r>
        <w:rPr>
          <w:rFonts w:hint="default"/>
          <w:rtl w:val="0"/>
          <w:lang w:val="en-US"/>
        </w:rPr>
        <w:t>: Chuyển về thư mục cha của thư mục đang làm việc.</w:t>
      </w:r>
    </w:p>
    <w:p w14:paraId="7FAD3F0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p>
    <w:p w14:paraId="7914003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2867025" cy="2114550"/>
            <wp:effectExtent l="0" t="0" r="13335"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2867025" cy="2114550"/>
                    </a:xfrm>
                    <a:prstGeom prst="rect">
                      <a:avLst/>
                    </a:prstGeom>
                    <a:noFill/>
                    <a:ln>
                      <a:noFill/>
                    </a:ln>
                  </pic:spPr>
                </pic:pic>
              </a:graphicData>
            </a:graphic>
          </wp:inline>
        </w:drawing>
      </w:r>
    </w:p>
    <w:p w14:paraId="0000001B">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 xml:space="preserve">Cho biết công dụng của lệnh </w:t>
      </w:r>
      <w:r>
        <w:rPr>
          <w:rFonts w:ascii="Courier New" w:hAnsi="Courier New" w:eastAsia="Courier New" w:cs="Courier New"/>
          <w:rtl w:val="0"/>
        </w:rPr>
        <w:t>ls</w:t>
      </w:r>
      <w:r>
        <w:rPr>
          <w:rtl w:val="0"/>
        </w:rPr>
        <w:t xml:space="preserve"> và vài tùy chọn của nó.  Cho ví dụ (chụp hình minh hoạ).</w:t>
      </w:r>
    </w:p>
    <w:p w14:paraId="168D76A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ascii="Courier New" w:hAnsi="Courier New" w:eastAsia="Courier New" w:cs="Courier New"/>
          <w:rtl w:val="0"/>
        </w:rPr>
        <w:t>ls</w:t>
      </w:r>
      <w:r>
        <w:rPr>
          <w:rFonts w:hint="default"/>
          <w:rtl w:val="0"/>
          <w:lang w:val="en-US"/>
        </w:rPr>
        <w:t>: Liệt kê nội dung thư mục đang làm việc.</w:t>
      </w:r>
    </w:p>
    <w:p w14:paraId="2BEDD3F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ascii="Courier New" w:hAnsi="Courier New" w:eastAsia="Courier New" w:cs="Courier New"/>
          <w:rtl w:val="0"/>
        </w:rPr>
        <w:t>ls</w:t>
      </w:r>
      <w:r>
        <w:rPr>
          <w:rFonts w:hint="default" w:ascii="Courier New" w:hAnsi="Courier New" w:eastAsia="Courier New" w:cs="Courier New"/>
          <w:rtl w:val="0"/>
          <w:lang w:val="en-US"/>
        </w:rPr>
        <w:t xml:space="preserve"> -a</w:t>
      </w:r>
      <w:r>
        <w:rPr>
          <w:rFonts w:hint="default"/>
          <w:rtl w:val="0"/>
          <w:lang w:val="en-US"/>
        </w:rPr>
        <w:t>:  Liệt kê các tập tin ẩn.</w:t>
      </w:r>
    </w:p>
    <w:p w14:paraId="5C63748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ls -l</w:t>
      </w:r>
      <w:r>
        <w:rPr>
          <w:rFonts w:hint="default"/>
          <w:rtl w:val="0"/>
          <w:lang w:val="en-US"/>
        </w:rPr>
        <w:t>: Liệt kê nội dung thư mục với các thông tin như quyền, kích thước, ngày/giờ.</w:t>
      </w:r>
    </w:p>
    <w:p w14:paraId="2FDFA89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ls -al</w:t>
      </w:r>
      <w:r>
        <w:rPr>
          <w:rFonts w:hint="default"/>
          <w:rtl w:val="0"/>
          <w:lang w:val="en-US"/>
        </w:rPr>
        <w:t>: Liệt kê nội dung thư mục và các file ẩn.</w:t>
      </w:r>
    </w:p>
    <w:p w14:paraId="412E364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ls -s</w:t>
      </w:r>
      <w:r>
        <w:rPr>
          <w:rFonts w:hint="default"/>
          <w:rtl w:val="0"/>
          <w:lang w:val="en-US"/>
        </w:rPr>
        <w:t>: Liệt kê số lượng các file hay thư mục con của thư mục hiện tại.</w:t>
      </w:r>
    </w:p>
    <w:p w14:paraId="3ACFAA7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tl w:val="0"/>
        </w:rPr>
      </w:pPr>
      <w:r>
        <w:drawing>
          <wp:inline distT="0" distB="0" distL="114300" distR="114300">
            <wp:extent cx="5942965" cy="5372100"/>
            <wp:effectExtent l="0" t="0" r="635"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942965" cy="5372100"/>
                    </a:xfrm>
                    <a:prstGeom prst="rect">
                      <a:avLst/>
                    </a:prstGeom>
                    <a:noFill/>
                    <a:ln>
                      <a:noFill/>
                    </a:ln>
                  </pic:spPr>
                </pic:pic>
              </a:graphicData>
            </a:graphic>
          </wp:inline>
        </w:drawing>
      </w:r>
    </w:p>
    <w:p w14:paraId="0000001C">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u w:val="none"/>
        </w:rPr>
      </w:pPr>
      <w:r>
        <w:rPr>
          <w:rtl w:val="0"/>
        </w:rPr>
        <w:t xml:space="preserve">Dùng công cụ </w:t>
      </w:r>
      <w:r>
        <w:rPr>
          <w:rFonts w:ascii="Courier New" w:hAnsi="Courier New" w:eastAsia="Courier New" w:cs="Courier New"/>
          <w:color w:val="FF0000"/>
          <w:rtl w:val="0"/>
        </w:rPr>
        <w:t>nano</w:t>
      </w:r>
      <w:r>
        <w:rPr>
          <w:rFonts w:ascii="Courier New" w:hAnsi="Courier New" w:eastAsia="Courier New" w:cs="Courier New"/>
          <w:rtl w:val="0"/>
        </w:rPr>
        <w:t xml:space="preserve"> </w:t>
      </w:r>
      <w:r>
        <w:rPr>
          <w:rtl w:val="0"/>
        </w:rPr>
        <w:t xml:space="preserve">để tạo một tập tin có tên </w:t>
      </w:r>
      <w:r>
        <w:rPr>
          <w:i/>
          <w:rtl w:val="0"/>
        </w:rPr>
        <w:t xml:space="preserve">thoduyen </w:t>
      </w:r>
      <w:r>
        <w:rPr>
          <w:rtl w:val="0"/>
        </w:rPr>
        <w:t xml:space="preserve">với nội dung là 8 câu đầu bài thơ </w:t>
      </w:r>
      <w:r>
        <w:fldChar w:fldCharType="begin"/>
      </w:r>
      <w:r>
        <w:instrText xml:space="preserve"> HYPERLINK "https://www.thivien.net/Xu%C3%A2n-Di%E1%BB%87u/Th%C6%A1-duy%C3%AAn/poem-mzdbOPTBpV_wlws25Bzhyw" \h </w:instrText>
      </w:r>
      <w:r>
        <w:fldChar w:fldCharType="separate"/>
      </w:r>
      <w:r>
        <w:rPr>
          <w:color w:val="1155CC"/>
          <w:u w:val="single"/>
          <w:rtl w:val="0"/>
        </w:rPr>
        <w:t>Thơ Duyên</w:t>
      </w:r>
      <w:r>
        <w:rPr>
          <w:color w:val="1155CC"/>
          <w:u w:val="single"/>
          <w:rtl w:val="0"/>
        </w:rPr>
        <w:fldChar w:fldCharType="end"/>
      </w:r>
      <w:r>
        <w:rPr>
          <w:rtl w:val="0"/>
        </w:rPr>
        <w:t xml:space="preserve"> của Xuân Diệu (chụp hình minh hoạ).</w:t>
      </w:r>
    </w:p>
    <w:p w14:paraId="3C36258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u w:val="none"/>
        </w:rPr>
      </w:pPr>
      <w:r>
        <w:drawing>
          <wp:inline distT="0" distB="0" distL="114300" distR="114300">
            <wp:extent cx="3009900" cy="419100"/>
            <wp:effectExtent l="0" t="0" r="7620" b="762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3009900" cy="419100"/>
                    </a:xfrm>
                    <a:prstGeom prst="rect">
                      <a:avLst/>
                    </a:prstGeom>
                    <a:noFill/>
                    <a:ln>
                      <a:noFill/>
                    </a:ln>
                  </pic:spPr>
                </pic:pic>
              </a:graphicData>
            </a:graphic>
          </wp:inline>
        </w:drawing>
      </w:r>
    </w:p>
    <w:p w14:paraId="000000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pPr>
      <w:r>
        <w:drawing>
          <wp:inline distT="0" distB="0" distL="114300" distR="114300">
            <wp:extent cx="5940425" cy="1482090"/>
            <wp:effectExtent l="0" t="0" r="3175" b="1143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5940425" cy="1482090"/>
                    </a:xfrm>
                    <a:prstGeom prst="rect">
                      <a:avLst/>
                    </a:prstGeom>
                    <a:noFill/>
                    <a:ln>
                      <a:noFill/>
                    </a:ln>
                  </pic:spPr>
                </pic:pic>
              </a:graphicData>
            </a:graphic>
          </wp:inline>
        </w:drawing>
      </w:r>
    </w:p>
    <w:p w14:paraId="561D703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19B9A23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pPr>
    </w:p>
    <w:p w14:paraId="0000001E">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pPr>
      <w:r>
        <w:rPr>
          <w:rtl w:val="0"/>
        </w:rPr>
        <w:t xml:space="preserve">Cho biết công dụng của lệnh </w:t>
      </w:r>
      <w:r>
        <w:rPr>
          <w:rFonts w:ascii="Courier New" w:hAnsi="Courier New" w:eastAsia="Courier New" w:cs="Courier New"/>
          <w:rtl w:val="0"/>
        </w:rPr>
        <w:t>grep</w:t>
      </w:r>
      <w:r>
        <w:rPr>
          <w:rtl w:val="0"/>
        </w:rPr>
        <w:t>. Cho ví dụ (chụp hình minh hoạ).</w:t>
      </w:r>
    </w:p>
    <w:p w14:paraId="17E0498E">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grep</w:t>
      </w:r>
      <w:r>
        <w:rPr>
          <w:rFonts w:hint="default"/>
          <w:rtl w:val="0"/>
          <w:lang w:val="en-US"/>
        </w:rPr>
        <w:t>: Dùng để tìm chuỗi ký tự trong tập tin.</w:t>
      </w:r>
    </w:p>
    <w:p w14:paraId="33A23B8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ascii="Courier New" w:hAnsi="Courier New" w:cs="Courier New"/>
          <w:rtl w:val="0"/>
          <w:lang w:val="en-US"/>
        </w:rPr>
      </w:pPr>
      <w:r>
        <w:rPr>
          <w:rFonts w:hint="default"/>
          <w:rtl w:val="0"/>
          <w:lang w:val="en-US"/>
        </w:rPr>
        <w:tab/>
      </w:r>
      <w:r>
        <w:rPr>
          <w:rFonts w:hint="default"/>
          <w:rtl w:val="0"/>
          <w:lang w:val="en-US"/>
        </w:rPr>
        <w:tab/>
      </w:r>
      <w:r>
        <w:rPr>
          <w:rFonts w:hint="default" w:ascii="Courier New" w:hAnsi="Courier New" w:cs="Courier New"/>
          <w:rtl w:val="0"/>
          <w:lang w:val="en-US"/>
        </w:rPr>
        <w:t>grep “&lt;chuỗi kí tự&gt;” &lt;tập tin&gt;</w:t>
      </w:r>
    </w:p>
    <w:p w14:paraId="29E690BF">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ascii="Courier New" w:hAnsi="Courier New" w:cs="Courier New"/>
          <w:rtl w:val="0"/>
          <w:lang w:val="en-US"/>
        </w:rPr>
      </w:pPr>
    </w:p>
    <w:p w14:paraId="100874E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ascii="Courier New" w:hAnsi="Courier New" w:cs="Courier New"/>
          <w:rtl w:val="0"/>
          <w:lang w:val="en-US"/>
        </w:rPr>
      </w:pPr>
      <w:r>
        <w:drawing>
          <wp:inline distT="0" distB="0" distL="114300" distR="114300">
            <wp:extent cx="3781425" cy="552450"/>
            <wp:effectExtent l="0" t="0" r="13335" b="1143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3781425" cy="552450"/>
                    </a:xfrm>
                    <a:prstGeom prst="rect">
                      <a:avLst/>
                    </a:prstGeom>
                    <a:noFill/>
                    <a:ln>
                      <a:noFill/>
                    </a:ln>
                  </pic:spPr>
                </pic:pic>
              </a:graphicData>
            </a:graphic>
          </wp:inline>
        </w:drawing>
      </w:r>
    </w:p>
    <w:p w14:paraId="0000001F">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pPr>
      <w:r>
        <w:rPr>
          <w:rtl w:val="0"/>
        </w:rPr>
        <w:t xml:space="preserve">Cho biết công dụng của lệnh </w:t>
      </w:r>
      <w:r>
        <w:rPr>
          <w:rFonts w:ascii="Courier New" w:hAnsi="Courier New" w:eastAsia="Courier New" w:cs="Courier New"/>
          <w:rtl w:val="0"/>
        </w:rPr>
        <w:t>sed.</w:t>
      </w:r>
      <w:r>
        <w:rPr>
          <w:rtl w:val="0"/>
        </w:rPr>
        <w:t>Cho ví dụ (chụp hình minh hoạ).</w:t>
      </w:r>
    </w:p>
    <w:p w14:paraId="3ACB29F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sed</w:t>
      </w:r>
      <w:r>
        <w:rPr>
          <w:rFonts w:hint="default"/>
          <w:rtl w:val="0"/>
          <w:lang w:val="en-US"/>
        </w:rPr>
        <w:t>: Dùng để sửa đổi nội dung của 1 tập tin.</w:t>
      </w:r>
    </w:p>
    <w:p w14:paraId="2865B56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ascii="Courier New" w:hAnsi="Courier New" w:cs="Courier New"/>
          <w:rtl w:val="0"/>
          <w:lang w:val="en-US"/>
        </w:rPr>
      </w:pPr>
      <w:r>
        <w:rPr>
          <w:rFonts w:hint="default"/>
          <w:rtl w:val="0"/>
          <w:lang w:val="en-US"/>
        </w:rPr>
        <w:tab/>
      </w:r>
      <w:r>
        <w:rPr>
          <w:rFonts w:hint="default"/>
          <w:rtl w:val="0"/>
          <w:lang w:val="en-US"/>
        </w:rPr>
        <w:tab/>
      </w:r>
      <w:r>
        <w:rPr>
          <w:rFonts w:hint="default" w:ascii="Courier New" w:hAnsi="Courier New" w:cs="Courier New"/>
          <w:rtl w:val="0"/>
          <w:lang w:val="en-US"/>
        </w:rPr>
        <w:t>sed ‘s/&lt;chuỗi cũ&gt;/&lt;chuỗi mới&gt;’ &lt;tập tin&gt;</w:t>
      </w:r>
    </w:p>
    <w:p w14:paraId="4D3B021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ascii="Courier New" w:hAnsi="Courier New" w:cs="Courier New"/>
          <w:rtl w:val="0"/>
          <w:lang w:val="en-US"/>
        </w:rPr>
      </w:pPr>
      <w:r>
        <w:drawing>
          <wp:inline distT="0" distB="0" distL="114300" distR="114300">
            <wp:extent cx="4010025" cy="1914525"/>
            <wp:effectExtent l="0" t="0" r="13335" b="571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7"/>
                    <a:stretch>
                      <a:fillRect/>
                    </a:stretch>
                  </pic:blipFill>
                  <pic:spPr>
                    <a:xfrm>
                      <a:off x="0" y="0"/>
                      <a:ext cx="4010025" cy="1914525"/>
                    </a:xfrm>
                    <a:prstGeom prst="rect">
                      <a:avLst/>
                    </a:prstGeom>
                    <a:noFill/>
                    <a:ln>
                      <a:noFill/>
                    </a:ln>
                  </pic:spPr>
                </pic:pic>
              </a:graphicData>
            </a:graphic>
          </wp:inline>
        </w:drawing>
      </w:r>
    </w:p>
    <w:p w14:paraId="00000020">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 xml:space="preserve">Cho biết công dụng của lệnh </w:t>
      </w:r>
      <w:r>
        <w:rPr>
          <w:rFonts w:ascii="Courier New" w:hAnsi="Courier New" w:eastAsia="Courier New" w:cs="Courier New"/>
          <w:rtl w:val="0"/>
        </w:rPr>
        <w:t>cat, more, less, head</w:t>
      </w:r>
      <w:r>
        <w:rPr>
          <w:rtl w:val="0"/>
        </w:rPr>
        <w:t xml:space="preserve"> và </w:t>
      </w:r>
      <w:r>
        <w:rPr>
          <w:rFonts w:ascii="Courier New" w:hAnsi="Courier New" w:eastAsia="Courier New" w:cs="Courier New"/>
          <w:rtl w:val="0"/>
        </w:rPr>
        <w:t>tail</w:t>
      </w:r>
      <w:r>
        <w:rPr>
          <w:rtl w:val="0"/>
        </w:rPr>
        <w:t>. Cho ví dụ (chụp hình minh hoạ).</w:t>
      </w:r>
    </w:p>
    <w:p w14:paraId="3C04DFC7">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cat</w:t>
      </w:r>
      <w:r>
        <w:rPr>
          <w:rFonts w:hint="default"/>
          <w:rtl w:val="0"/>
          <w:lang w:val="en-US"/>
        </w:rPr>
        <w:t>: Hiển thị toàn bộ nội dung tập tin.</w:t>
      </w:r>
    </w:p>
    <w:p w14:paraId="7477A6A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5937250" cy="4779645"/>
            <wp:effectExtent l="0" t="0" r="6350" b="57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8"/>
                    <a:stretch>
                      <a:fillRect/>
                    </a:stretch>
                  </pic:blipFill>
                  <pic:spPr>
                    <a:xfrm>
                      <a:off x="0" y="0"/>
                      <a:ext cx="5937250" cy="4779645"/>
                    </a:xfrm>
                    <a:prstGeom prst="rect">
                      <a:avLst/>
                    </a:prstGeom>
                    <a:noFill/>
                    <a:ln>
                      <a:noFill/>
                    </a:ln>
                  </pic:spPr>
                </pic:pic>
              </a:graphicData>
            </a:graphic>
          </wp:inline>
        </w:drawing>
      </w:r>
    </w:p>
    <w:p w14:paraId="541BDF2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more</w:t>
      </w:r>
      <w:r>
        <w:rPr>
          <w:rFonts w:hint="default"/>
          <w:rtl w:val="0"/>
          <w:lang w:val="en-US"/>
        </w:rPr>
        <w:t>: Cho phép hiển thị tập tin theo phân trang.</w:t>
      </w:r>
    </w:p>
    <w:p w14:paraId="13758FC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 xml:space="preserve">Dùng phím </w:t>
      </w:r>
      <m:oMath>
        <m:r>
          <m:rPr>
            <m:sty m:val="p"/>
          </m:rPr>
          <w:rPr>
            <w:rFonts w:ascii="Cambria Math" w:hAnsi="Cambria Math"/>
            <w:rtl w:val="0"/>
            <w:lang w:val="en-US"/>
          </w:rPr>
          <m:t>↓</m:t>
        </m:r>
      </m:oMath>
      <w:r>
        <w:rPr>
          <w:rFonts w:hint="default"/>
          <w:rtl w:val="0"/>
          <w:lang w:val="en-US"/>
        </w:rPr>
        <w:t xml:space="preserve"> để di chuyển xuống xem phần --More--(..%)</w:t>
      </w:r>
    </w:p>
    <w:p w14:paraId="4ACABFA9">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 xml:space="preserve">Không thể dùng phím </w:t>
      </w:r>
      <m:oMath>
        <m:r>
          <m:rPr>
            <m:sty m:val="p"/>
          </m:rPr>
          <w:rPr>
            <w:rFonts w:ascii="Cambria Math" w:hAnsi="Cambria Math"/>
            <w:rtl w:val="0"/>
            <w:lang w:val="en-US"/>
          </w:rPr>
          <m:t>↑</m:t>
        </m:r>
      </m:oMath>
      <w:r>
        <w:rPr>
          <w:rFonts w:hint="default"/>
          <w:rtl w:val="0"/>
          <w:lang w:val="en-US"/>
        </w:rPr>
        <w:t xml:space="preserve"> để di chuyển lên ngược lại.</w:t>
      </w:r>
    </w:p>
    <w:p w14:paraId="62BF8F9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5937250" cy="4798060"/>
            <wp:effectExtent l="0" t="0" r="6350" b="254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9"/>
                    <a:stretch>
                      <a:fillRect/>
                    </a:stretch>
                  </pic:blipFill>
                  <pic:spPr>
                    <a:xfrm>
                      <a:off x="0" y="0"/>
                      <a:ext cx="5937250" cy="4798060"/>
                    </a:xfrm>
                    <a:prstGeom prst="rect">
                      <a:avLst/>
                    </a:prstGeom>
                    <a:noFill/>
                    <a:ln>
                      <a:noFill/>
                    </a:ln>
                  </pic:spPr>
                </pic:pic>
              </a:graphicData>
            </a:graphic>
          </wp:inline>
        </w:drawing>
      </w:r>
    </w:p>
    <w:p w14:paraId="4CAB6D4C">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less</w:t>
      </w:r>
      <w:r>
        <w:rPr>
          <w:rFonts w:hint="default"/>
          <w:rtl w:val="0"/>
          <w:lang w:val="en-US"/>
        </w:rPr>
        <w:t>: Cho phép hiển thị tập tin theo phân trang, nhưng có thể di chuyển linh hoạt hơn lệnh more.</w:t>
      </w:r>
    </w:p>
    <w:p w14:paraId="5E84420E">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Phím G: Di chuyển đến cuối tập tin.</w:t>
      </w:r>
    </w:p>
    <w:p w14:paraId="498D7DB5">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Phím g: Di chuyển đến đầu tập tin.</w:t>
      </w:r>
    </w:p>
    <w:p w14:paraId="113B6EF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Phím q: Thoát ra khỏi lệnh.</w:t>
      </w:r>
    </w:p>
    <w:p w14:paraId="7CBFC63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pPr>
      <w:r>
        <w:drawing>
          <wp:inline distT="0" distB="0" distL="114300" distR="114300">
            <wp:extent cx="3219450" cy="266700"/>
            <wp:effectExtent l="0" t="0" r="11430" b="762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0"/>
                    <a:stretch>
                      <a:fillRect/>
                    </a:stretch>
                  </pic:blipFill>
                  <pic:spPr>
                    <a:xfrm>
                      <a:off x="0" y="0"/>
                      <a:ext cx="3219450" cy="266700"/>
                    </a:xfrm>
                    <a:prstGeom prst="rect">
                      <a:avLst/>
                    </a:prstGeom>
                    <a:noFill/>
                    <a:ln>
                      <a:noFill/>
                    </a:ln>
                  </pic:spPr>
                </pic:pic>
              </a:graphicData>
            </a:graphic>
          </wp:inline>
        </w:drawing>
      </w:r>
    </w:p>
    <w:p w14:paraId="33831892">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5937250" cy="4631055"/>
            <wp:effectExtent l="0" t="0" r="6350" b="190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1"/>
                    <a:stretch>
                      <a:fillRect/>
                    </a:stretch>
                  </pic:blipFill>
                  <pic:spPr>
                    <a:xfrm>
                      <a:off x="0" y="0"/>
                      <a:ext cx="5937250" cy="4631055"/>
                    </a:xfrm>
                    <a:prstGeom prst="rect">
                      <a:avLst/>
                    </a:prstGeom>
                    <a:noFill/>
                    <a:ln>
                      <a:noFill/>
                    </a:ln>
                  </pic:spPr>
                </pic:pic>
              </a:graphicData>
            </a:graphic>
          </wp:inline>
        </w:drawing>
      </w:r>
    </w:p>
    <w:p w14:paraId="47BA5C10">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head</w:t>
      </w:r>
      <w:r>
        <w:rPr>
          <w:rFonts w:hint="default"/>
          <w:rtl w:val="0"/>
          <w:lang w:val="en-US"/>
        </w:rPr>
        <w:t>: Cho phép hiển thị một số dòng đầu tiên của tập tin (mặc định là 10 dòng).</w:t>
      </w:r>
    </w:p>
    <w:p w14:paraId="05D55ED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Mặc định:</w:t>
      </w:r>
    </w:p>
    <w:p w14:paraId="5C21C43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3590925" cy="2028825"/>
            <wp:effectExtent l="0" t="0" r="5715" b="1333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2"/>
                    <a:stretch>
                      <a:fillRect/>
                    </a:stretch>
                  </pic:blipFill>
                  <pic:spPr>
                    <a:xfrm>
                      <a:off x="0" y="0"/>
                      <a:ext cx="3590925" cy="2028825"/>
                    </a:xfrm>
                    <a:prstGeom prst="rect">
                      <a:avLst/>
                    </a:prstGeom>
                    <a:noFill/>
                    <a:ln>
                      <a:noFill/>
                    </a:ln>
                  </pic:spPr>
                </pic:pic>
              </a:graphicData>
            </a:graphic>
          </wp:inline>
        </w:drawing>
      </w:r>
    </w:p>
    <w:p w14:paraId="57F1E0D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3 dòng đầu tiên:</w:t>
      </w:r>
    </w:p>
    <w:p w14:paraId="32FEE84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3343275" cy="876300"/>
            <wp:effectExtent l="0" t="0" r="9525" b="762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3"/>
                    <a:stretch>
                      <a:fillRect/>
                    </a:stretch>
                  </pic:blipFill>
                  <pic:spPr>
                    <a:xfrm>
                      <a:off x="0" y="0"/>
                      <a:ext cx="3343275" cy="876300"/>
                    </a:xfrm>
                    <a:prstGeom prst="rect">
                      <a:avLst/>
                    </a:prstGeom>
                    <a:noFill/>
                    <a:ln>
                      <a:noFill/>
                    </a:ln>
                  </pic:spPr>
                </pic:pic>
              </a:graphicData>
            </a:graphic>
          </wp:inline>
        </w:drawing>
      </w:r>
    </w:p>
    <w:p w14:paraId="4E96EFA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tail</w:t>
      </w:r>
      <w:r>
        <w:rPr>
          <w:rFonts w:hint="default"/>
          <w:rtl w:val="0"/>
          <w:lang w:val="en-US"/>
        </w:rPr>
        <w:t>: Cho phép hiển thị một số dòng cuối cùng của tập tin (mặc định là 10 dòng).</w:t>
      </w:r>
    </w:p>
    <w:p w14:paraId="4BC2D8D6">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5 dòng cuối cùng:</w:t>
      </w:r>
    </w:p>
    <w:p w14:paraId="54C1F6AD">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drawing>
          <wp:inline distT="0" distB="0" distL="114300" distR="114300">
            <wp:extent cx="5941060" cy="1212215"/>
            <wp:effectExtent l="0" t="0" r="2540" b="698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4"/>
                    <a:stretch>
                      <a:fillRect/>
                    </a:stretch>
                  </pic:blipFill>
                  <pic:spPr>
                    <a:xfrm>
                      <a:off x="0" y="0"/>
                      <a:ext cx="5941060" cy="1212215"/>
                    </a:xfrm>
                    <a:prstGeom prst="rect">
                      <a:avLst/>
                    </a:prstGeom>
                    <a:noFill/>
                    <a:ln>
                      <a:noFill/>
                    </a:ln>
                  </pic:spPr>
                </pic:pic>
              </a:graphicData>
            </a:graphic>
          </wp:inline>
        </w:drawing>
      </w:r>
    </w:p>
    <w:p w14:paraId="00000021">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 xml:space="preserve">Cho biết công dụng của lệnh </w:t>
      </w:r>
      <w:r>
        <w:rPr>
          <w:rFonts w:ascii="Courier New" w:hAnsi="Courier New" w:eastAsia="Courier New" w:cs="Courier New"/>
          <w:rtl w:val="0"/>
        </w:rPr>
        <w:t xml:space="preserve">cp </w:t>
      </w:r>
      <w:r>
        <w:rPr>
          <w:rtl w:val="0"/>
        </w:rPr>
        <w:t xml:space="preserve">và </w:t>
      </w:r>
      <w:r>
        <w:rPr>
          <w:rFonts w:ascii="Courier New" w:hAnsi="Courier New" w:eastAsia="Courier New" w:cs="Courier New"/>
          <w:rtl w:val="0"/>
        </w:rPr>
        <w:t>mv</w:t>
      </w:r>
      <w:r>
        <w:rPr>
          <w:rtl w:val="0"/>
        </w:rPr>
        <w:t>. Cho ví dụ (chụp hình minh hoạ).</w:t>
      </w:r>
    </w:p>
    <w:p w14:paraId="00A8F72A">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cp</w:t>
      </w:r>
      <w:r>
        <w:rPr>
          <w:rFonts w:hint="default"/>
          <w:rtl w:val="0"/>
          <w:lang w:val="en-US"/>
        </w:rPr>
        <w:t>: Sao chép tập tin hoặc thư mục, hoặc có thể đổi tên tập tin.</w:t>
      </w:r>
    </w:p>
    <w:p w14:paraId="59D0F2AE">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Sao chép tập tin thoduyen vào Documents.</w:t>
      </w:r>
    </w:p>
    <w:p w14:paraId="6649F8D3">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drawing>
          <wp:inline distT="0" distB="0" distL="114300" distR="114300">
            <wp:extent cx="5937250" cy="962025"/>
            <wp:effectExtent l="0" t="0" r="6350" b="1333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5"/>
                    <a:stretch>
                      <a:fillRect/>
                    </a:stretch>
                  </pic:blipFill>
                  <pic:spPr>
                    <a:xfrm>
                      <a:off x="0" y="0"/>
                      <a:ext cx="5937250" cy="962025"/>
                    </a:xfrm>
                    <a:prstGeom prst="rect">
                      <a:avLst/>
                    </a:prstGeom>
                    <a:noFill/>
                    <a:ln>
                      <a:noFill/>
                    </a:ln>
                  </pic:spPr>
                </pic:pic>
              </a:graphicData>
            </a:graphic>
          </wp:inline>
        </w:drawing>
      </w:r>
    </w:p>
    <w:p w14:paraId="058A3818">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Sao chép tập tin thoduyen vào Documents và đồng thời đổi tên thành thoduyen1.</w:t>
      </w:r>
    </w:p>
    <w:p w14:paraId="6D9D07B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4505325" cy="771525"/>
            <wp:effectExtent l="0" t="0" r="5715" b="571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6"/>
                    <a:stretch>
                      <a:fillRect/>
                    </a:stretch>
                  </pic:blipFill>
                  <pic:spPr>
                    <a:xfrm>
                      <a:off x="0" y="0"/>
                      <a:ext cx="4505325" cy="771525"/>
                    </a:xfrm>
                    <a:prstGeom prst="rect">
                      <a:avLst/>
                    </a:prstGeom>
                    <a:noFill/>
                    <a:ln>
                      <a:noFill/>
                    </a:ln>
                  </pic:spPr>
                </pic:pic>
              </a:graphicData>
            </a:graphic>
          </wp:inline>
        </w:drawing>
      </w:r>
    </w:p>
    <w:p w14:paraId="33B7962B">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w:t>
      </w:r>
      <w:r>
        <w:rPr>
          <w:rFonts w:hint="default"/>
          <w:rtl w:val="0"/>
          <w:lang w:val="en-US"/>
        </w:rPr>
        <w:tab/>
      </w:r>
      <w:r>
        <w:rPr>
          <w:rFonts w:hint="default" w:ascii="Courier New" w:hAnsi="Courier New" w:cs="Courier New"/>
          <w:rtl w:val="0"/>
          <w:lang w:val="en-US"/>
        </w:rPr>
        <w:t>mv</w:t>
      </w:r>
      <w:r>
        <w:rPr>
          <w:rFonts w:hint="default"/>
          <w:rtl w:val="0"/>
          <w:lang w:val="en-US"/>
        </w:rPr>
        <w:t>: Di chuyển tập tin hoặc thư mục, hoặc có thể đổi tên tập tin.</w:t>
      </w:r>
    </w:p>
    <w:p w14:paraId="78D45BD1">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rtl w:val="0"/>
          <w:lang w:val="en-US"/>
        </w:rPr>
      </w:pPr>
      <w:r>
        <w:rPr>
          <w:rFonts w:hint="default"/>
          <w:rtl w:val="0"/>
          <w:lang w:val="en-US"/>
        </w:rPr>
        <w:tab/>
      </w:r>
      <w:r>
        <w:rPr>
          <w:rFonts w:hint="default"/>
          <w:rtl w:val="0"/>
          <w:lang w:val="en-US"/>
        </w:rPr>
        <w:t>+</w:t>
      </w:r>
      <w:r>
        <w:rPr>
          <w:rFonts w:hint="default"/>
          <w:rtl w:val="0"/>
          <w:lang w:val="en-US"/>
        </w:rPr>
        <w:tab/>
      </w:r>
      <w:r>
        <w:rPr>
          <w:rFonts w:hint="default"/>
          <w:rtl w:val="0"/>
          <w:lang w:val="en-US"/>
        </w:rPr>
        <w:t>Di chuyển tập tin thoduyen vào Documents và đổi tên thành thoduyen2.</w:t>
      </w:r>
    </w:p>
    <w:p w14:paraId="0921D2C4">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rtl w:val="0"/>
          <w:lang w:val="en-US"/>
        </w:rPr>
      </w:pPr>
      <w:r>
        <w:drawing>
          <wp:inline distT="0" distB="0" distL="114300" distR="114300">
            <wp:extent cx="5705475" cy="1114425"/>
            <wp:effectExtent l="0" t="0" r="9525" b="1333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7"/>
                    <a:stretch>
                      <a:fillRect/>
                    </a:stretch>
                  </pic:blipFill>
                  <pic:spPr>
                    <a:xfrm>
                      <a:off x="0" y="0"/>
                      <a:ext cx="5705475" cy="1114425"/>
                    </a:xfrm>
                    <a:prstGeom prst="rect">
                      <a:avLst/>
                    </a:prstGeom>
                    <a:noFill/>
                    <a:ln>
                      <a:noFill/>
                    </a:ln>
                  </pic:spPr>
                </pic:pic>
              </a:graphicData>
            </a:graphic>
          </wp:inline>
        </w:drawing>
      </w:r>
    </w:p>
    <w:p w14:paraId="00000022">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 xml:space="preserve">Cho biết công dụng của lệnh </w:t>
      </w:r>
      <w:r>
        <w:rPr>
          <w:rFonts w:ascii="Courier New" w:hAnsi="Courier New" w:eastAsia="Courier New" w:cs="Courier New"/>
          <w:rtl w:val="0"/>
        </w:rPr>
        <w:t xml:space="preserve">mkdir </w:t>
      </w:r>
      <w:r>
        <w:rPr>
          <w:rtl w:val="0"/>
        </w:rPr>
        <w:t xml:space="preserve">và </w:t>
      </w:r>
      <w:r>
        <w:rPr>
          <w:rFonts w:ascii="Courier New" w:hAnsi="Courier New" w:eastAsia="Courier New" w:cs="Courier New"/>
          <w:rtl w:val="0"/>
        </w:rPr>
        <w:t>rm</w:t>
      </w:r>
      <w:r>
        <w:rPr>
          <w:rtl w:val="0"/>
        </w:rPr>
        <w:t>. Cho ví dụ (chụp hình minh hoạ).</w:t>
      </w:r>
    </w:p>
    <w:p w14:paraId="40EE19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lang w:val="en-US"/>
        </w:rPr>
      </w:pPr>
      <w:r>
        <w:rPr>
          <w:rFonts w:hint="default"/>
          <w:lang w:val="en-US"/>
        </w:rPr>
        <w:t>-</w:t>
      </w:r>
      <w:r>
        <w:rPr>
          <w:rFonts w:hint="default"/>
          <w:lang w:val="en-US"/>
        </w:rPr>
        <w:tab/>
      </w:r>
      <w:r>
        <w:rPr>
          <w:rFonts w:hint="default"/>
          <w:lang w:val="en-US"/>
        </w:rPr>
        <w:t>mkdir: Tạo thư mục mới.</w:t>
      </w:r>
    </w:p>
    <w:p w14:paraId="37A922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hint="default"/>
          <w:lang w:val="en-US"/>
        </w:rPr>
      </w:pPr>
      <w:r>
        <w:drawing>
          <wp:inline distT="0" distB="0" distL="114300" distR="114300">
            <wp:extent cx="5943600" cy="705485"/>
            <wp:effectExtent l="0" t="0" r="0" b="1079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8"/>
                    <a:stretch>
                      <a:fillRect/>
                    </a:stretch>
                  </pic:blipFill>
                  <pic:spPr>
                    <a:xfrm>
                      <a:off x="0" y="0"/>
                      <a:ext cx="5943600" cy="705485"/>
                    </a:xfrm>
                    <a:prstGeom prst="rect">
                      <a:avLst/>
                    </a:prstGeom>
                    <a:noFill/>
                    <a:ln>
                      <a:noFill/>
                    </a:ln>
                  </pic:spPr>
                </pic:pic>
              </a:graphicData>
            </a:graphic>
          </wp:inline>
        </w:drawing>
      </w:r>
    </w:p>
    <w:p w14:paraId="64C749D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lang w:val="en-US"/>
        </w:rPr>
      </w:pPr>
      <w:r>
        <w:rPr>
          <w:rFonts w:hint="default"/>
          <w:lang w:val="en-US"/>
        </w:rPr>
        <w:t>-</w:t>
      </w:r>
      <w:r>
        <w:rPr>
          <w:rFonts w:hint="default"/>
          <w:lang w:val="en-US"/>
        </w:rPr>
        <w:tab/>
      </w:r>
      <w:r>
        <w:rPr>
          <w:rFonts w:hint="default"/>
          <w:lang w:val="en-US"/>
        </w:rPr>
        <w:t>rm: Dùng để xóa tập tin hoặc thư mục.</w:t>
      </w:r>
    </w:p>
    <w:p w14:paraId="385C6EB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lang w:val="en-US"/>
        </w:rPr>
      </w:pPr>
      <w:r>
        <w:rPr>
          <w:rFonts w:hint="default"/>
          <w:lang w:val="en-US"/>
        </w:rPr>
        <w:tab/>
      </w:r>
      <w:r>
        <w:rPr>
          <w:rFonts w:hint="default"/>
          <w:lang w:val="en-US"/>
        </w:rPr>
        <w:t>+</w:t>
      </w:r>
      <w:r>
        <w:rPr>
          <w:rFonts w:hint="default"/>
          <w:lang w:val="en-US"/>
        </w:rPr>
        <w:tab/>
      </w:r>
      <w:r>
        <w:rPr>
          <w:rFonts w:hint="default"/>
          <w:lang w:val="en-US"/>
        </w:rPr>
        <w:t>Xóa tập tin.</w:t>
      </w:r>
    </w:p>
    <w:p w14:paraId="4770C1D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hint="default"/>
          <w:lang w:val="en-US"/>
        </w:rPr>
      </w:pPr>
      <w:r>
        <w:drawing>
          <wp:inline distT="0" distB="0" distL="114300" distR="114300">
            <wp:extent cx="5938520" cy="765175"/>
            <wp:effectExtent l="0" t="0" r="5080" b="1206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9"/>
                    <a:stretch>
                      <a:fillRect/>
                    </a:stretch>
                  </pic:blipFill>
                  <pic:spPr>
                    <a:xfrm>
                      <a:off x="0" y="0"/>
                      <a:ext cx="5938520" cy="765175"/>
                    </a:xfrm>
                    <a:prstGeom prst="rect">
                      <a:avLst/>
                    </a:prstGeom>
                    <a:noFill/>
                    <a:ln>
                      <a:noFill/>
                    </a:ln>
                  </pic:spPr>
                </pic:pic>
              </a:graphicData>
            </a:graphic>
          </wp:inline>
        </w:drawing>
      </w:r>
    </w:p>
    <w:p w14:paraId="2C6849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lang w:val="en-US"/>
        </w:rPr>
      </w:pPr>
      <w:r>
        <w:rPr>
          <w:rFonts w:hint="default"/>
          <w:lang w:val="en-US"/>
        </w:rPr>
        <w:tab/>
      </w:r>
      <w:r>
        <w:rPr>
          <w:rFonts w:hint="default"/>
          <w:lang w:val="en-US"/>
        </w:rPr>
        <w:t>+</w:t>
      </w:r>
      <w:r>
        <w:rPr>
          <w:rFonts w:hint="default"/>
          <w:lang w:val="en-US"/>
        </w:rPr>
        <w:tab/>
      </w:r>
      <w:r>
        <w:rPr>
          <w:rFonts w:hint="default"/>
          <w:lang w:val="en-US"/>
        </w:rPr>
        <w:t>Xóa thư mục.</w:t>
      </w:r>
    </w:p>
    <w:p w14:paraId="7003C0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hint="default"/>
          <w:lang w:val="en-US"/>
        </w:rPr>
      </w:pPr>
      <w:r>
        <w:drawing>
          <wp:inline distT="0" distB="0" distL="114300" distR="114300">
            <wp:extent cx="5937885" cy="948690"/>
            <wp:effectExtent l="0" t="0" r="5715" b="1143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0"/>
                    <a:stretch>
                      <a:fillRect/>
                    </a:stretch>
                  </pic:blipFill>
                  <pic:spPr>
                    <a:xfrm>
                      <a:off x="0" y="0"/>
                      <a:ext cx="5937885" cy="948690"/>
                    </a:xfrm>
                    <a:prstGeom prst="rect">
                      <a:avLst/>
                    </a:prstGeom>
                    <a:noFill/>
                    <a:ln>
                      <a:noFill/>
                    </a:ln>
                  </pic:spPr>
                </pic:pic>
              </a:graphicData>
            </a:graphic>
          </wp:inline>
        </w:drawing>
      </w:r>
    </w:p>
    <w:p w14:paraId="00000024">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both"/>
        <w:rPr>
          <w:b/>
        </w:rPr>
      </w:pPr>
      <w:r>
        <w:rPr>
          <w:b/>
          <w:rtl w:val="0"/>
        </w:rPr>
        <w:t>RPM, cập nhật và cài đặt các package</w:t>
      </w:r>
    </w:p>
    <w:p w14:paraId="00000025">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 xml:space="preserve">Các tập tin có phần mở rộng </w:t>
      </w:r>
      <w:r>
        <w:rPr>
          <w:rFonts w:ascii="Courier New" w:hAnsi="Courier New" w:eastAsia="Courier New" w:cs="Courier New"/>
          <w:b/>
          <w:rtl w:val="0"/>
        </w:rPr>
        <w:t>.rpm</w:t>
      </w:r>
      <w:r>
        <w:rPr>
          <w:rtl w:val="0"/>
        </w:rPr>
        <w:t xml:space="preserve"> và </w:t>
      </w:r>
      <w:r>
        <w:rPr>
          <w:rFonts w:ascii="Courier New" w:hAnsi="Courier New" w:eastAsia="Courier New" w:cs="Courier New"/>
          <w:rtl w:val="0"/>
        </w:rPr>
        <w:t>.</w:t>
      </w:r>
      <w:r>
        <w:rPr>
          <w:rFonts w:ascii="Courier New" w:hAnsi="Courier New" w:eastAsia="Courier New" w:cs="Courier New"/>
          <w:b/>
          <w:rtl w:val="0"/>
        </w:rPr>
        <w:t>deb</w:t>
      </w:r>
      <w:r>
        <w:rPr>
          <w:b/>
          <w:rtl w:val="0"/>
        </w:rPr>
        <w:t xml:space="preserve"> </w:t>
      </w:r>
      <w:r>
        <w:rPr>
          <w:rtl w:val="0"/>
        </w:rPr>
        <w:t>có chức năng gì?</w:t>
      </w:r>
    </w:p>
    <w:p w14:paraId="76DE18FC">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lang w:val="en-US"/>
        </w:rPr>
      </w:pPr>
      <w:r>
        <w:rPr>
          <w:rFonts w:hint="default"/>
          <w:b w:val="0"/>
          <w:bCs/>
          <w:lang w:val="en-US"/>
        </w:rPr>
        <w:tab/>
        <w:t>Các tập tin .rpm (RedHat Package Manager) và .deb (Debian Software Package) được dùng để lưu trữ các gói cài đặt trên hệ điều hành Linux.</w:t>
      </w:r>
    </w:p>
    <w:p w14:paraId="00000026">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Thay vì đòi hỏi người dùng phải biết trước đường dẫn download file .rpm khi cài đặt/cập nhật ứng dụng có một lệnh trong RHEL/CentOS cho phép truy xuất đến kho file .rpm, sau đó hệ thống sẽ download file thích hợp về để thực hiện cài đặt/cập nhật. Các lệnh đó là lệnh nào?</w:t>
      </w:r>
    </w:p>
    <w:p w14:paraId="29B5A379">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lang w:val="en-US"/>
        </w:rPr>
      </w:pPr>
      <w:r>
        <w:rPr>
          <w:rFonts w:hint="default"/>
          <w:b w:val="0"/>
          <w:bCs/>
          <w:lang w:val="en-US"/>
        </w:rPr>
        <w:t>-</w:t>
      </w:r>
      <w:r>
        <w:rPr>
          <w:rFonts w:hint="default"/>
          <w:b w:val="0"/>
          <w:bCs/>
          <w:lang w:val="en-US"/>
        </w:rPr>
        <w:tab/>
        <w:t xml:space="preserve">Lệnh </w:t>
      </w:r>
      <w:r>
        <w:rPr>
          <w:rFonts w:hint="default" w:ascii="Courier New" w:hAnsi="Courier New" w:cs="Courier New"/>
          <w:b w:val="0"/>
          <w:bCs/>
          <w:lang w:val="en-US"/>
        </w:rPr>
        <w:t>yum install/update &lt;ứng dụng&gt;</w:t>
      </w:r>
      <w:r>
        <w:rPr>
          <w:rFonts w:hint="default"/>
          <w:b w:val="0"/>
          <w:bCs/>
          <w:lang w:val="en-US"/>
        </w:rPr>
        <w:t>:</w:t>
      </w:r>
    </w:p>
    <w:p w14:paraId="58C597C1">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lang w:val="en-US"/>
        </w:rPr>
      </w:pPr>
      <w:r>
        <w:rPr>
          <w:rFonts w:hint="default"/>
          <w:b w:val="0"/>
          <w:bCs/>
          <w:lang w:val="en-US"/>
        </w:rPr>
        <w:tab/>
        <w:t>+</w:t>
      </w:r>
      <w:r>
        <w:rPr>
          <w:rFonts w:hint="default"/>
          <w:b w:val="0"/>
          <w:bCs/>
          <w:lang w:val="en-US"/>
        </w:rPr>
        <w:tab/>
        <w:t xml:space="preserve">YUM: Dùng để cài đặt, gỡ bỏ, cập nhật dễ dàng các phiên bản của các phần mềm trên hệ thống. </w:t>
      </w:r>
    </w:p>
    <w:p w14:paraId="5B4661F0">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ascii="Courier New" w:hAnsi="Courier New" w:cs="Courier New"/>
          <w:b w:val="0"/>
          <w:bCs/>
          <w:lang w:val="en-US"/>
        </w:rPr>
      </w:pPr>
      <w:r>
        <w:rPr>
          <w:rFonts w:hint="default"/>
          <w:b w:val="0"/>
          <w:bCs/>
          <w:lang w:val="en-US"/>
        </w:rPr>
        <w:t>-</w:t>
      </w:r>
      <w:r>
        <w:rPr>
          <w:rFonts w:hint="default"/>
          <w:b w:val="0"/>
          <w:bCs/>
          <w:lang w:val="en-US"/>
        </w:rPr>
        <w:tab/>
        <w:t xml:space="preserve">Lệnh </w:t>
      </w:r>
      <w:bookmarkStart w:id="2" w:name="_GoBack"/>
      <w:bookmarkEnd w:id="2"/>
      <w:r>
        <w:rPr>
          <w:rFonts w:hint="default" w:ascii="Courier New" w:hAnsi="Courier New" w:cs="Courier New"/>
          <w:b w:val="0"/>
          <w:bCs/>
          <w:lang w:val="en-US"/>
        </w:rPr>
        <w:t>dnf install/update &lt;ứng dụng&gt;:</w:t>
      </w:r>
    </w:p>
    <w:p w14:paraId="65F5D1D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firstLine="720" w:firstLineChars="0"/>
        <w:jc w:val="both"/>
        <w:rPr>
          <w:rFonts w:hint="default"/>
          <w:b w:val="0"/>
          <w:bCs/>
          <w:lang w:val="en-US"/>
        </w:rPr>
      </w:pPr>
      <w:r>
        <w:rPr>
          <w:rFonts w:hint="default"/>
          <w:b w:val="0"/>
          <w:bCs/>
          <w:lang w:val="en-US"/>
        </w:rPr>
        <w:t>+</w:t>
      </w:r>
      <w:r>
        <w:rPr>
          <w:rFonts w:hint="default"/>
          <w:b w:val="0"/>
          <w:bCs/>
          <w:lang w:val="en-US"/>
        </w:rPr>
        <w:tab/>
        <w:t>DNF: Là phiên bản chính tiếp theo của YUM. Mục đích là giải quyết hiệu suất kém và mức độ sử dụng bộ nhớ cao liên quan đến YUM.</w:t>
      </w:r>
    </w:p>
    <w:p w14:paraId="00000027">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 xml:space="preserve">Cài đặt trình soạn thảo </w:t>
      </w:r>
      <w:r>
        <w:rPr>
          <w:rFonts w:ascii="Courier New" w:hAnsi="Courier New" w:eastAsia="Courier New" w:cs="Courier New"/>
          <w:b/>
          <w:rtl w:val="0"/>
        </w:rPr>
        <w:t xml:space="preserve">nano </w:t>
      </w:r>
      <w:r>
        <w:rPr>
          <w:rtl w:val="0"/>
        </w:rPr>
        <w:t>(chụp hình minh hoạ, nếu trình soạn thảo nano đã được cài sẵn thì chụp thông báo)</w:t>
      </w:r>
    </w:p>
    <w:p w14:paraId="00000028">
      <w:pPr>
        <w:ind w:left="1440" w:firstLine="0"/>
        <w:jc w:val="both"/>
        <w:rPr>
          <w:rFonts w:ascii="Courier New" w:hAnsi="Courier New" w:eastAsia="Courier New" w:cs="Courier New"/>
          <w:rtl w:val="0"/>
        </w:rPr>
      </w:pPr>
      <w:r>
        <w:rPr>
          <w:rFonts w:ascii="Courier New" w:hAnsi="Courier New" w:eastAsia="Courier New" w:cs="Courier New"/>
          <w:rtl w:val="0"/>
        </w:rPr>
        <w:t>$sudo dnf install nano</w:t>
      </w:r>
    </w:p>
    <w:p w14:paraId="29066650">
      <w:pPr>
        <w:jc w:val="left"/>
        <w:rPr>
          <w:rFonts w:ascii="Courier New" w:hAnsi="Courier New" w:eastAsia="Courier New" w:cs="Courier New"/>
          <w:rtl w:val="0"/>
        </w:rPr>
      </w:pPr>
      <w:r>
        <w:drawing>
          <wp:inline distT="0" distB="0" distL="114300" distR="114300">
            <wp:extent cx="5937250" cy="990600"/>
            <wp:effectExtent l="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7250" cy="990600"/>
                    </a:xfrm>
                    <a:prstGeom prst="rect">
                      <a:avLst/>
                    </a:prstGeom>
                    <a:noFill/>
                    <a:ln>
                      <a:noFill/>
                    </a:ln>
                  </pic:spPr>
                </pic:pic>
              </a:graphicData>
            </a:graphic>
          </wp:inline>
        </w:drawing>
      </w:r>
    </w:p>
    <w:p w14:paraId="00000029">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 xml:space="preserve">Cài đặt trình duyệt web thuần văn bản (text-based web browser) </w:t>
      </w:r>
      <w:r>
        <w:rPr>
          <w:rFonts w:ascii="Courier New" w:hAnsi="Courier New" w:eastAsia="Courier New" w:cs="Courier New"/>
          <w:rtl w:val="0"/>
        </w:rPr>
        <w:t>lynx</w:t>
      </w:r>
      <w:r>
        <w:rPr>
          <w:rtl w:val="0"/>
        </w:rPr>
        <w:t xml:space="preserve">. Sau khi cài đặt xong, thực hiện truy cập vào website https://www.ctu.edu.vn/ (chụp hình minh hoạ). </w:t>
      </w:r>
    </w:p>
    <w:p w14:paraId="6937EC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tl w:val="0"/>
        </w:rPr>
      </w:pPr>
      <w:r>
        <w:rPr>
          <w:rFonts w:ascii="Courier New" w:hAnsi="Courier New" w:eastAsia="Courier New" w:cs="Courier New"/>
          <w:rtl w:val="0"/>
        </w:rPr>
        <w:t>$sudo dnf install lynx</w:t>
      </w:r>
    </w:p>
    <w:p w14:paraId="1939F6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ascii="Arial" w:hAnsi="Arial" w:eastAsia="Courier New" w:cs="Arial"/>
          <w:rtl w:val="0"/>
        </w:rPr>
      </w:pPr>
    </w:p>
    <w:p w14:paraId="2B228C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ascii="Arial" w:hAnsi="Arial" w:eastAsia="Courier New" w:cs="Arial"/>
          <w:rtl w:val="0"/>
          <w:lang w:val="en-US"/>
        </w:rPr>
      </w:pPr>
      <w:r>
        <w:rPr>
          <w:rFonts w:hint="default" w:eastAsia="Courier New" w:cs="Arial"/>
          <w:rtl w:val="0"/>
          <w:lang w:val="en-US"/>
        </w:rPr>
        <w:tab/>
        <w:t>+</w:t>
      </w:r>
      <w:r>
        <w:rPr>
          <w:rFonts w:hint="default" w:eastAsia="Courier New" w:cs="Arial"/>
          <w:rtl w:val="0"/>
          <w:lang w:val="en-US"/>
        </w:rPr>
        <w:tab/>
        <w:t>Có thể thêm -y để tự động trả lời Yes cho tất cả các câu hỏi:</w:t>
      </w:r>
    </w:p>
    <w:p w14:paraId="4DA62F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rFonts w:hint="default" w:ascii="Courier New" w:hAnsi="Courier New" w:eastAsia="Courier New" w:cs="Courier New"/>
          <w:rtl w:val="0"/>
          <w:lang w:val="en-US"/>
        </w:rPr>
      </w:pPr>
      <w:r>
        <w:drawing>
          <wp:inline distT="0" distB="0" distL="114300" distR="114300">
            <wp:extent cx="5940425" cy="3658235"/>
            <wp:effectExtent l="0" t="0" r="3175" b="1460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2"/>
                    <a:stretch>
                      <a:fillRect/>
                    </a:stretch>
                  </pic:blipFill>
                  <pic:spPr>
                    <a:xfrm>
                      <a:off x="0" y="0"/>
                      <a:ext cx="5940425" cy="3658235"/>
                    </a:xfrm>
                    <a:prstGeom prst="rect">
                      <a:avLst/>
                    </a:prstGeom>
                    <a:noFill/>
                    <a:ln>
                      <a:noFill/>
                    </a:ln>
                  </pic:spPr>
                </pic:pic>
              </a:graphicData>
            </a:graphic>
          </wp:inline>
        </w:drawing>
      </w:r>
    </w:p>
    <w:p w14:paraId="59BC3738">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lang w:val="en-US"/>
        </w:rPr>
      </w:pPr>
      <w:r>
        <w:rPr>
          <w:rFonts w:hint="default"/>
          <w:b w:val="0"/>
          <w:bCs/>
          <w:lang w:val="en-US"/>
        </w:rPr>
        <w:tab/>
        <w:t>+</w:t>
      </w:r>
      <w:r>
        <w:rPr>
          <w:rFonts w:hint="default"/>
          <w:b w:val="0"/>
          <w:bCs/>
          <w:lang w:val="en-US"/>
        </w:rPr>
        <w:tab/>
        <w:t xml:space="preserve">Truy cập vào trang </w:t>
      </w:r>
      <w:r>
        <w:rPr>
          <w:rFonts w:hint="default"/>
          <w:b w:val="0"/>
          <w:bCs/>
          <w:lang w:val="en-US"/>
        </w:rPr>
        <w:fldChar w:fldCharType="begin"/>
      </w:r>
      <w:r>
        <w:rPr>
          <w:rFonts w:hint="default"/>
          <w:b w:val="0"/>
          <w:bCs/>
          <w:lang w:val="en-US"/>
        </w:rPr>
        <w:instrText xml:space="preserve"> HYPERLINK "http://www.ctu.edu.vn:" </w:instrText>
      </w:r>
      <w:r>
        <w:rPr>
          <w:rFonts w:hint="default"/>
          <w:b w:val="0"/>
          <w:bCs/>
          <w:lang w:val="en-US"/>
        </w:rPr>
        <w:fldChar w:fldCharType="separate"/>
      </w:r>
      <w:r>
        <w:rPr>
          <w:rStyle w:val="10"/>
          <w:rFonts w:hint="default"/>
          <w:b w:val="0"/>
          <w:bCs/>
          <w:lang w:val="en-US"/>
        </w:rPr>
        <w:t>www.ctu.edu.vn:</w:t>
      </w:r>
      <w:r>
        <w:rPr>
          <w:rFonts w:hint="default"/>
          <w:b w:val="0"/>
          <w:bCs/>
          <w:lang w:val="en-US"/>
        </w:rPr>
        <w:fldChar w:fldCharType="end"/>
      </w:r>
    </w:p>
    <w:p w14:paraId="69DAF1D5">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lang w:val="en-US"/>
        </w:rPr>
      </w:pPr>
      <w:r>
        <w:drawing>
          <wp:inline distT="0" distB="0" distL="114300" distR="114300">
            <wp:extent cx="5940425" cy="4334510"/>
            <wp:effectExtent l="0" t="0" r="3175" b="889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3"/>
                    <a:stretch>
                      <a:fillRect/>
                    </a:stretch>
                  </pic:blipFill>
                  <pic:spPr>
                    <a:xfrm>
                      <a:off x="0" y="0"/>
                      <a:ext cx="5940425" cy="4334510"/>
                    </a:xfrm>
                    <a:prstGeom prst="rect">
                      <a:avLst/>
                    </a:prstGeom>
                    <a:noFill/>
                    <a:ln>
                      <a:noFill/>
                    </a:ln>
                  </pic:spPr>
                </pic:pic>
              </a:graphicData>
            </a:graphic>
          </wp:inline>
        </w:drawing>
      </w:r>
    </w:p>
    <w:p w14:paraId="55AAA5DB">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b w:val="0"/>
          <w:bCs/>
          <w:lang w:val="en-US"/>
        </w:rPr>
      </w:pPr>
    </w:p>
    <w:p w14:paraId="0000002B">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 xml:space="preserve">Gỡ bỏ chương trình </w:t>
      </w:r>
      <w:r>
        <w:rPr>
          <w:rFonts w:ascii="Courier New" w:hAnsi="Courier New" w:eastAsia="Courier New" w:cs="Courier New"/>
          <w:b/>
          <w:rtl w:val="0"/>
        </w:rPr>
        <w:t>lynx</w:t>
      </w:r>
      <w:r>
        <w:rPr>
          <w:rtl w:val="0"/>
        </w:rPr>
        <w:t xml:space="preserve"> ra khỏi hệ thống (chụp hình minh hoạ).</w:t>
      </w:r>
    </w:p>
    <w:p w14:paraId="3EB2BE6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b w:val="0"/>
          <w:bCs/>
        </w:rPr>
      </w:pPr>
      <w:r>
        <w:drawing>
          <wp:inline distT="0" distB="0" distL="114300" distR="114300">
            <wp:extent cx="5940425" cy="3038475"/>
            <wp:effectExtent l="0" t="0" r="3175" b="9525"/>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4"/>
                    <a:stretch>
                      <a:fillRect/>
                    </a:stretch>
                  </pic:blipFill>
                  <pic:spPr>
                    <a:xfrm>
                      <a:off x="0" y="0"/>
                      <a:ext cx="5940425" cy="3038475"/>
                    </a:xfrm>
                    <a:prstGeom prst="rect">
                      <a:avLst/>
                    </a:prstGeom>
                    <a:noFill/>
                    <a:ln>
                      <a:noFill/>
                    </a:ln>
                  </pic:spPr>
                </pic:pic>
              </a:graphicData>
            </a:graphic>
          </wp:inline>
        </w:drawing>
      </w:r>
    </w:p>
    <w:p w14:paraId="2F11FF3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170" w:leftChars="0" w:right="0" w:rightChars="0"/>
        <w:jc w:val="both"/>
        <w:rPr>
          <w:u w:val="none"/>
        </w:rPr>
      </w:pPr>
    </w:p>
    <w:p w14:paraId="0000002C">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u w:val="none"/>
        </w:rPr>
      </w:pPr>
      <w:r>
        <w:rPr>
          <w:rtl w:val="0"/>
        </w:rPr>
        <w:t>Thêm repository và cài đặt công cụ hỗ trợ lập trình VS Code (chụp hình minh hoạ).</w:t>
      </w:r>
    </w:p>
    <w:p w14:paraId="0000002D">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rPr>
          <w:u w:val="none"/>
        </w:rPr>
      </w:pPr>
      <w:r>
        <w:rPr>
          <w:rtl w:val="0"/>
        </w:rPr>
        <w:t>Thêm Microsoft GPG key</w:t>
      </w:r>
    </w:p>
    <w:p w14:paraId="1D9AAB7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630" w:firstLine="0"/>
        <w:jc w:val="both"/>
        <w:rPr>
          <w:rFonts w:ascii="Courier New" w:hAnsi="Courier New" w:eastAsia="Courier New" w:cs="Courier New"/>
          <w:sz w:val="20"/>
          <w:szCs w:val="20"/>
          <w:rtl w:val="0"/>
        </w:rPr>
      </w:pPr>
      <w:r>
        <w:rPr>
          <w:rFonts w:ascii="Courier New" w:hAnsi="Courier New" w:eastAsia="Courier New" w:cs="Courier New"/>
          <w:rtl w:val="0"/>
        </w:rPr>
        <w:t xml:space="preserve">$ </w:t>
      </w:r>
      <w:r>
        <w:rPr>
          <w:rFonts w:ascii="Courier New" w:hAnsi="Courier New" w:eastAsia="Courier New" w:cs="Courier New"/>
          <w:sz w:val="20"/>
          <w:szCs w:val="20"/>
          <w:rtl w:val="0"/>
        </w:rPr>
        <w:t xml:space="preserve">sudo rpm --import </w:t>
      </w:r>
      <w:r>
        <w:rPr>
          <w:rFonts w:ascii="Courier New" w:hAnsi="Courier New" w:eastAsia="Courier New" w:cs="Courier New"/>
          <w:sz w:val="20"/>
          <w:szCs w:val="20"/>
        </w:rPr>
        <w:fldChar w:fldCharType="begin"/>
      </w:r>
      <w:r>
        <w:rPr>
          <w:rFonts w:ascii="Courier New" w:hAnsi="Courier New" w:eastAsia="Courier New" w:cs="Courier New"/>
          <w:sz w:val="20"/>
          <w:szCs w:val="20"/>
        </w:rPr>
        <w:instrText xml:space="preserve"> HYPERLINK "https://packages.microsoft.com/keys/microsoft.asc" </w:instrText>
      </w:r>
      <w:r>
        <w:rPr>
          <w:rFonts w:ascii="Courier New" w:hAnsi="Courier New" w:eastAsia="Courier New" w:cs="Courier New"/>
          <w:sz w:val="20"/>
          <w:szCs w:val="20"/>
        </w:rPr>
        <w:fldChar w:fldCharType="separate"/>
      </w:r>
      <w:r>
        <w:rPr>
          <w:rStyle w:val="10"/>
          <w:rFonts w:ascii="Courier New" w:hAnsi="Courier New" w:eastAsia="Courier New" w:cs="Courier New"/>
          <w:sz w:val="20"/>
          <w:szCs w:val="20"/>
          <w:rtl w:val="0"/>
        </w:rPr>
        <w:t>https://packages.microsoft.com/keys/microsoft.asc</w:t>
      </w:r>
      <w:r>
        <w:rPr>
          <w:rFonts w:ascii="Courier New" w:hAnsi="Courier New" w:eastAsia="Courier New" w:cs="Courier New"/>
          <w:sz w:val="20"/>
          <w:szCs w:val="20"/>
        </w:rPr>
        <w:fldChar w:fldCharType="end"/>
      </w:r>
    </w:p>
    <w:p w14:paraId="0000002F">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hanging="360"/>
        <w:jc w:val="both"/>
      </w:pPr>
      <w:r>
        <w:rPr>
          <w:rtl w:val="0"/>
        </w:rPr>
        <w:t xml:space="preserve">Tạo tập tin repository </w:t>
      </w:r>
    </w:p>
    <w:p w14:paraId="000000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440" w:right="0" w:firstLine="0"/>
        <w:jc w:val="both"/>
        <w:rPr>
          <w:rFonts w:ascii="Courier New" w:hAnsi="Courier New" w:eastAsia="Courier New" w:cs="Courier New"/>
        </w:rPr>
      </w:pPr>
      <w:r>
        <w:rPr>
          <w:rFonts w:ascii="Courier New" w:hAnsi="Courier New" w:eastAsia="Courier New" w:cs="Courier New"/>
          <w:rtl w:val="0"/>
        </w:rPr>
        <w:t>$ sudo nano /etc/yum.repos.d/vscode.repo</w:t>
      </w:r>
    </w:p>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tl w:val="0"/>
        </w:rPr>
        <w:t>Nội dung tập tin</w:t>
      </w:r>
      <w:r>
        <w:rPr>
          <w:rFonts w:ascii="Courier New" w:hAnsi="Courier New" w:eastAsia="Courier New" w:cs="Courier New"/>
          <w:rtl w:val="0"/>
        </w:rPr>
        <w:t xml:space="preserve"> vscode.repo</w:t>
      </w:r>
    </w:p>
    <w:p w14:paraId="000000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[code]</w:t>
      </w:r>
    </w:p>
    <w:p w14:paraId="000000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both"/>
        <w:rPr>
          <w:rFonts w:ascii="Courier New" w:hAnsi="Courier New" w:eastAsia="Courier New" w:cs="Courier New"/>
        </w:rPr>
      </w:pPr>
      <w:r>
        <w:rPr>
          <w:rFonts w:ascii="Courier New" w:hAnsi="Courier New" w:eastAsia="Courier New" w:cs="Courier New"/>
          <w:rtl w:val="0"/>
        </w:rPr>
        <w:t>name=Visual Studio Code</w:t>
      </w:r>
    </w:p>
    <w:p w14:paraId="000000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both"/>
        <w:rPr>
          <w:rFonts w:ascii="Courier New" w:hAnsi="Courier New" w:eastAsia="Courier New" w:cs="Courier New"/>
        </w:rPr>
      </w:pPr>
      <w:r>
        <w:rPr>
          <w:rFonts w:ascii="Courier New" w:hAnsi="Courier New" w:eastAsia="Courier New" w:cs="Courier New"/>
          <w:rtl w:val="0"/>
        </w:rPr>
        <w:t>baseurl=https://packages.microsoft.com/yumrepos/vscode</w:t>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both"/>
        <w:rPr>
          <w:rFonts w:ascii="Courier New" w:hAnsi="Courier New" w:eastAsia="Courier New" w:cs="Courier New"/>
        </w:rPr>
      </w:pPr>
      <w:r>
        <w:rPr>
          <w:rFonts w:ascii="Courier New" w:hAnsi="Courier New" w:eastAsia="Courier New" w:cs="Courier New"/>
          <w:rtl w:val="0"/>
        </w:rPr>
        <w:t>enabled=1</w:t>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both"/>
        <w:rPr>
          <w:rFonts w:ascii="Courier New" w:hAnsi="Courier New" w:eastAsia="Courier New" w:cs="Courier New"/>
        </w:rPr>
      </w:pPr>
      <w:r>
        <w:rPr>
          <w:rFonts w:ascii="Courier New" w:hAnsi="Courier New" w:eastAsia="Courier New" w:cs="Courier New"/>
          <w:rtl w:val="0"/>
        </w:rPr>
        <w:t>gpgcheck=1</w:t>
      </w:r>
    </w:p>
    <w:p w14:paraId="000000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both"/>
        <w:rPr>
          <w:rFonts w:ascii="Courier New" w:hAnsi="Courier New" w:eastAsia="Courier New" w:cs="Courier New"/>
          <w:rtl w:val="0"/>
        </w:rPr>
      </w:pPr>
      <w:r>
        <w:rPr>
          <w:rFonts w:ascii="Courier New" w:hAnsi="Courier New" w:eastAsia="Courier New" w:cs="Courier New"/>
          <w:rtl w:val="0"/>
        </w:rPr>
        <w:t>gpgkey=https://packages.microsoft.com/keys/microsoft.asc</w:t>
      </w:r>
    </w:p>
    <w:p w14:paraId="3699A0F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p>
    <w:p w14:paraId="19F832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center"/>
        <w:rPr>
          <w:rFonts w:ascii="Courier New" w:hAnsi="Courier New" w:eastAsia="Courier New" w:cs="Courier New"/>
          <w:rtl w:val="0"/>
        </w:rPr>
      </w:pPr>
      <w:r>
        <w:drawing>
          <wp:inline distT="0" distB="0" distL="114300" distR="114300">
            <wp:extent cx="5937250" cy="798830"/>
            <wp:effectExtent l="0" t="0" r="6350" b="889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5"/>
                    <a:stretch>
                      <a:fillRect/>
                    </a:stretch>
                  </pic:blipFill>
                  <pic:spPr>
                    <a:xfrm>
                      <a:off x="0" y="0"/>
                      <a:ext cx="5937250" cy="798830"/>
                    </a:xfrm>
                    <a:prstGeom prst="rect">
                      <a:avLst/>
                    </a:prstGeom>
                    <a:noFill/>
                    <a:ln>
                      <a:noFill/>
                    </a:ln>
                  </pic:spPr>
                </pic:pic>
              </a:graphicData>
            </a:graphic>
          </wp:inline>
        </w:drawing>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pPr>
      <w:r>
        <w:rPr>
          <w:rFonts w:ascii="Courier New" w:hAnsi="Courier New" w:eastAsia="Courier New" w:cs="Courier New"/>
          <w:rtl w:val="0"/>
        </w:rPr>
        <w:tab/>
      </w:r>
      <w:r>
        <w:rPr>
          <w:rFonts w:ascii="Courier New" w:hAnsi="Courier New" w:eastAsia="Courier New" w:cs="Courier New"/>
          <w:rtl w:val="0"/>
        </w:rPr>
        <w:t xml:space="preserve">   + </w:t>
      </w:r>
      <w:r>
        <w:rPr>
          <w:rtl w:val="0"/>
        </w:rPr>
        <w:t xml:space="preserve">Cập nhật cache của </w:t>
      </w:r>
      <w:r>
        <w:rPr>
          <w:rFonts w:ascii="Courier New" w:hAnsi="Courier New" w:eastAsia="Courier New" w:cs="Courier New"/>
          <w:rtl w:val="0"/>
        </w:rPr>
        <w:t>dnf</w:t>
      </w:r>
      <w:r>
        <w:rPr>
          <w:rtl w:val="0"/>
        </w:rPr>
        <w:t xml:space="preserve"> và cài đặt</w:t>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both"/>
        <w:rPr>
          <w:rFonts w:ascii="Courier New" w:hAnsi="Courier New" w:eastAsia="Courier New" w:cs="Courier New"/>
          <w:rtl w:val="0"/>
        </w:rPr>
      </w:pPr>
      <w:r>
        <w:rPr>
          <w:rFonts w:ascii="Courier New" w:hAnsi="Courier New" w:eastAsia="Courier New" w:cs="Courier New"/>
          <w:rtl w:val="0"/>
        </w:rPr>
        <w:t>$ dnf check-update</w:t>
      </w:r>
    </w:p>
    <w:p w14:paraId="093B36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ascii="Courier New" w:hAnsi="Courier New" w:eastAsia="Courier New" w:cs="Courier New"/>
          <w:rtl w:val="0"/>
        </w:rPr>
      </w:pPr>
      <w:r>
        <w:drawing>
          <wp:inline distT="0" distB="0" distL="114300" distR="114300">
            <wp:extent cx="5940425" cy="384175"/>
            <wp:effectExtent l="0" t="0" r="3175" b="1206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6"/>
                    <a:stretch>
                      <a:fillRect/>
                    </a:stretch>
                  </pic:blipFill>
                  <pic:spPr>
                    <a:xfrm>
                      <a:off x="0" y="0"/>
                      <a:ext cx="5940425" cy="384175"/>
                    </a:xfrm>
                    <a:prstGeom prst="rect">
                      <a:avLst/>
                    </a:prstGeom>
                    <a:noFill/>
                    <a:ln>
                      <a:noFill/>
                    </a:ln>
                  </pic:spPr>
                </pic:pic>
              </a:graphicData>
            </a:graphic>
          </wp:inline>
        </w:drawing>
      </w:r>
    </w:p>
    <w:p w14:paraId="166A42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both"/>
        <w:rPr>
          <w:rFonts w:ascii="Courier New" w:hAnsi="Courier New" w:eastAsia="Courier New" w:cs="Courier New"/>
          <w:rtl w:val="0"/>
        </w:rPr>
      </w:pPr>
    </w:p>
    <w:p w14:paraId="000000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720"/>
        <w:jc w:val="both"/>
        <w:rPr>
          <w:rFonts w:ascii="Courier New" w:hAnsi="Courier New" w:eastAsia="Courier New" w:cs="Courier New"/>
          <w:rtl w:val="0"/>
        </w:rPr>
      </w:pPr>
      <w:r>
        <w:rPr>
          <w:rFonts w:ascii="Courier New" w:hAnsi="Courier New" w:eastAsia="Courier New" w:cs="Courier New"/>
          <w:rtl w:val="0"/>
        </w:rPr>
        <w:t>$ sudo dnf install code</w:t>
      </w:r>
    </w:p>
    <w:p w14:paraId="4D9468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both"/>
        <w:rPr>
          <w:rFonts w:hint="default" w:ascii="Courier New" w:hAnsi="Courier New" w:eastAsia="Courier New" w:cs="Courier New"/>
          <w:rtl w:val="0"/>
          <w:lang w:val="en-US"/>
        </w:rPr>
      </w:pPr>
      <w:r>
        <w:drawing>
          <wp:inline distT="0" distB="0" distL="114300" distR="114300">
            <wp:extent cx="5937250" cy="3696335"/>
            <wp:effectExtent l="0" t="0" r="6350" b="698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7"/>
                    <a:stretch>
                      <a:fillRect/>
                    </a:stretch>
                  </pic:blipFill>
                  <pic:spPr>
                    <a:xfrm>
                      <a:off x="0" y="0"/>
                      <a:ext cx="5937250" cy="3696335"/>
                    </a:xfrm>
                    <a:prstGeom prst="rect">
                      <a:avLst/>
                    </a:prstGeom>
                    <a:noFill/>
                    <a:ln>
                      <a:noFill/>
                    </a:ln>
                  </pic:spPr>
                </pic:pic>
              </a:graphicData>
            </a:graphic>
          </wp:inline>
        </w:drawing>
      </w:r>
    </w:p>
    <w:p w14:paraId="4028F722">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b/>
        </w:rPr>
      </w:pPr>
    </w:p>
    <w:p w14:paraId="502E35C3">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b/>
        </w:rPr>
      </w:pPr>
      <w:r>
        <w:drawing>
          <wp:inline distT="0" distB="0" distL="114300" distR="114300">
            <wp:extent cx="5939790" cy="4427220"/>
            <wp:effectExtent l="0" t="0" r="3810" b="762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8"/>
                    <a:stretch>
                      <a:fillRect/>
                    </a:stretch>
                  </pic:blipFill>
                  <pic:spPr>
                    <a:xfrm>
                      <a:off x="0" y="0"/>
                      <a:ext cx="5939790" cy="4427220"/>
                    </a:xfrm>
                    <a:prstGeom prst="rect">
                      <a:avLst/>
                    </a:prstGeom>
                    <a:noFill/>
                    <a:ln>
                      <a:noFill/>
                    </a:ln>
                  </pic:spPr>
                </pic:pic>
              </a:graphicData>
            </a:graphic>
          </wp:inline>
        </w:drawing>
      </w:r>
    </w:p>
    <w:p w14:paraId="0000003B">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260" w:right="0" w:hanging="90"/>
        <w:jc w:val="both"/>
        <w:rPr>
          <w:b/>
        </w:rPr>
      </w:pPr>
      <w:r>
        <w:rPr>
          <w:rtl w:val="0"/>
        </w:rPr>
        <w:t>Lệnh nào thực hiện cập nhật tất cả các ứng dụng trong hệ thống (chụp hình minh hoạ)?</w:t>
      </w:r>
    </w:p>
    <w:p w14:paraId="595C8A3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cs="Arial"/>
          <w:b w:val="0"/>
          <w:bCs/>
          <w:lang w:val="en-US"/>
        </w:rPr>
      </w:pPr>
      <w:r>
        <w:rPr>
          <w:rFonts w:hint="default"/>
          <w:b/>
          <w:lang w:val="en-US"/>
        </w:rPr>
        <w:tab/>
      </w:r>
      <w:r>
        <w:rPr>
          <w:rFonts w:hint="default"/>
          <w:b w:val="0"/>
          <w:bCs/>
          <w:lang w:val="en-US"/>
        </w:rPr>
        <w:t xml:space="preserve">Lệnh </w:t>
      </w:r>
      <w:r>
        <w:rPr>
          <w:rFonts w:hint="default" w:ascii="Courier New" w:hAnsi="Courier New" w:cs="Courier New"/>
          <w:b w:val="0"/>
          <w:bCs/>
          <w:lang w:val="en-US"/>
        </w:rPr>
        <w:t xml:space="preserve">$sudo dnf update </w:t>
      </w:r>
      <w:r>
        <w:rPr>
          <w:rFonts w:hint="default" w:cs="Arial"/>
          <w:b w:val="0"/>
          <w:bCs/>
          <w:lang w:val="en-US"/>
        </w:rPr>
        <w:t>thực hiện cập nhật tất cả ứng dụng trong hệ thống.</w:t>
      </w:r>
    </w:p>
    <w:p w14:paraId="7D8B3E17">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both"/>
        <w:rPr>
          <w:rFonts w:hint="default" w:cs="Arial"/>
          <w:b w:val="0"/>
          <w:bCs/>
          <w:lang w:val="en-US"/>
        </w:rPr>
      </w:pPr>
      <w:r>
        <w:drawing>
          <wp:inline distT="0" distB="0" distL="114300" distR="114300">
            <wp:extent cx="5937250" cy="835660"/>
            <wp:effectExtent l="0" t="0" r="6350" b="254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9"/>
                    <a:stretch>
                      <a:fillRect/>
                    </a:stretch>
                  </pic:blipFill>
                  <pic:spPr>
                    <a:xfrm>
                      <a:off x="0" y="0"/>
                      <a:ext cx="5937250" cy="835660"/>
                    </a:xfrm>
                    <a:prstGeom prst="rect">
                      <a:avLst/>
                    </a:prstGeom>
                    <a:noFill/>
                    <a:ln>
                      <a:noFill/>
                    </a:ln>
                  </pic:spPr>
                </pic:pic>
              </a:graphicData>
            </a:graphic>
          </wp:inline>
        </w:drawing>
      </w:r>
    </w:p>
    <w:p w14:paraId="2B7B232F">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center"/>
        <w:rPr>
          <w:rFonts w:hint="default" w:cs="Arial"/>
          <w:b w:val="0"/>
          <w:bCs/>
          <w:lang w:val="en-US"/>
        </w:rPr>
      </w:pPr>
    </w:p>
    <w:p w14:paraId="0000003C">
      <w:pPr>
        <w:pageBreakBefore w:val="0"/>
        <w:jc w:val="center"/>
      </w:pPr>
      <w:r>
        <w:rPr>
          <w:rtl w:val="0"/>
        </w:rPr>
        <w:t>--- Hết ---</w:t>
      </w:r>
    </w:p>
    <w:p w14:paraId="00000045">
      <w:pPr>
        <w:pageBreakBefore w:val="0"/>
        <w:jc w:val="both"/>
      </w:pP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Roboto">
    <w:panose1 w:val="02000000000000000000"/>
    <w:charset w:val="00"/>
    <w:family w:val="auto"/>
    <w:pitch w:val="default"/>
    <w:sig w:usb0="E00002FF" w:usb1="5000205B" w:usb2="00000020" w:usb3="00000000" w:csb0="2000019F" w:csb1="00000000"/>
  </w:font>
  <w:font w:name="Andik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46">
    <w:pPr>
      <w:pageBreakBefore w:val="0"/>
      <w:ind w:left="90" w:firstLine="0"/>
    </w:pPr>
    <w:r>
      <w:rPr>
        <w:rtl w:val="0"/>
      </w:rPr>
      <w:t>Quản trị hệ thống (CT179) - Trường CNTT&amp;TT - Trường Đại học Cần Thơ</w:t>
    </w:r>
  </w:p>
  <w:p w14:paraId="00000047">
    <w:pPr>
      <w:pageBreakBefore w:val="0"/>
    </w:pPr>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48">
    <w:pPr>
      <w:pageBreakBefore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CF092B84"/>
    <w:multiLevelType w:val="multilevel"/>
    <w:tmpl w:val="CF092B84"/>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rFonts w:ascii="Arial" w:hAnsi="Arial" w:eastAsia="Arial" w:cs="Arial"/>
        <w:b/>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0"/>
  <w:displayVerticalDrawingGridEvery w:val="2"/>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083050D"/>
    <w:rsid w:val="024829CB"/>
    <w:rsid w:val="02BE1699"/>
    <w:rsid w:val="033D2B2D"/>
    <w:rsid w:val="03676684"/>
    <w:rsid w:val="038247D1"/>
    <w:rsid w:val="0584422D"/>
    <w:rsid w:val="06744B24"/>
    <w:rsid w:val="070F27A4"/>
    <w:rsid w:val="07C81BD2"/>
    <w:rsid w:val="082F287B"/>
    <w:rsid w:val="0992462A"/>
    <w:rsid w:val="09E047C0"/>
    <w:rsid w:val="0A0E788E"/>
    <w:rsid w:val="0BEC2056"/>
    <w:rsid w:val="0CEB16A1"/>
    <w:rsid w:val="0DA6583B"/>
    <w:rsid w:val="0DF02F5A"/>
    <w:rsid w:val="0E411871"/>
    <w:rsid w:val="0FE268D2"/>
    <w:rsid w:val="112C7CBB"/>
    <w:rsid w:val="12F90599"/>
    <w:rsid w:val="131961E1"/>
    <w:rsid w:val="13DD5026"/>
    <w:rsid w:val="14AB2962"/>
    <w:rsid w:val="15D64DE0"/>
    <w:rsid w:val="16BD3DD9"/>
    <w:rsid w:val="17107808"/>
    <w:rsid w:val="179D474C"/>
    <w:rsid w:val="189967BF"/>
    <w:rsid w:val="18BA3C1F"/>
    <w:rsid w:val="1A6F17BF"/>
    <w:rsid w:val="1C213768"/>
    <w:rsid w:val="1D037272"/>
    <w:rsid w:val="1D081CB0"/>
    <w:rsid w:val="1D56777E"/>
    <w:rsid w:val="1E5543EF"/>
    <w:rsid w:val="209F15D9"/>
    <w:rsid w:val="21361A0A"/>
    <w:rsid w:val="220C11EC"/>
    <w:rsid w:val="25F200CF"/>
    <w:rsid w:val="264C3C60"/>
    <w:rsid w:val="26D07ABD"/>
    <w:rsid w:val="28832D32"/>
    <w:rsid w:val="29AE5D4B"/>
    <w:rsid w:val="2ADC1861"/>
    <w:rsid w:val="2B3E6C5B"/>
    <w:rsid w:val="2B665F42"/>
    <w:rsid w:val="2B6C58CD"/>
    <w:rsid w:val="2D4973DC"/>
    <w:rsid w:val="2D6E6317"/>
    <w:rsid w:val="2E953665"/>
    <w:rsid w:val="2E9C5704"/>
    <w:rsid w:val="2EBF4557"/>
    <w:rsid w:val="2FA20835"/>
    <w:rsid w:val="30331EB1"/>
    <w:rsid w:val="325E156A"/>
    <w:rsid w:val="33572FB0"/>
    <w:rsid w:val="335E08A0"/>
    <w:rsid w:val="337C47C4"/>
    <w:rsid w:val="34CA6229"/>
    <w:rsid w:val="353A367A"/>
    <w:rsid w:val="35C828C9"/>
    <w:rsid w:val="36903D75"/>
    <w:rsid w:val="37B05FEC"/>
    <w:rsid w:val="38255FAB"/>
    <w:rsid w:val="38CC509F"/>
    <w:rsid w:val="397A58A0"/>
    <w:rsid w:val="39EF63D2"/>
    <w:rsid w:val="3A181C5E"/>
    <w:rsid w:val="3B5051DE"/>
    <w:rsid w:val="3BD34132"/>
    <w:rsid w:val="3E943809"/>
    <w:rsid w:val="3F1C6199"/>
    <w:rsid w:val="3F786833"/>
    <w:rsid w:val="3FB54248"/>
    <w:rsid w:val="3FD414E4"/>
    <w:rsid w:val="404F0644"/>
    <w:rsid w:val="409B10F5"/>
    <w:rsid w:val="40C43051"/>
    <w:rsid w:val="42CF6AAA"/>
    <w:rsid w:val="42F02361"/>
    <w:rsid w:val="4440539A"/>
    <w:rsid w:val="44781916"/>
    <w:rsid w:val="44D35D7A"/>
    <w:rsid w:val="45921630"/>
    <w:rsid w:val="467F3802"/>
    <w:rsid w:val="47D74267"/>
    <w:rsid w:val="48123C4D"/>
    <w:rsid w:val="488A4B91"/>
    <w:rsid w:val="493E4FB3"/>
    <w:rsid w:val="49E515CA"/>
    <w:rsid w:val="4B0615B6"/>
    <w:rsid w:val="4B1E3227"/>
    <w:rsid w:val="4D773B03"/>
    <w:rsid w:val="4E151645"/>
    <w:rsid w:val="4E1F598E"/>
    <w:rsid w:val="4E2D2E33"/>
    <w:rsid w:val="4F447498"/>
    <w:rsid w:val="4F8B3490"/>
    <w:rsid w:val="502433C3"/>
    <w:rsid w:val="5184720E"/>
    <w:rsid w:val="529D1313"/>
    <w:rsid w:val="529F2E40"/>
    <w:rsid w:val="53D1600F"/>
    <w:rsid w:val="541E545B"/>
    <w:rsid w:val="54604C7D"/>
    <w:rsid w:val="55653867"/>
    <w:rsid w:val="5579695E"/>
    <w:rsid w:val="55940546"/>
    <w:rsid w:val="59337A15"/>
    <w:rsid w:val="5A203AE8"/>
    <w:rsid w:val="5BAC2376"/>
    <w:rsid w:val="5BDA3AC8"/>
    <w:rsid w:val="5C3A6E47"/>
    <w:rsid w:val="5DE60909"/>
    <w:rsid w:val="605807A0"/>
    <w:rsid w:val="60B868FF"/>
    <w:rsid w:val="619523A6"/>
    <w:rsid w:val="62FB30A8"/>
    <w:rsid w:val="630C7132"/>
    <w:rsid w:val="639840F5"/>
    <w:rsid w:val="645835D9"/>
    <w:rsid w:val="6673555F"/>
    <w:rsid w:val="67D07FE2"/>
    <w:rsid w:val="68467C21"/>
    <w:rsid w:val="689C6999"/>
    <w:rsid w:val="68DC3997"/>
    <w:rsid w:val="693F5C3A"/>
    <w:rsid w:val="6A9E35F8"/>
    <w:rsid w:val="6AA9520C"/>
    <w:rsid w:val="6C2C42D2"/>
    <w:rsid w:val="6DCC0111"/>
    <w:rsid w:val="6DD05A39"/>
    <w:rsid w:val="6E401570"/>
    <w:rsid w:val="6ECD4657"/>
    <w:rsid w:val="6F0C6A0E"/>
    <w:rsid w:val="6F3B6D06"/>
    <w:rsid w:val="6F697D59"/>
    <w:rsid w:val="6F6E0637"/>
    <w:rsid w:val="7026010C"/>
    <w:rsid w:val="707C3099"/>
    <w:rsid w:val="70BF202F"/>
    <w:rsid w:val="71B7759E"/>
    <w:rsid w:val="751148E0"/>
    <w:rsid w:val="75A20E0D"/>
    <w:rsid w:val="75C05533"/>
    <w:rsid w:val="77E116BC"/>
    <w:rsid w:val="77F428DB"/>
    <w:rsid w:val="78A07BDA"/>
    <w:rsid w:val="78AD09D6"/>
    <w:rsid w:val="78B07707"/>
    <w:rsid w:val="797030CC"/>
    <w:rsid w:val="79943C0F"/>
    <w:rsid w:val="79C96FDE"/>
    <w:rsid w:val="7AF27D45"/>
    <w:rsid w:val="7B6C638A"/>
    <w:rsid w:val="7C000DFC"/>
    <w:rsid w:val="7C1E3C2F"/>
    <w:rsid w:val="7CB86E7F"/>
    <w:rsid w:val="7CBD5AAD"/>
    <w:rsid w:val="7D68782E"/>
    <w:rsid w:val="7D9237C6"/>
    <w:rsid w:val="7F17004F"/>
    <w:rsid w:val="7F4A41BC"/>
    <w:rsid w:val="7FF775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qFormat="1" w:unhideWhenUsed="0" w:uiPriority="0" w:semiHidden="0" w:name="Table Simple 1"/>
    <w:lsdException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unhideWhenUsed="0" w:uiPriority="0" w:semiHidden="0" w:name="Table Classic 3"/>
    <w:lsdException w:qFormat="1" w:unhideWhenUsed="0" w:uiPriority="0" w:semiHidden="0" w:name="Table Classic 4"/>
    <w:lsdException w:unhideWhenUsed="0" w:uiPriority="0" w:semiHidden="0" w:name="Table Colorful 1"/>
    <w:lsdException w:qFormat="1" w:unhideWhenUsed="0" w:uiPriority="0" w:semiHidden="0" w:name="Table Colorful 2"/>
    <w:lsdException w:qFormat="1" w:unhideWhenUsed="0" w:uiPriority="0" w:semiHidden="0" w:name="Table Colorful 3"/>
    <w:lsdException w:unhideWhenUsed="0" w:uiPriority="0" w:semiHidden="0" w:name="Table Columns 1"/>
    <w:lsdException w:qFormat="1" w:unhideWhenUsed="0" w:uiPriority="0" w:semiHidden="0" w:name="Table Columns 2"/>
    <w:lsdException w:unhideWhenUsed="0" w:uiPriority="0" w:semiHidden="0" w:name="Table Columns 3"/>
    <w:lsdException w:unhideWhenUsed="0" w:uiPriority="0" w:semiHidden="0" w:name="Table Columns 4"/>
    <w:lsdException w:qFormat="1" w:unhideWhenUsed="0" w:uiPriority="0" w:semiHidden="0" w:name="Table Columns 5"/>
    <w:lsdException w:unhideWhenUsed="0" w:uiPriority="0" w:semiHidden="0" w:name="Table Grid 1"/>
    <w:lsdException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unhideWhenUsed="0" w:uiPriority="0" w:semiHidden="0" w:name="Table Grid 6"/>
    <w:lsdException w:unhideWhenUsed="0" w:uiPriority="0" w:semiHidden="0" w:name="Table Grid 7"/>
    <w:lsdException w:qFormat="1" w:unhideWhenUsed="0" w:uiPriority="0" w:semiHidden="0" w:name="Table Grid 8"/>
    <w:lsdException w:unhideWhenUsed="0" w:uiPriority="0" w:semiHidden="0" w:name="Table List 1"/>
    <w:lsdException w:unhideWhenUsed="0" w:uiPriority="0" w:semiHidden="0" w:name="Table List 2"/>
    <w:lsdException w:qFormat="1" w:unhideWhenUsed="0" w:uiPriority="0" w:semiHidden="0" w:name="Table List 3"/>
    <w:lsdException w:unhideWhenUsed="0" w:uiPriority="0" w:semiHidden="0" w:name="Table List 4"/>
    <w:lsdException w:qFormat="1" w:unhideWhenUsed="0" w:uiPriority="0" w:semiHidden="0" w:name="Table List 5"/>
    <w:lsdException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unhideWhenUsed="0" w:uiPriority="0" w:semiHidden="0" w:name="Table 3D effects 2"/>
    <w:lsdException w:qFormat="1" w:unhideWhenUsed="0" w:uiPriority="0" w:semiHidden="0" w:name="Table 3D effects 3"/>
    <w:lsdException w:qFormat="1" w:unhideWhenUsed="0" w:uiPriority="0" w:semiHidden="0" w:name="Table Contemporary"/>
    <w:lsdException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qFormat/>
    <w:uiPriority w:val="0"/>
    <w:pPr>
      <w:keepNext/>
      <w:keepLines/>
      <w:pageBreakBefore w:val="0"/>
      <w:spacing w:before="0" w:after="60"/>
    </w:pPr>
    <w:rPr>
      <w:sz w:val="52"/>
      <w:szCs w:val="52"/>
    </w:rPr>
  </w:style>
  <w:style w:type="table" w:customStyle="1" w:styleId="13">
    <w:name w:val="Table Normal1"/>
    <w:qFormat/>
    <w:uiPriority w:val="0"/>
  </w:style>
  <w:style w:type="table" w:customStyle="1" w:styleId="14">
    <w:name w:val="_Style 10"/>
    <w:basedOn w:val="13"/>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15</Pages>
  <Lines>1</Lines>
  <Paragraphs>1</Paragraphs>
  <TotalTime>0</TotalTime>
  <ScaleCrop>false</ScaleCrop>
  <LinksUpToDate>false</LinksUpToDate>
  <Application>WPS Office_12.2.0.18165_F1E327BC-269C-435d-A152-05C5408002CA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2024-08-24T07:50:00Z</dcterms:created>
  <dc:creator>LE TUAN DAT</dc:creator>
  <cp:lastModifiedBy>Le Tuan Dat B2113328</cp:lastModifiedBy>
  <dcterms:modified xsi:type="dcterms:W3CDTF">2024-09-01T12:00:44Z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6ADD3386B9584A9FAC72EE2674ED4397_12</vt:lpwstr>
  </property>
</Properties>
</file>