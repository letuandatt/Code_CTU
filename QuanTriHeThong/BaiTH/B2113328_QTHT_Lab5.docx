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ageBreakBefore w:val="0"/>
        <w:spacing w:after="120" w:line="288" w:lineRule="auto"/>
        <w:ind w:left="720"/>
        <w:jc w:val="center"/>
        <w:rPr>
          <w:b/>
        </w:rPr>
      </w:pPr>
      <w:bookmarkStart w:id="0" w:name="_gjdgxs" w:colFirst="0" w:colLast="0"/>
      <w:bookmarkEnd w:id="0"/>
      <w:r>
        <w:rPr>
          <w:b/>
          <w:rtl w:val="0"/>
        </w:rPr>
        <w:t>LAB 5</w:t>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8"/>
                    <a:srcRect/>
                    <a:stretch>
                      <a:fillRect/>
                    </a:stretch>
                  </pic:blipFill>
                  <pic:spPr>
                    <a:xfrm>
                      <a:off x="0" y="0"/>
                      <a:ext cx="581025" cy="581025"/>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2" name="image2.png" descr="CTU1"/>
            <wp:cNvGraphicFramePr/>
            <a:graphic xmlns:a="http://schemas.openxmlformats.org/drawingml/2006/main">
              <a:graphicData uri="http://schemas.openxmlformats.org/drawingml/2006/picture">
                <pic:pic xmlns:pic="http://schemas.openxmlformats.org/drawingml/2006/picture">
                  <pic:nvPicPr>
                    <pic:cNvPr id="2" name="image2.png" descr="CTU1"/>
                    <pic:cNvPicPr preferRelativeResize="0"/>
                  </pic:nvPicPr>
                  <pic:blipFill>
                    <a:blip r:embed="rId8"/>
                    <a:srcRect/>
                    <a:stretch>
                      <a:fillRect/>
                    </a:stretch>
                  </pic:blipFill>
                  <pic:spPr>
                    <a:xfrm>
                      <a:off x="0" y="0"/>
                      <a:ext cx="581025" cy="581025"/>
                    </a:xfrm>
                    <a:prstGeom prst="rect">
                      <a:avLst/>
                    </a:prstGeom>
                  </pic:spPr>
                </pic:pic>
              </a:graphicData>
            </a:graphic>
          </wp:anchor>
        </w:drawing>
      </w:r>
    </w:p>
    <w:p w14:paraId="00000002">
      <w:pPr>
        <w:pageBreakBefore w:val="0"/>
        <w:spacing w:after="120" w:line="288" w:lineRule="auto"/>
        <w:ind w:left="720"/>
        <w:jc w:val="center"/>
        <w:rPr>
          <w:rFonts w:ascii="Times New Roman" w:hAnsi="Times New Roman" w:eastAsia="Times New Roman" w:cs="Times New Roman"/>
        </w:rPr>
      </w:pPr>
      <w:bookmarkStart w:id="1" w:name="_mhsgwo633bpr" w:colFirst="0" w:colLast="0"/>
      <w:bookmarkEnd w:id="1"/>
      <w:r>
        <w:rPr>
          <w:b/>
          <w:rtl w:val="0"/>
        </w:rPr>
        <w:t>DOCKER, SAMBA, DNS và Firewall</w:t>
      </w:r>
    </w:p>
    <w:tbl>
      <w:tblPr>
        <w:tblStyle w:val="13"/>
        <w:tblW w:w="9435" w:type="dxa"/>
        <w:tblInd w:w="-115"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14:paraId="7EE16889">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14:paraId="00000003">
            <w:pPr>
              <w:pageBreakBefore w:val="0"/>
              <w:spacing w:before="120" w:after="120" w:line="288" w:lineRule="auto"/>
              <w:ind w:left="720"/>
              <w:jc w:val="both"/>
              <w:rPr>
                <w:rFonts w:hint="default"/>
                <w:b/>
                <w:bCs/>
                <w:lang w:val="en-US"/>
              </w:rPr>
            </w:pPr>
            <w:r>
              <w:rPr>
                <w:rtl w:val="0"/>
              </w:rPr>
              <w:t>Họ tên và MSSV:</w:t>
            </w:r>
            <w:r>
              <w:rPr>
                <w:rFonts w:hint="default"/>
                <w:rtl w:val="0"/>
                <w:lang w:val="en-US"/>
              </w:rPr>
              <w:t xml:space="preserve"> </w:t>
            </w:r>
            <w:r>
              <w:rPr>
                <w:rFonts w:hint="default"/>
                <w:b/>
                <w:bCs/>
                <w:rtl w:val="0"/>
                <w:lang w:val="en-US"/>
              </w:rPr>
              <w:t>Lê Tuấn Đạt - B2113328</w:t>
            </w:r>
          </w:p>
          <w:p w14:paraId="00000004">
            <w:pPr>
              <w:pageBreakBefore w:val="0"/>
              <w:spacing w:before="120" w:after="120" w:line="288" w:lineRule="auto"/>
              <w:ind w:left="720"/>
              <w:jc w:val="both"/>
              <w:rPr>
                <w:rFonts w:hint="default"/>
                <w:b/>
                <w:bCs/>
                <w:lang w:val="en-US"/>
              </w:rPr>
            </w:pPr>
            <w:r>
              <w:rPr>
                <w:rtl w:val="0"/>
              </w:rPr>
              <w:t xml:space="preserve">Nhóm học phần: </w:t>
            </w:r>
            <w:r>
              <w:rPr>
                <w:rFonts w:hint="default"/>
                <w:b/>
                <w:bCs/>
                <w:rtl w:val="0"/>
                <w:lang w:val="en-US"/>
              </w:rPr>
              <w:t>CT17906</w:t>
            </w:r>
          </w:p>
        </w:tc>
      </w:tr>
    </w:tbl>
    <w:p w14:paraId="00000005">
      <w:pPr>
        <w:spacing w:after="120" w:line="288" w:lineRule="auto"/>
        <w:ind w:left="720" w:firstLine="0"/>
        <w:jc w:val="both"/>
        <w:rPr>
          <w:i/>
          <w:color w:val="FF0000"/>
        </w:rPr>
      </w:pPr>
    </w:p>
    <w:p w14:paraId="00000006">
      <w:pPr>
        <w:numPr>
          <w:ilvl w:val="0"/>
          <w:numId w:val="1"/>
        </w:numPr>
        <w:spacing w:after="0" w:afterAutospacing="0" w:line="288" w:lineRule="auto"/>
        <w:ind w:left="720" w:hanging="360"/>
        <w:jc w:val="both"/>
        <w:rPr>
          <w:i/>
          <w:color w:val="FF0000"/>
        </w:rPr>
      </w:pPr>
      <w:r>
        <w:rPr>
          <w:i/>
          <w:color w:val="FF0000"/>
          <w:rtl w:val="0"/>
        </w:rPr>
        <w:t>Các sinh viên bị phát hiện sao chép bài của nhau sẽ nhận 0đ cho tất cả bài thực hành của môn này.</w:t>
      </w:r>
    </w:p>
    <w:p w14:paraId="00000007">
      <w:pPr>
        <w:numPr>
          <w:ilvl w:val="0"/>
          <w:numId w:val="1"/>
        </w:numPr>
        <w:spacing w:after="0" w:afterAutospacing="0" w:line="288" w:lineRule="auto"/>
        <w:ind w:left="720" w:hanging="360"/>
        <w:jc w:val="both"/>
        <w:rPr>
          <w:i/>
          <w:color w:val="FF0000"/>
        </w:rPr>
      </w:pPr>
      <w:r>
        <w:rPr>
          <w:i/>
          <w:color w:val="0000FF"/>
          <w:rtl w:val="0"/>
        </w:rPr>
        <w:t>Bài nộp phải ở dạng PDF</w:t>
      </w:r>
      <w:r>
        <w:rPr>
          <w:i/>
          <w:color w:val="FF0000"/>
          <w:rtl w:val="0"/>
        </w:rPr>
        <w:t xml:space="preserve">, hình minh họa phải rõ ràng chi tiết. </w:t>
      </w:r>
      <w:r>
        <w:rPr>
          <w:color w:val="FF0000"/>
          <w:rtl w:val="0"/>
        </w:rPr>
        <w:t>Hình minh hoạ chỉ cần chụp ở nội dung thực hiện, không chụp toàn màn hình.</w:t>
      </w:r>
    </w:p>
    <w:p w14:paraId="00000008">
      <w:pPr>
        <w:numPr>
          <w:ilvl w:val="0"/>
          <w:numId w:val="1"/>
        </w:numPr>
        <w:spacing w:after="120" w:line="288" w:lineRule="auto"/>
        <w:ind w:left="720" w:hanging="360"/>
        <w:jc w:val="both"/>
        <w:rPr>
          <w:color w:val="FF0000"/>
        </w:rPr>
      </w:pPr>
      <w:r>
        <w:rPr>
          <w:i/>
          <w:color w:val="FF0000"/>
          <w:rtl w:val="0"/>
        </w:rPr>
        <w:t xml:space="preserve"> Video hướng dẫn ở cuối bài.</w:t>
      </w:r>
    </w:p>
    <w:p w14:paraId="00000009">
      <w:pPr>
        <w:pageBreakBefore w:val="0"/>
        <w:spacing w:after="120" w:line="288" w:lineRule="auto"/>
        <w:ind w:firstLine="720"/>
        <w:jc w:val="both"/>
        <w:rPr>
          <w:i/>
          <w:color w:val="FF0000"/>
        </w:rPr>
      </w:pPr>
    </w:p>
    <w:p w14:paraId="0000000A">
      <w:pPr>
        <w:pageBreakBefore w:val="0"/>
        <w:numPr>
          <w:ilvl w:val="0"/>
          <w:numId w:val="2"/>
        </w:numPr>
        <w:ind w:left="720" w:hanging="360"/>
        <w:jc w:val="both"/>
        <w:rPr>
          <w:b/>
        </w:rPr>
      </w:pPr>
      <w:r>
        <w:rPr>
          <w:b/>
          <w:rtl w:val="0"/>
        </w:rPr>
        <w:t>Triển khai dịch vụ WEB sử dụng Docker</w:t>
      </w:r>
    </w:p>
    <w:p w14:paraId="0000000B">
      <w:pPr>
        <w:pageBreakBefore w:val="0"/>
        <w:numPr>
          <w:ilvl w:val="1"/>
          <w:numId w:val="2"/>
        </w:numPr>
        <w:ind w:left="1440" w:hanging="360"/>
        <w:jc w:val="both"/>
      </w:pPr>
      <w:r>
        <w:rPr>
          <w:rtl w:val="0"/>
        </w:rPr>
        <w:t xml:space="preserve">Thực hiện cài đặt CentOS 9 vào máy tính cá nhân (hoặc máy ảo). </w:t>
      </w:r>
    </w:p>
    <w:p w14:paraId="0000000C">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Cấu hình mạng cho máy ảo giao tiếp được với máy vật lý và kết nối được vào Internet. (Câu 2 - Lab04)</w:t>
      </w:r>
    </w:p>
    <w:p w14:paraId="6216CD70">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t>Thông tin cấu hình mạng của máy CentOS trong Câu 2 - Lab04:</w:t>
      </w:r>
    </w:p>
    <w:p w14:paraId="3B8C9F4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196840" cy="70104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196840" cy="701040"/>
                    </a:xfrm>
                    <a:prstGeom prst="rect">
                      <a:avLst/>
                    </a:prstGeom>
                    <a:noFill/>
                    <a:ln>
                      <a:noFill/>
                    </a:ln>
                  </pic:spPr>
                </pic:pic>
              </a:graphicData>
            </a:graphic>
          </wp:inline>
        </w:drawing>
      </w:r>
    </w:p>
    <w:p w14:paraId="2468781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0588C70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t>Ping đến google.com:</w:t>
      </w:r>
    </w:p>
    <w:p w14:paraId="701C4D1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940425" cy="1407160"/>
            <wp:effectExtent l="0" t="0" r="317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40425" cy="1407160"/>
                    </a:xfrm>
                    <a:prstGeom prst="rect">
                      <a:avLst/>
                    </a:prstGeom>
                    <a:noFill/>
                    <a:ln>
                      <a:noFill/>
                    </a:ln>
                  </pic:spPr>
                </pic:pic>
              </a:graphicData>
            </a:graphic>
          </wp:inline>
        </w:drawing>
      </w:r>
    </w:p>
    <w:p w14:paraId="4F94285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2FC3B33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t>Ping đến máy vật lý:</w:t>
      </w:r>
    </w:p>
    <w:p w14:paraId="07751A1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4791075" cy="1724025"/>
            <wp:effectExtent l="0" t="0" r="9525" b="133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4791075" cy="1724025"/>
                    </a:xfrm>
                    <a:prstGeom prst="rect">
                      <a:avLst/>
                    </a:prstGeom>
                    <a:noFill/>
                    <a:ln>
                      <a:noFill/>
                    </a:ln>
                  </pic:spPr>
                </pic:pic>
              </a:graphicData>
            </a:graphic>
          </wp:inline>
        </w:drawing>
      </w:r>
    </w:p>
    <w:p w14:paraId="4F5625F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56AC5BF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t>Ping từ máy vật lý:</w:t>
      </w:r>
    </w:p>
    <w:p w14:paraId="5A2C66B4">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4895850" cy="2257425"/>
            <wp:effectExtent l="0" t="0" r="1143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4895850" cy="2257425"/>
                    </a:xfrm>
                    <a:prstGeom prst="rect">
                      <a:avLst/>
                    </a:prstGeom>
                    <a:noFill/>
                    <a:ln>
                      <a:noFill/>
                    </a:ln>
                  </pic:spPr>
                </pic:pic>
              </a:graphicData>
            </a:graphic>
          </wp:inline>
        </w:drawing>
      </w:r>
    </w:p>
    <w:p w14:paraId="20F75AD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618044C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0000000D">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thư mục </w:t>
      </w:r>
      <w:r>
        <w:rPr>
          <w:rFonts w:ascii="Courier New" w:hAnsi="Courier New" w:eastAsia="Courier New" w:cs="Courier New"/>
          <w:rtl w:val="0"/>
        </w:rPr>
        <w:t xml:space="preserve">~/myweb, </w:t>
      </w:r>
      <w:r>
        <w:rPr>
          <w:rtl w:val="0"/>
        </w:rPr>
        <w:t xml:space="preserve">sau đó tạo một trang web đơn giản </w:t>
      </w:r>
      <w:r>
        <w:rPr>
          <w:rFonts w:ascii="Courier New" w:hAnsi="Courier New" w:eastAsia="Courier New" w:cs="Courier New"/>
          <w:rtl w:val="0"/>
        </w:rPr>
        <w:t>index.html</w:t>
      </w:r>
      <w:r>
        <w:rPr>
          <w:rtl w:val="0"/>
        </w:rPr>
        <w:t xml:space="preserve"> lưu vào thư mục </w:t>
      </w:r>
      <w:r>
        <w:rPr>
          <w:rFonts w:ascii="Courier New" w:hAnsi="Courier New" w:eastAsia="Courier New" w:cs="Courier New"/>
          <w:rtl w:val="0"/>
        </w:rPr>
        <w:t>~/myweb.</w:t>
      </w:r>
      <w:r>
        <w:rPr>
          <w:rtl w:val="0"/>
        </w:rPr>
        <w:t>(Câu 6 - Lab04)</w:t>
      </w:r>
    </w:p>
    <w:p w14:paraId="5F13E5B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tl w:val="0"/>
        </w:rPr>
      </w:pPr>
      <w:r>
        <w:drawing>
          <wp:inline distT="0" distB="0" distL="114300" distR="114300">
            <wp:extent cx="5939790" cy="2757805"/>
            <wp:effectExtent l="0" t="0" r="3810" b="63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5939790" cy="2757805"/>
                    </a:xfrm>
                    <a:prstGeom prst="rect">
                      <a:avLst/>
                    </a:prstGeom>
                    <a:noFill/>
                    <a:ln>
                      <a:noFill/>
                    </a:ln>
                  </pic:spPr>
                </pic:pic>
              </a:graphicData>
            </a:graphic>
          </wp:inline>
        </w:drawing>
      </w:r>
    </w:p>
    <w:p w14:paraId="000000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left"/>
        <w:rPr>
          <w:b/>
        </w:rPr>
      </w:pPr>
      <w:r>
        <w:rPr>
          <w:rtl w:val="0"/>
        </w:rPr>
        <w:t>Tắt tường lửa:</w:t>
      </w:r>
      <w:r>
        <w:rPr>
          <w:b/>
          <w:rtl w:val="0"/>
        </w:rPr>
        <w:t xml:space="preserve"> </w:t>
      </w:r>
    </w:p>
    <w:p w14:paraId="0000000F">
      <w:pPr>
        <w:ind w:left="1440" w:firstLine="720"/>
        <w:jc w:val="both"/>
      </w:pPr>
      <w:r>
        <w:rPr>
          <w:rFonts w:ascii="Courier New" w:hAnsi="Courier New" w:eastAsia="Courier New" w:cs="Courier New"/>
          <w:rtl w:val="0"/>
        </w:rPr>
        <w:t>$sudo</w:t>
      </w:r>
      <w:r>
        <w:rPr>
          <w:rFonts w:ascii="Courier New" w:hAnsi="Courier New" w:eastAsia="Courier New" w:cs="Courier New"/>
          <w:b/>
          <w:rtl w:val="0"/>
        </w:rPr>
        <w:t xml:space="preserve"> </w:t>
      </w:r>
      <w:r>
        <w:rPr>
          <w:rFonts w:ascii="Courier New" w:hAnsi="Courier New" w:eastAsia="Courier New" w:cs="Courier New"/>
          <w:rtl w:val="0"/>
        </w:rPr>
        <w:t>systemctl stop firewalld</w:t>
      </w: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pPr>
      <w:r>
        <w:drawing>
          <wp:inline distT="0" distB="0" distL="114300" distR="114300">
            <wp:extent cx="5939155" cy="899160"/>
            <wp:effectExtent l="0" t="0" r="444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5939155" cy="899160"/>
                    </a:xfrm>
                    <a:prstGeom prst="rect">
                      <a:avLst/>
                    </a:prstGeom>
                    <a:noFill/>
                    <a:ln>
                      <a:noFill/>
                    </a:ln>
                  </pic:spPr>
                </pic:pic>
              </a:graphicData>
            </a:graphic>
          </wp:inline>
        </w:drawing>
      </w:r>
    </w:p>
    <w:p w14:paraId="7DF145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pPr>
    </w:p>
    <w:p w14:paraId="00000011">
      <w:pPr>
        <w:ind w:firstLine="720"/>
        <w:jc w:val="both"/>
      </w:pPr>
      <w:r>
        <w:rPr>
          <w:color w:val="FF0000"/>
          <w:rtl w:val="0"/>
        </w:rPr>
        <w:t>Tìm hiểu và thực hiện các yêu cầu sau (kèm hình minh họa cho từng bước):</w:t>
      </w:r>
    </w:p>
    <w:p w14:paraId="00000012">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Cài đặt Docker lên máy ảo CentOS 9</w:t>
      </w:r>
    </w:p>
    <w:p w14:paraId="00000013">
      <w:pPr>
        <w:numPr>
          <w:ilvl w:val="0"/>
          <w:numId w:val="3"/>
        </w:numPr>
        <w:ind w:left="1710" w:hanging="270"/>
        <w:rPr>
          <w:u w:val="none"/>
        </w:rPr>
      </w:pPr>
      <w:r>
        <w:rPr>
          <w:rtl w:val="0"/>
        </w:rPr>
        <w:t>Gỡ bỏ PodMan (do sẽ đụng độ với Docker)</w:t>
      </w:r>
    </w:p>
    <w:p w14:paraId="00000014">
      <w:pPr>
        <w:ind w:left="1440" w:firstLine="720"/>
        <w:rPr>
          <w:rFonts w:ascii="Courier New" w:hAnsi="Courier New" w:eastAsia="Courier New" w:cs="Courier New"/>
          <w:rtl w:val="0"/>
        </w:rPr>
      </w:pPr>
      <w:r>
        <w:rPr>
          <w:rFonts w:ascii="Courier New" w:hAnsi="Courier New" w:eastAsia="Courier New" w:cs="Courier New"/>
          <w:rtl w:val="0"/>
        </w:rPr>
        <w:t>$sudo dnf -y remove podman runc</w:t>
      </w:r>
    </w:p>
    <w:p w14:paraId="238D8606">
      <w:pPr>
        <w:jc w:val="center"/>
        <w:rPr>
          <w:rFonts w:ascii="Courier New" w:hAnsi="Courier New" w:eastAsia="Courier New" w:cs="Courier New"/>
          <w:rtl w:val="0"/>
        </w:rPr>
      </w:pPr>
      <w:r>
        <w:drawing>
          <wp:inline distT="0" distB="0" distL="114300" distR="114300">
            <wp:extent cx="4210050" cy="257175"/>
            <wp:effectExtent l="0" t="0" r="1143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4210050" cy="257175"/>
                    </a:xfrm>
                    <a:prstGeom prst="rect">
                      <a:avLst/>
                    </a:prstGeom>
                    <a:noFill/>
                    <a:ln>
                      <a:noFill/>
                    </a:ln>
                  </pic:spPr>
                </pic:pic>
              </a:graphicData>
            </a:graphic>
          </wp:inline>
        </w:drawing>
      </w:r>
    </w:p>
    <w:p w14:paraId="3CB3C34F">
      <w:pPr>
        <w:jc w:val="center"/>
        <w:rPr>
          <w:rFonts w:ascii="Courier New" w:hAnsi="Courier New" w:eastAsia="Courier New" w:cs="Courier New"/>
          <w:rtl w:val="0"/>
        </w:rPr>
      </w:pPr>
      <w:r>
        <w:drawing>
          <wp:inline distT="0" distB="0" distL="114300" distR="114300">
            <wp:extent cx="5941060" cy="770255"/>
            <wp:effectExtent l="0" t="0" r="2540" b="698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5941060" cy="770255"/>
                    </a:xfrm>
                    <a:prstGeom prst="rect">
                      <a:avLst/>
                    </a:prstGeom>
                    <a:noFill/>
                    <a:ln>
                      <a:noFill/>
                    </a:ln>
                  </pic:spPr>
                </pic:pic>
              </a:graphicData>
            </a:graphic>
          </wp:inline>
        </w:drawing>
      </w:r>
    </w:p>
    <w:p w14:paraId="7DD50AD2">
      <w:pPr>
        <w:jc w:val="center"/>
        <w:rPr>
          <w:rFonts w:ascii="Courier New" w:hAnsi="Courier New" w:eastAsia="Courier New" w:cs="Courier New"/>
          <w:rtl w:val="0"/>
        </w:rPr>
      </w:pPr>
    </w:p>
    <w:p w14:paraId="0000001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Cài đặt công cụ yum-utils</w:t>
      </w:r>
    </w:p>
    <w:p w14:paraId="00000016">
      <w:pPr>
        <w:ind w:left="1440" w:firstLine="720"/>
        <w:rPr>
          <w:rFonts w:ascii="Courier New" w:hAnsi="Courier New" w:eastAsia="Courier New" w:cs="Courier New"/>
          <w:rtl w:val="0"/>
        </w:rPr>
      </w:pPr>
      <w:r>
        <w:rPr>
          <w:rFonts w:ascii="Courier New" w:hAnsi="Courier New" w:eastAsia="Courier New" w:cs="Courier New"/>
          <w:rtl w:val="0"/>
        </w:rPr>
        <w:t>$sudo dnf install -y yum-utils</w:t>
      </w:r>
    </w:p>
    <w:p w14:paraId="6FDC32B7">
      <w:pPr>
        <w:jc w:val="center"/>
        <w:rPr>
          <w:rFonts w:ascii="Courier New" w:hAnsi="Courier New" w:eastAsia="Courier New" w:cs="Courier New"/>
          <w:rtl w:val="0"/>
        </w:rPr>
      </w:pPr>
      <w:r>
        <w:drawing>
          <wp:inline distT="0" distB="0" distL="114300" distR="114300">
            <wp:extent cx="4057650" cy="247650"/>
            <wp:effectExtent l="0" t="0" r="11430"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4057650" cy="247650"/>
                    </a:xfrm>
                    <a:prstGeom prst="rect">
                      <a:avLst/>
                    </a:prstGeom>
                    <a:noFill/>
                    <a:ln>
                      <a:noFill/>
                    </a:ln>
                  </pic:spPr>
                </pic:pic>
              </a:graphicData>
            </a:graphic>
          </wp:inline>
        </w:drawing>
      </w:r>
    </w:p>
    <w:p w14:paraId="0C7097E0">
      <w:pPr>
        <w:jc w:val="center"/>
        <w:rPr>
          <w:rFonts w:ascii="Courier New" w:hAnsi="Courier New" w:eastAsia="Courier New" w:cs="Courier New"/>
          <w:rtl w:val="0"/>
        </w:rPr>
      </w:pPr>
      <w:r>
        <w:drawing>
          <wp:inline distT="0" distB="0" distL="114300" distR="114300">
            <wp:extent cx="5937250" cy="586740"/>
            <wp:effectExtent l="0" t="0" r="6350"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8"/>
                    <a:stretch>
                      <a:fillRect/>
                    </a:stretch>
                  </pic:blipFill>
                  <pic:spPr>
                    <a:xfrm>
                      <a:off x="0" y="0"/>
                      <a:ext cx="5937250" cy="586740"/>
                    </a:xfrm>
                    <a:prstGeom prst="rect">
                      <a:avLst/>
                    </a:prstGeom>
                    <a:noFill/>
                    <a:ln>
                      <a:noFill/>
                    </a:ln>
                  </pic:spPr>
                </pic:pic>
              </a:graphicData>
            </a:graphic>
          </wp:inline>
        </w:drawing>
      </w:r>
    </w:p>
    <w:p w14:paraId="4520EB33">
      <w:pPr>
        <w:jc w:val="center"/>
        <w:rPr>
          <w:rFonts w:ascii="Courier New" w:hAnsi="Courier New" w:eastAsia="Courier New" w:cs="Courier New"/>
          <w:rtl w:val="0"/>
        </w:rPr>
      </w:pPr>
    </w:p>
    <w:p w14:paraId="0000001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Thêm địa repo của Docker vào công cụ yum</w:t>
      </w:r>
    </w:p>
    <w:p w14:paraId="00000018">
      <w:pPr>
        <w:ind w:left="1440" w:firstLine="720"/>
        <w:rPr>
          <w:rFonts w:ascii="Courier New" w:hAnsi="Courier New" w:eastAsia="Courier New" w:cs="Courier New"/>
        </w:rPr>
      </w:pPr>
      <w:r>
        <w:rPr>
          <w:rFonts w:ascii="Courier New" w:hAnsi="Courier New" w:eastAsia="Courier New" w:cs="Courier New"/>
          <w:rtl w:val="0"/>
        </w:rPr>
        <w:t>$sudo yum-config-manager \</w:t>
      </w:r>
    </w:p>
    <w:p w14:paraId="00000019">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--add-repo \</w:t>
      </w:r>
    </w:p>
    <w:p w14:paraId="0000001A">
      <w:pPr>
        <w:ind w:right="-720"/>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ab/>
      </w:r>
      <w:r>
        <w:fldChar w:fldCharType="begin"/>
      </w:r>
      <w:r>
        <w:instrText xml:space="preserve"> HYPERLINK "https://download.docker.com/linux/centos/docker-ce.repo" \h </w:instrText>
      </w:r>
      <w:r>
        <w:fldChar w:fldCharType="separate"/>
      </w:r>
      <w:r>
        <w:rPr>
          <w:rFonts w:ascii="Courier New" w:hAnsi="Courier New" w:eastAsia="Courier New" w:cs="Courier New"/>
          <w:color w:val="1155CC"/>
          <w:u w:val="single"/>
          <w:rtl w:val="0"/>
        </w:rPr>
        <w:t>https://download.docker.com/linux/centos/docker-ce.repo</w:t>
      </w:r>
      <w:r>
        <w:rPr>
          <w:rFonts w:ascii="Courier New" w:hAnsi="Courier New" w:eastAsia="Courier New" w:cs="Courier New"/>
          <w:color w:val="1155CC"/>
          <w:u w:val="single"/>
          <w:rtl w:val="0"/>
        </w:rPr>
        <w:fldChar w:fldCharType="end"/>
      </w:r>
    </w:p>
    <w:p w14:paraId="000000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160" w:right="0" w:firstLine="0"/>
        <w:jc w:val="left"/>
        <w:rPr>
          <w:color w:val="FF0000"/>
          <w:rtl w:val="0"/>
        </w:rPr>
      </w:pPr>
      <w:r>
        <w:rPr>
          <w:color w:val="FF0000"/>
          <w:rtl w:val="0"/>
        </w:rPr>
        <w:t>#Viết liên tục lệnh trên hoặc xuống hàng bằng enter.</w:t>
      </w:r>
    </w:p>
    <w:p w14:paraId="48EFA7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color w:val="FF0000"/>
          <w:rtl w:val="0"/>
        </w:rPr>
      </w:pPr>
      <w:r>
        <w:drawing>
          <wp:inline distT="0" distB="0" distL="114300" distR="114300">
            <wp:extent cx="5935345" cy="397510"/>
            <wp:effectExtent l="0" t="0" r="8255" b="139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935345" cy="397510"/>
                    </a:xfrm>
                    <a:prstGeom prst="rect">
                      <a:avLst/>
                    </a:prstGeom>
                    <a:noFill/>
                    <a:ln>
                      <a:noFill/>
                    </a:ln>
                  </pic:spPr>
                </pic:pic>
              </a:graphicData>
            </a:graphic>
          </wp:inline>
        </w:drawing>
      </w:r>
    </w:p>
    <w:p w14:paraId="1F18F8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color w:val="FF0000"/>
          <w:rtl w:val="0"/>
        </w:rPr>
      </w:pPr>
    </w:p>
    <w:p w14:paraId="0000001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Cài đặt Docker</w:t>
      </w:r>
    </w:p>
    <w:p w14:paraId="0000001D">
      <w:pPr>
        <w:ind w:left="1440" w:firstLine="720"/>
        <w:rPr>
          <w:rFonts w:ascii="Courier New" w:hAnsi="Courier New" w:eastAsia="Courier New" w:cs="Courier New"/>
          <w:rtl w:val="0"/>
        </w:rPr>
      </w:pPr>
      <w:r>
        <w:rPr>
          <w:rFonts w:ascii="Courier New" w:hAnsi="Courier New" w:eastAsia="Courier New" w:cs="Courier New"/>
          <w:rtl w:val="0"/>
        </w:rPr>
        <w:t>$sudo dnf install docker-ce -y</w:t>
      </w:r>
    </w:p>
    <w:p w14:paraId="17727686">
      <w:pPr>
        <w:jc w:val="center"/>
        <w:rPr>
          <w:rFonts w:ascii="Courier New" w:hAnsi="Courier New" w:eastAsia="Courier New" w:cs="Courier New"/>
          <w:rtl w:val="0"/>
        </w:rPr>
      </w:pPr>
      <w:r>
        <w:drawing>
          <wp:inline distT="0" distB="0" distL="114300" distR="114300">
            <wp:extent cx="4133850" cy="219075"/>
            <wp:effectExtent l="0" t="0" r="11430"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0"/>
                    <a:stretch>
                      <a:fillRect/>
                    </a:stretch>
                  </pic:blipFill>
                  <pic:spPr>
                    <a:xfrm>
                      <a:off x="0" y="0"/>
                      <a:ext cx="4133850" cy="219075"/>
                    </a:xfrm>
                    <a:prstGeom prst="rect">
                      <a:avLst/>
                    </a:prstGeom>
                    <a:noFill/>
                    <a:ln>
                      <a:noFill/>
                    </a:ln>
                  </pic:spPr>
                </pic:pic>
              </a:graphicData>
            </a:graphic>
          </wp:inline>
        </w:drawing>
      </w:r>
    </w:p>
    <w:p w14:paraId="171D1C22">
      <w:pPr>
        <w:jc w:val="center"/>
        <w:rPr>
          <w:rFonts w:hint="default" w:ascii="Courier New" w:hAnsi="Courier New" w:eastAsia="Courier New" w:cs="Courier New"/>
          <w:rtl w:val="0"/>
          <w:lang w:val="en-US"/>
        </w:rPr>
      </w:pPr>
      <w:r>
        <w:drawing>
          <wp:inline distT="0" distB="0" distL="114300" distR="114300">
            <wp:extent cx="5939790" cy="636270"/>
            <wp:effectExtent l="0" t="0" r="3810" b="38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1"/>
                    <a:stretch>
                      <a:fillRect/>
                    </a:stretch>
                  </pic:blipFill>
                  <pic:spPr>
                    <a:xfrm>
                      <a:off x="0" y="0"/>
                      <a:ext cx="5939790" cy="636270"/>
                    </a:xfrm>
                    <a:prstGeom prst="rect">
                      <a:avLst/>
                    </a:prstGeom>
                    <a:noFill/>
                    <a:ln>
                      <a:noFill/>
                    </a:ln>
                  </pic:spPr>
                </pic:pic>
              </a:graphicData>
            </a:graphic>
          </wp:inline>
        </w:drawing>
      </w:r>
    </w:p>
    <w:p w14:paraId="4C71EC13">
      <w:pPr>
        <w:jc w:val="center"/>
        <w:rPr>
          <w:rFonts w:hint="default" w:ascii="Courier New" w:hAnsi="Courier New" w:eastAsia="Courier New" w:cs="Courier New"/>
          <w:rtl w:val="0"/>
          <w:lang w:val="en-US"/>
        </w:rPr>
      </w:pPr>
    </w:p>
    <w:p w14:paraId="0000001E">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Thêm người dùng hiện tại vào nhóm docker để sử dụng các lệnh của Docker mà không cần quyền sudo</w:t>
      </w:r>
    </w:p>
    <w:p w14:paraId="0000001F">
      <w:pPr>
        <w:ind w:left="1440" w:firstLine="720"/>
        <w:rPr>
          <w:rFonts w:ascii="Courier New" w:hAnsi="Courier New" w:eastAsia="Courier New" w:cs="Courier New"/>
          <w:rtl w:val="0"/>
        </w:rPr>
      </w:pPr>
      <w:r>
        <w:rPr>
          <w:rFonts w:ascii="Courier New" w:hAnsi="Courier New" w:eastAsia="Courier New" w:cs="Courier New"/>
          <w:rtl w:val="0"/>
        </w:rPr>
        <w:t>$sudo usermod -aG docker $USER</w:t>
      </w:r>
    </w:p>
    <w:p w14:paraId="62CAE2EF">
      <w:pPr>
        <w:jc w:val="center"/>
        <w:rPr>
          <w:rFonts w:ascii="Courier New" w:hAnsi="Courier New" w:eastAsia="Courier New" w:cs="Courier New"/>
          <w:rtl w:val="0"/>
        </w:rPr>
      </w:pPr>
      <w:r>
        <w:drawing>
          <wp:inline distT="0" distB="0" distL="114300" distR="114300">
            <wp:extent cx="3284220" cy="320040"/>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2"/>
                    <a:stretch>
                      <a:fillRect/>
                    </a:stretch>
                  </pic:blipFill>
                  <pic:spPr>
                    <a:xfrm>
                      <a:off x="0" y="0"/>
                      <a:ext cx="3284220" cy="320040"/>
                    </a:xfrm>
                    <a:prstGeom prst="rect">
                      <a:avLst/>
                    </a:prstGeom>
                    <a:noFill/>
                    <a:ln>
                      <a:noFill/>
                    </a:ln>
                  </pic:spPr>
                </pic:pic>
              </a:graphicData>
            </a:graphic>
          </wp:inline>
        </w:drawing>
      </w:r>
    </w:p>
    <w:p w14:paraId="15B5C144">
      <w:pPr>
        <w:rPr>
          <w:rFonts w:ascii="Courier New" w:hAnsi="Courier New" w:eastAsia="Courier New" w:cs="Courier New"/>
          <w:rtl w:val="0"/>
        </w:rPr>
      </w:pPr>
    </w:p>
    <w:p w14:paraId="00000020">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Login lại vào shell để việc thêm người dùng vào nhóm có tác dụng</w:t>
      </w:r>
    </w:p>
    <w:p w14:paraId="00000021">
      <w:pPr>
        <w:ind w:left="1440" w:firstLine="720"/>
        <w:rPr>
          <w:rFonts w:ascii="Courier New" w:hAnsi="Courier New" w:eastAsia="Courier New" w:cs="Courier New"/>
          <w:rtl w:val="0"/>
        </w:rPr>
      </w:pPr>
      <w:r>
        <w:rPr>
          <w:rFonts w:ascii="Courier New" w:hAnsi="Courier New" w:eastAsia="Courier New" w:cs="Courier New"/>
          <w:rtl w:val="0"/>
        </w:rPr>
        <w:t>$su - $USER</w:t>
      </w:r>
    </w:p>
    <w:p w14:paraId="6C20F911">
      <w:pPr>
        <w:jc w:val="center"/>
        <w:rPr>
          <w:rFonts w:ascii="Courier New" w:hAnsi="Courier New" w:eastAsia="Courier New" w:cs="Courier New"/>
          <w:rtl w:val="0"/>
        </w:rPr>
      </w:pPr>
      <w:r>
        <w:drawing>
          <wp:inline distT="0" distB="0" distL="114300" distR="114300">
            <wp:extent cx="2571750" cy="533400"/>
            <wp:effectExtent l="0" t="0" r="381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a:stretch>
                      <a:fillRect/>
                    </a:stretch>
                  </pic:blipFill>
                  <pic:spPr>
                    <a:xfrm>
                      <a:off x="0" y="0"/>
                      <a:ext cx="2571750" cy="533400"/>
                    </a:xfrm>
                    <a:prstGeom prst="rect">
                      <a:avLst/>
                    </a:prstGeom>
                    <a:noFill/>
                    <a:ln>
                      <a:noFill/>
                    </a:ln>
                  </pic:spPr>
                </pic:pic>
              </a:graphicData>
            </a:graphic>
          </wp:inline>
        </w:drawing>
      </w:r>
    </w:p>
    <w:p w14:paraId="2A46812E">
      <w:pPr>
        <w:rPr>
          <w:rFonts w:hint="default" w:ascii="Courier New" w:hAnsi="Courier New" w:eastAsia="Courier New" w:cs="Courier New"/>
          <w:rtl w:val="0"/>
          <w:lang w:val="en-US"/>
        </w:rPr>
      </w:pPr>
    </w:p>
    <w:p w14:paraId="0000002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Chạy dịch vụ Docker</w:t>
      </w:r>
    </w:p>
    <w:p w14:paraId="00000023">
      <w:pPr>
        <w:ind w:left="1440" w:firstLine="720"/>
        <w:rPr>
          <w:rFonts w:ascii="Courier New" w:hAnsi="Courier New" w:eastAsia="Courier New" w:cs="Courier New"/>
        </w:rPr>
      </w:pPr>
      <w:r>
        <w:rPr>
          <w:rFonts w:ascii="Courier New" w:hAnsi="Courier New" w:eastAsia="Courier New" w:cs="Courier New"/>
          <w:rtl w:val="0"/>
        </w:rPr>
        <w:t>$sudo systemctl start docker</w:t>
      </w:r>
    </w:p>
    <w:p w14:paraId="00000024">
      <w:pPr>
        <w:ind w:left="1440" w:firstLine="720"/>
        <w:rPr>
          <w:rFonts w:ascii="Courier New" w:hAnsi="Courier New" w:eastAsia="Courier New" w:cs="Courier New"/>
          <w:rtl w:val="0"/>
        </w:rPr>
      </w:pPr>
      <w:r>
        <w:rPr>
          <w:rFonts w:ascii="Courier New" w:hAnsi="Courier New" w:eastAsia="Courier New" w:cs="Courier New"/>
          <w:rtl w:val="0"/>
        </w:rPr>
        <w:t>$sudo systemctl enable docker</w:t>
      </w:r>
    </w:p>
    <w:p w14:paraId="401608C3">
      <w:pPr>
        <w:jc w:val="center"/>
        <w:rPr>
          <w:rFonts w:ascii="Courier New" w:hAnsi="Courier New" w:eastAsia="Courier New" w:cs="Courier New"/>
          <w:rtl w:val="0"/>
        </w:rPr>
      </w:pPr>
      <w:r>
        <w:drawing>
          <wp:inline distT="0" distB="0" distL="114300" distR="114300">
            <wp:extent cx="5941060" cy="626110"/>
            <wp:effectExtent l="0" t="0" r="2540" b="139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5941060" cy="626110"/>
                    </a:xfrm>
                    <a:prstGeom prst="rect">
                      <a:avLst/>
                    </a:prstGeom>
                    <a:noFill/>
                    <a:ln>
                      <a:noFill/>
                    </a:ln>
                  </pic:spPr>
                </pic:pic>
              </a:graphicData>
            </a:graphic>
          </wp:inline>
        </w:drawing>
      </w:r>
    </w:p>
    <w:p w14:paraId="457BA0DD">
      <w:pPr>
        <w:jc w:val="center"/>
        <w:rPr>
          <w:rFonts w:ascii="Courier New" w:hAnsi="Courier New" w:eastAsia="Courier New" w:cs="Courier New"/>
          <w:rtl w:val="0"/>
        </w:rPr>
      </w:pPr>
      <w:r>
        <w:drawing>
          <wp:inline distT="0" distB="0" distL="114300" distR="114300">
            <wp:extent cx="5349240" cy="51816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5"/>
                    <a:stretch>
                      <a:fillRect/>
                    </a:stretch>
                  </pic:blipFill>
                  <pic:spPr>
                    <a:xfrm>
                      <a:off x="0" y="0"/>
                      <a:ext cx="5349240" cy="518160"/>
                    </a:xfrm>
                    <a:prstGeom prst="rect">
                      <a:avLst/>
                    </a:prstGeom>
                    <a:noFill/>
                    <a:ln>
                      <a:noFill/>
                    </a:ln>
                  </pic:spPr>
                </pic:pic>
              </a:graphicData>
            </a:graphic>
          </wp:inline>
        </w:drawing>
      </w:r>
    </w:p>
    <w:p w14:paraId="1ACE4268">
      <w:pPr>
        <w:rPr>
          <w:rFonts w:ascii="Courier New" w:hAnsi="Courier New" w:eastAsia="Courier New" w:cs="Courier New"/>
          <w:rtl w:val="0"/>
        </w:rPr>
      </w:pPr>
    </w:p>
    <w:p w14:paraId="0000002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Tạo 1 tài khoản trên DockerHub (</w:t>
      </w:r>
      <w:r>
        <w:fldChar w:fldCharType="begin"/>
      </w:r>
      <w:r>
        <w:instrText xml:space="preserve"> HYPERLINK "https://hub.docker.com/" \h </w:instrText>
      </w:r>
      <w:r>
        <w:fldChar w:fldCharType="separate"/>
      </w:r>
      <w:r>
        <w:rPr>
          <w:color w:val="1155CC"/>
          <w:u w:val="single"/>
          <w:rtl w:val="0"/>
        </w:rPr>
        <w:t>https://hub.docker.com/</w:t>
      </w:r>
      <w:r>
        <w:rPr>
          <w:color w:val="1155CC"/>
          <w:u w:val="single"/>
          <w:rtl w:val="0"/>
        </w:rPr>
        <w:fldChar w:fldCharType="end"/>
      </w:r>
      <w:r>
        <w:rPr>
          <w:rtl w:val="0"/>
        </w:rPr>
        <w:t>), sau đó đăng nhập sử dụng lệnh sau:</w:t>
      </w:r>
    </w:p>
    <w:p w14:paraId="00000026">
      <w:pPr>
        <w:ind w:left="1440" w:firstLine="720"/>
        <w:rPr>
          <w:rFonts w:ascii="Courier New" w:hAnsi="Courier New" w:eastAsia="Courier New" w:cs="Courier New"/>
          <w:rtl w:val="0"/>
        </w:rPr>
      </w:pPr>
      <w:r>
        <w:rPr>
          <w:rFonts w:ascii="Courier New" w:hAnsi="Courier New" w:eastAsia="Courier New" w:cs="Courier New"/>
          <w:rtl w:val="0"/>
        </w:rPr>
        <w:t>$docker login -u &lt;docker-username&gt;</w:t>
      </w:r>
    </w:p>
    <w:p w14:paraId="0E89D2C8">
      <w:pPr>
        <w:jc w:val="center"/>
        <w:rPr>
          <w:rFonts w:ascii="Courier New" w:hAnsi="Courier New" w:eastAsia="Courier New" w:cs="Courier New"/>
          <w:rtl w:val="0"/>
        </w:rPr>
      </w:pPr>
      <w:r>
        <w:drawing>
          <wp:inline distT="0" distB="0" distL="114300" distR="114300">
            <wp:extent cx="5941060" cy="1224915"/>
            <wp:effectExtent l="0" t="0" r="2540"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6"/>
                    <a:stretch>
                      <a:fillRect/>
                    </a:stretch>
                  </pic:blipFill>
                  <pic:spPr>
                    <a:xfrm>
                      <a:off x="0" y="0"/>
                      <a:ext cx="5941060" cy="1224915"/>
                    </a:xfrm>
                    <a:prstGeom prst="rect">
                      <a:avLst/>
                    </a:prstGeom>
                    <a:noFill/>
                    <a:ln>
                      <a:noFill/>
                    </a:ln>
                  </pic:spPr>
                </pic:pic>
              </a:graphicData>
            </a:graphic>
          </wp:inline>
        </w:drawing>
      </w:r>
    </w:p>
    <w:p w14:paraId="38D34D9A">
      <w:pPr>
        <w:rPr>
          <w:rFonts w:ascii="Courier New" w:hAnsi="Courier New" w:eastAsia="Courier New" w:cs="Courier New"/>
          <w:rtl w:val="0"/>
        </w:rPr>
      </w:pPr>
    </w:p>
    <w:p w14:paraId="0000002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Kiểm tra docker bằng cách tải image hello-world và tạo container tương ứng. Nếu xuất hiện thông điệp chào mừng từ Docker là cài đặt thành công.</w:t>
      </w:r>
    </w:p>
    <w:p w14:paraId="00000028">
      <w:pPr>
        <w:ind w:left="2160" w:firstLine="0"/>
        <w:rPr>
          <w:rFonts w:ascii="Courier New" w:hAnsi="Courier New" w:eastAsia="Courier New" w:cs="Courier New"/>
          <w:rtl w:val="0"/>
        </w:rPr>
      </w:pPr>
      <w:r>
        <w:rPr>
          <w:rFonts w:ascii="Courier New" w:hAnsi="Courier New" w:eastAsia="Courier New" w:cs="Courier New"/>
          <w:rtl w:val="0"/>
        </w:rPr>
        <w:t>$docker run hello-world</w:t>
      </w:r>
    </w:p>
    <w:p w14:paraId="14A52850">
      <w:pPr>
        <w:jc w:val="center"/>
        <w:rPr>
          <w:rFonts w:ascii="Courier New" w:hAnsi="Courier New" w:eastAsia="Courier New" w:cs="Courier New"/>
          <w:rtl w:val="0"/>
        </w:rPr>
      </w:pPr>
      <w:r>
        <w:drawing>
          <wp:inline distT="0" distB="0" distL="114300" distR="114300">
            <wp:extent cx="3883025" cy="3027045"/>
            <wp:effectExtent l="0" t="0" r="3175" b="571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7"/>
                    <a:stretch>
                      <a:fillRect/>
                    </a:stretch>
                  </pic:blipFill>
                  <pic:spPr>
                    <a:xfrm>
                      <a:off x="0" y="0"/>
                      <a:ext cx="3883025" cy="3027045"/>
                    </a:xfrm>
                    <a:prstGeom prst="rect">
                      <a:avLst/>
                    </a:prstGeom>
                    <a:noFill/>
                    <a:ln>
                      <a:noFill/>
                    </a:ln>
                  </pic:spPr>
                </pic:pic>
              </a:graphicData>
            </a:graphic>
          </wp:inline>
        </w:drawing>
      </w:r>
    </w:p>
    <w:p w14:paraId="6744F423">
      <w:pPr>
        <w:rPr>
          <w:rFonts w:ascii="Courier New" w:hAnsi="Courier New" w:eastAsia="Courier New" w:cs="Courier New"/>
          <w:rtl w:val="0"/>
        </w:rPr>
      </w:pPr>
    </w:p>
    <w:p w14:paraId="00000029">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Triển khai dịch vụ web server lên máy ảo CentOS 9 sử dụng một Docker container</w:t>
      </w:r>
    </w:p>
    <w:p w14:paraId="0000002A">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Tìm kiếm image với từ khóa httpd, kết quả sẽ thấy 1 image tên httpd ở dòng đầu tiên.</w:t>
      </w:r>
    </w:p>
    <w:p w14:paraId="0000002B">
      <w:pPr>
        <w:ind w:left="1440" w:firstLine="720"/>
        <w:rPr>
          <w:rFonts w:ascii="Courier New" w:hAnsi="Courier New" w:eastAsia="Courier New" w:cs="Courier New"/>
          <w:rtl w:val="0"/>
        </w:rPr>
      </w:pPr>
      <w:r>
        <w:rPr>
          <w:rFonts w:ascii="Courier New" w:hAnsi="Courier New" w:eastAsia="Courier New" w:cs="Courier New"/>
          <w:rtl w:val="0"/>
        </w:rPr>
        <w:t>$docker search httpd</w:t>
      </w:r>
    </w:p>
    <w:p w14:paraId="42143FAE">
      <w:pPr>
        <w:jc w:val="both"/>
        <w:rPr>
          <w:rFonts w:ascii="Courier New" w:hAnsi="Courier New" w:eastAsia="Courier New" w:cs="Courier New"/>
          <w:rtl w:val="0"/>
        </w:rPr>
      </w:pPr>
      <w:r>
        <w:drawing>
          <wp:inline distT="0" distB="0" distL="114300" distR="114300">
            <wp:extent cx="5941695" cy="1677670"/>
            <wp:effectExtent l="0" t="0" r="1905" b="1397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8"/>
                    <a:stretch>
                      <a:fillRect/>
                    </a:stretch>
                  </pic:blipFill>
                  <pic:spPr>
                    <a:xfrm>
                      <a:off x="0" y="0"/>
                      <a:ext cx="5941695" cy="1677670"/>
                    </a:xfrm>
                    <a:prstGeom prst="rect">
                      <a:avLst/>
                    </a:prstGeom>
                    <a:noFill/>
                    <a:ln>
                      <a:noFill/>
                    </a:ln>
                  </pic:spPr>
                </pic:pic>
              </a:graphicData>
            </a:graphic>
          </wp:inline>
        </w:drawing>
      </w:r>
    </w:p>
    <w:p w14:paraId="7B4D9BC3">
      <w:pPr>
        <w:rPr>
          <w:rFonts w:ascii="Courier New" w:hAnsi="Courier New" w:eastAsia="Courier New" w:cs="Courier New"/>
          <w:rtl w:val="0"/>
        </w:rPr>
      </w:pPr>
    </w:p>
    <w:p w14:paraId="0000002C">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Tạo container từ image httpd</w:t>
      </w:r>
    </w:p>
    <w:p w14:paraId="0000002D">
      <w:pPr>
        <w:ind w:left="1440" w:firstLine="720"/>
        <w:rPr>
          <w:rFonts w:ascii="Courier New" w:hAnsi="Courier New" w:eastAsia="Courier New" w:cs="Courier New"/>
        </w:rPr>
      </w:pPr>
      <w:r>
        <w:rPr>
          <w:rFonts w:ascii="Courier New" w:hAnsi="Courier New" w:eastAsia="Courier New" w:cs="Courier New"/>
          <w:rtl w:val="0"/>
        </w:rPr>
        <w:t>$docker run -d -it -p 8080:80 --name webserver httpd</w:t>
      </w:r>
    </w:p>
    <w:p w14:paraId="0000002E">
      <w:r>
        <w:rPr>
          <w:rtl w:val="0"/>
        </w:rPr>
        <w:tab/>
      </w:r>
      <w:r>
        <w:rPr>
          <w:rtl w:val="0"/>
        </w:rPr>
        <w:tab/>
      </w:r>
      <w:r>
        <w:rPr>
          <w:rtl w:val="0"/>
        </w:rPr>
        <w:tab/>
      </w:r>
      <w:r>
        <w:rPr>
          <w:rtl w:val="0"/>
        </w:rPr>
        <w:tab/>
      </w:r>
      <w:r>
        <w:rPr>
          <w:rFonts w:ascii="Courier New" w:hAnsi="Courier New" w:eastAsia="Courier New" w:cs="Courier New"/>
          <w:rtl w:val="0"/>
        </w:rPr>
        <w:t>-d</w:t>
      </w:r>
      <w:r>
        <w:rPr>
          <w:rtl w:val="0"/>
        </w:rPr>
        <w:t>: chạy container ở chế độ background</w:t>
      </w:r>
    </w:p>
    <w:p w14:paraId="0000002F">
      <w:pPr>
        <w:ind w:left="2160" w:firstLine="720"/>
      </w:pPr>
      <w:r>
        <w:rPr>
          <w:rFonts w:ascii="Courier New" w:hAnsi="Courier New" w:eastAsia="Courier New" w:cs="Courier New"/>
          <w:rtl w:val="0"/>
        </w:rPr>
        <w:t>-it</w:t>
      </w:r>
      <w:r>
        <w:rPr>
          <w:rtl w:val="0"/>
        </w:rPr>
        <w:t>: tạo shell để tương tác với container</w:t>
      </w:r>
    </w:p>
    <w:p w14:paraId="00000030">
      <w:pPr>
        <w:ind w:left="2160" w:firstLine="720"/>
        <w:jc w:val="both"/>
      </w:pPr>
      <w:r>
        <w:rPr>
          <w:rFonts w:ascii="Courier New" w:hAnsi="Courier New" w:eastAsia="Courier New" w:cs="Courier New"/>
          <w:rtl w:val="0"/>
        </w:rPr>
        <w:t>--name webserver</w:t>
      </w:r>
      <w:r>
        <w:rPr>
          <w:rtl w:val="0"/>
        </w:rPr>
        <w:t>: đặt tên container là webserver</w:t>
      </w:r>
    </w:p>
    <w:p w14:paraId="00000031">
      <w:pPr>
        <w:ind w:left="2160" w:firstLine="720"/>
        <w:jc w:val="both"/>
        <w:rPr>
          <w:rtl w:val="0"/>
        </w:rPr>
      </w:pPr>
      <w:r>
        <w:rPr>
          <w:rFonts w:ascii="Courier New" w:hAnsi="Courier New" w:eastAsia="Courier New" w:cs="Courier New"/>
          <w:rtl w:val="0"/>
        </w:rPr>
        <w:t>-p 8080:80</w:t>
      </w:r>
      <w:r>
        <w:rPr>
          <w:rtl w:val="0"/>
        </w:rPr>
        <w:t xml:space="preserve"> gắn cổng 8080 của máy CentOS vào cổng 80 của container.</w:t>
      </w:r>
    </w:p>
    <w:p w14:paraId="245F1A65">
      <w:pPr>
        <w:jc w:val="center"/>
        <w:rPr>
          <w:rtl w:val="0"/>
        </w:rPr>
      </w:pPr>
      <w:r>
        <w:drawing>
          <wp:inline distT="0" distB="0" distL="114300" distR="114300">
            <wp:extent cx="5942965" cy="2105025"/>
            <wp:effectExtent l="0" t="0" r="635" b="1333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9"/>
                    <a:stretch>
                      <a:fillRect/>
                    </a:stretch>
                  </pic:blipFill>
                  <pic:spPr>
                    <a:xfrm>
                      <a:off x="0" y="0"/>
                      <a:ext cx="5942965" cy="2105025"/>
                    </a:xfrm>
                    <a:prstGeom prst="rect">
                      <a:avLst/>
                    </a:prstGeom>
                    <a:noFill/>
                    <a:ln>
                      <a:noFill/>
                    </a:ln>
                  </pic:spPr>
                </pic:pic>
              </a:graphicData>
            </a:graphic>
          </wp:inline>
        </w:drawing>
      </w:r>
    </w:p>
    <w:p w14:paraId="302F5F1E">
      <w:pPr>
        <w:jc w:val="center"/>
        <w:rPr>
          <w:rtl w:val="0"/>
        </w:rPr>
      </w:pPr>
      <w:r>
        <w:drawing>
          <wp:inline distT="0" distB="0" distL="114300" distR="114300">
            <wp:extent cx="5937250" cy="1525270"/>
            <wp:effectExtent l="0" t="0" r="6350" b="1397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30"/>
                    <a:stretch>
                      <a:fillRect/>
                    </a:stretch>
                  </pic:blipFill>
                  <pic:spPr>
                    <a:xfrm>
                      <a:off x="0" y="0"/>
                      <a:ext cx="5937250" cy="1525270"/>
                    </a:xfrm>
                    <a:prstGeom prst="rect">
                      <a:avLst/>
                    </a:prstGeom>
                    <a:noFill/>
                    <a:ln>
                      <a:noFill/>
                    </a:ln>
                  </pic:spPr>
                </pic:pic>
              </a:graphicData>
            </a:graphic>
          </wp:inline>
        </w:drawing>
      </w:r>
    </w:p>
    <w:p w14:paraId="1848AC39">
      <w:pPr>
        <w:jc w:val="center"/>
        <w:rPr>
          <w:rtl w:val="0"/>
        </w:rPr>
      </w:pPr>
    </w:p>
    <w:p w14:paraId="0000003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 xml:space="preserve">Sao chép thư mục </w:t>
      </w:r>
      <w:r>
        <w:rPr>
          <w:rFonts w:ascii="Courier New" w:hAnsi="Courier New" w:eastAsia="Courier New" w:cs="Courier New"/>
          <w:rtl w:val="0"/>
        </w:rPr>
        <w:t xml:space="preserve">~/myweb </w:t>
      </w:r>
      <w:r>
        <w:rPr>
          <w:rtl w:val="0"/>
        </w:rPr>
        <w:t>vào thư mục gốc của dịch vụ</w:t>
      </w:r>
      <w:r>
        <w:rPr>
          <w:rFonts w:ascii="Courier New" w:hAnsi="Courier New" w:eastAsia="Courier New" w:cs="Courier New"/>
          <w:rtl w:val="0"/>
        </w:rPr>
        <w:t xml:space="preserve"> </w:t>
      </w:r>
      <w:r>
        <w:rPr>
          <w:rtl w:val="0"/>
        </w:rPr>
        <w:t>của</w:t>
      </w:r>
      <w:r>
        <w:rPr>
          <w:rFonts w:ascii="Courier New" w:hAnsi="Courier New" w:eastAsia="Courier New" w:cs="Courier New"/>
          <w:rtl w:val="0"/>
        </w:rPr>
        <w:t xml:space="preserve"> </w:t>
      </w:r>
      <w:r>
        <w:rPr>
          <w:rtl w:val="0"/>
        </w:rPr>
        <w:t>web trên Docker container.</w:t>
      </w:r>
    </w:p>
    <w:p w14:paraId="65A76D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720"/>
        <w:jc w:val="both"/>
        <w:rPr>
          <w:rFonts w:ascii="Courier New" w:hAnsi="Courier New" w:eastAsia="Courier New" w:cs="Courier New"/>
          <w:rtl w:val="0"/>
        </w:rPr>
      </w:pPr>
      <w:r>
        <w:rPr>
          <w:rFonts w:ascii="Courier New" w:hAnsi="Courier New" w:eastAsia="Courier New" w:cs="Courier New"/>
          <w:rtl w:val="0"/>
        </w:rPr>
        <w:t>$docker cp myweb/ webserver:/usr/local/apache2/htdocs/</w:t>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Pr>
      </w:pPr>
      <w:r>
        <w:drawing>
          <wp:inline distT="0" distB="0" distL="114300" distR="114300">
            <wp:extent cx="5941060" cy="608330"/>
            <wp:effectExtent l="0" t="0" r="2540" b="127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1"/>
                    <a:stretch>
                      <a:fillRect/>
                    </a:stretch>
                  </pic:blipFill>
                  <pic:spPr>
                    <a:xfrm>
                      <a:off x="0" y="0"/>
                      <a:ext cx="5941060" cy="608330"/>
                    </a:xfrm>
                    <a:prstGeom prst="rect">
                      <a:avLst/>
                    </a:prstGeom>
                    <a:noFill/>
                    <a:ln>
                      <a:noFill/>
                    </a:ln>
                  </pic:spPr>
                </pic:pic>
              </a:graphicData>
            </a:graphic>
          </wp:inline>
        </w:drawing>
      </w:r>
    </w:p>
    <w:p w14:paraId="0005D5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Pr>
      </w:pPr>
    </w:p>
    <w:p w14:paraId="0000003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710" w:right="0" w:hanging="270"/>
        <w:jc w:val="left"/>
      </w:pPr>
      <w:r>
        <w:rPr>
          <w:rtl w:val="0"/>
        </w:rPr>
        <w:t xml:space="preserve">Trên máy vật lý, mở trình duyệt web và truy cập vào địa chỉ </w:t>
      </w:r>
      <w:r>
        <w:rPr>
          <w:rFonts w:ascii="Courier New" w:hAnsi="Courier New" w:eastAsia="Courier New" w:cs="Courier New"/>
          <w:rtl w:val="0"/>
        </w:rPr>
        <w:t>http://&lt;Địa chỉ IP máy ảo CentOS&gt;</w:t>
      </w:r>
      <w:r>
        <w:rPr>
          <w:rFonts w:ascii="Courier New" w:hAnsi="Courier New" w:eastAsia="Courier New" w:cs="Courier New"/>
          <w:color w:val="FF0000"/>
          <w:rtl w:val="0"/>
        </w:rPr>
        <w:t>:8080</w:t>
      </w:r>
      <w:r>
        <w:rPr>
          <w:rFonts w:ascii="Courier New" w:hAnsi="Courier New" w:eastAsia="Courier New" w:cs="Courier New"/>
          <w:rtl w:val="0"/>
        </w:rPr>
        <w:t>/myweb</w:t>
      </w:r>
      <w:r>
        <w:rPr>
          <w:rtl w:val="0"/>
        </w:rPr>
        <w:t xml:space="preserve"> để kiểm chứng trang web vừa tạo.</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ab/>
        <w:t/>
      </w:r>
      <w:r>
        <w:rPr>
          <w:rFonts w:hint="default"/>
          <w:lang w:val="en-US"/>
        </w:rPr>
        <w:tab/>
        <w:t/>
      </w:r>
      <w:r>
        <w:rPr>
          <w:rFonts w:hint="default"/>
          <w:lang w:val="en-US"/>
        </w:rPr>
        <w:tab/>
        <w:t>+</w:t>
      </w:r>
      <w:r>
        <w:rPr>
          <w:rFonts w:hint="default"/>
          <w:lang w:val="en-US"/>
        </w:rPr>
        <w:tab/>
        <w:t>Trang web chạy cổng 8080:</w:t>
      </w:r>
    </w:p>
    <w:p w14:paraId="7CA112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lang w:val="en-US"/>
        </w:rPr>
      </w:pPr>
      <w:r>
        <w:drawing>
          <wp:inline distT="0" distB="0" distL="114300" distR="114300">
            <wp:extent cx="5942965" cy="1608455"/>
            <wp:effectExtent l="0" t="0" r="635" b="698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2"/>
                    <a:stretch>
                      <a:fillRect/>
                    </a:stretch>
                  </pic:blipFill>
                  <pic:spPr>
                    <a:xfrm>
                      <a:off x="0" y="0"/>
                      <a:ext cx="5942965" cy="1608455"/>
                    </a:xfrm>
                    <a:prstGeom prst="rect">
                      <a:avLst/>
                    </a:prstGeom>
                    <a:noFill/>
                    <a:ln>
                      <a:noFill/>
                    </a:ln>
                  </pic:spPr>
                </pic:pic>
              </a:graphicData>
            </a:graphic>
          </wp:inline>
        </w:drawing>
      </w:r>
    </w:p>
    <w:p w14:paraId="13A503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ab/>
        <w:t/>
      </w:r>
      <w:r>
        <w:rPr>
          <w:rFonts w:hint="default"/>
          <w:lang w:val="en-US"/>
        </w:rPr>
        <w:tab/>
        <w:t/>
      </w:r>
      <w:r>
        <w:rPr>
          <w:rFonts w:hint="default"/>
          <w:lang w:val="en-US"/>
        </w:rPr>
        <w:tab/>
      </w:r>
    </w:p>
    <w:p w14:paraId="081D48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ab/>
        <w:t/>
      </w:r>
      <w:r>
        <w:rPr>
          <w:rFonts w:hint="default"/>
          <w:lang w:val="en-US"/>
        </w:rPr>
        <w:tab/>
        <w:t/>
      </w:r>
      <w:r>
        <w:rPr>
          <w:rFonts w:hint="default"/>
          <w:lang w:val="en-US"/>
        </w:rPr>
        <w:tab/>
      </w:r>
    </w:p>
    <w:p w14:paraId="733A70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p>
    <w:p w14:paraId="3D910E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leftChars="0" w:right="0" w:firstLine="720" w:firstLineChars="0"/>
        <w:jc w:val="both"/>
        <w:rPr>
          <w:rFonts w:hint="default"/>
          <w:lang w:val="en-US"/>
        </w:rPr>
      </w:pPr>
      <w:r>
        <w:rPr>
          <w:rFonts w:hint="default"/>
          <w:lang w:val="en-US"/>
        </w:rPr>
        <w:t>+</w:t>
      </w:r>
      <w:r>
        <w:rPr>
          <w:rFonts w:hint="default"/>
          <w:lang w:val="en-US"/>
        </w:rPr>
        <w:tab/>
        <w:t>Trang web chạy cổng 80:</w:t>
      </w:r>
    </w:p>
    <w:p w14:paraId="79754C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lang w:val="en-US"/>
        </w:rPr>
      </w:pPr>
      <w:r>
        <w:drawing>
          <wp:inline distT="0" distB="0" distL="114300" distR="114300">
            <wp:extent cx="5937250" cy="1616075"/>
            <wp:effectExtent l="0" t="0" r="6350" b="1460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3"/>
                    <a:stretch>
                      <a:fillRect/>
                    </a:stretch>
                  </pic:blipFill>
                  <pic:spPr>
                    <a:xfrm>
                      <a:off x="0" y="0"/>
                      <a:ext cx="5937250" cy="1616075"/>
                    </a:xfrm>
                    <a:prstGeom prst="rect">
                      <a:avLst/>
                    </a:prstGeom>
                    <a:noFill/>
                    <a:ln>
                      <a:noFill/>
                    </a:ln>
                  </pic:spPr>
                </pic:pic>
              </a:graphicData>
            </a:graphic>
          </wp:inline>
        </w:drawing>
      </w:r>
    </w:p>
    <w:p w14:paraId="052F61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pPr>
    </w:p>
    <w:p w14:paraId="00000036">
      <w:pPr>
        <w:pageBreakBefore w:val="0"/>
        <w:numPr>
          <w:ilvl w:val="0"/>
          <w:numId w:val="2"/>
        </w:numPr>
        <w:ind w:left="720" w:hanging="360"/>
        <w:jc w:val="both"/>
        <w:rPr>
          <w:b/>
        </w:rPr>
      </w:pPr>
      <w:r>
        <w:rPr>
          <w:b/>
          <w:rtl w:val="0"/>
        </w:rPr>
        <w:t>Cài đặt và cấu hình dịch vụ SAMBA</w:t>
      </w:r>
    </w:p>
    <w:p w14:paraId="00000037">
      <w:pPr>
        <w:pageBreakBefore w:val="0"/>
        <w:ind w:left="0" w:firstLine="720"/>
        <w:jc w:val="both"/>
      </w:pPr>
      <w:r>
        <w:rPr>
          <w:rtl w:val="0"/>
        </w:rPr>
        <w:t>Samba là dịch vụ chia sẻ file giữa các hệ điều hành khác nhau như Windows và Linux bằng cách sử dụng giao thức SMB/CIFS. Trong bài thực hành sinh viên sẽ cài đặt và cấu hình dịch vụ Samba trên máy chủ CentOS và sử dụng máy Windows để truy cập tới dịch vụ.</w:t>
      </w:r>
    </w:p>
    <w:p w14:paraId="00000038">
      <w:pPr>
        <w:pageBreakBefore w:val="0"/>
        <w:ind w:firstLine="720"/>
        <w:jc w:val="both"/>
      </w:pPr>
      <w:r>
        <w:rPr>
          <w:color w:val="FF0000"/>
          <w:rtl w:val="0"/>
        </w:rPr>
        <w:t xml:space="preserve"> Tìm hiểu và thực hiện các yêu cầu sau (kèm hình minh họa cho từng bước):</w:t>
      </w:r>
    </w:p>
    <w:p w14:paraId="00000039">
      <w:pPr>
        <w:pageBreakBefore w:val="0"/>
        <w:numPr>
          <w:ilvl w:val="0"/>
          <w:numId w:val="4"/>
        </w:numPr>
        <w:ind w:left="1440" w:hanging="360"/>
        <w:jc w:val="both"/>
        <w:rPr>
          <w:u w:val="none"/>
        </w:rPr>
      </w:pPr>
      <w:r>
        <w:rPr>
          <w:rtl w:val="0"/>
        </w:rPr>
        <w:t xml:space="preserve">Cài đặt dịch vụ Samba: </w:t>
      </w:r>
    </w:p>
    <w:p w14:paraId="0000003A">
      <w:pPr>
        <w:pageBreakBefore w:val="0"/>
        <w:ind w:left="1440" w:firstLine="0"/>
        <w:jc w:val="both"/>
        <w:rPr>
          <w:rFonts w:ascii="Courier New" w:hAnsi="Courier New" w:eastAsia="Courier New" w:cs="Courier New"/>
          <w:rtl w:val="0"/>
        </w:rPr>
      </w:pPr>
      <w:r>
        <w:rPr>
          <w:rFonts w:ascii="Courier New" w:hAnsi="Courier New" w:eastAsia="Courier New" w:cs="Courier New"/>
          <w:rtl w:val="0"/>
        </w:rPr>
        <w:t>$sudo dnf install -y samba</w:t>
      </w:r>
    </w:p>
    <w:p w14:paraId="4EBAD60B">
      <w:pPr>
        <w:pageBreakBefore w:val="0"/>
        <w:jc w:val="center"/>
        <w:rPr>
          <w:rFonts w:ascii="Courier New" w:hAnsi="Courier New" w:eastAsia="Courier New" w:cs="Courier New"/>
          <w:rtl w:val="0"/>
        </w:rPr>
      </w:pPr>
      <w:r>
        <w:drawing>
          <wp:inline distT="0" distB="0" distL="114300" distR="114300">
            <wp:extent cx="3752850" cy="247650"/>
            <wp:effectExtent l="0" t="0" r="11430" b="1143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4"/>
                    <a:stretch>
                      <a:fillRect/>
                    </a:stretch>
                  </pic:blipFill>
                  <pic:spPr>
                    <a:xfrm>
                      <a:off x="0" y="0"/>
                      <a:ext cx="3752850" cy="247650"/>
                    </a:xfrm>
                    <a:prstGeom prst="rect">
                      <a:avLst/>
                    </a:prstGeom>
                    <a:noFill/>
                    <a:ln>
                      <a:noFill/>
                    </a:ln>
                  </pic:spPr>
                </pic:pic>
              </a:graphicData>
            </a:graphic>
          </wp:inline>
        </w:drawing>
      </w:r>
    </w:p>
    <w:p w14:paraId="5F5AE0DC">
      <w:pPr>
        <w:pageBreakBefore w:val="0"/>
        <w:jc w:val="center"/>
        <w:rPr>
          <w:rFonts w:ascii="Courier New" w:hAnsi="Courier New" w:eastAsia="Courier New" w:cs="Courier New"/>
          <w:rtl w:val="0"/>
        </w:rPr>
      </w:pPr>
      <w:r>
        <w:drawing>
          <wp:inline distT="0" distB="0" distL="114300" distR="114300">
            <wp:extent cx="5941060" cy="678180"/>
            <wp:effectExtent l="0" t="0" r="2540" b="762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5"/>
                    <a:stretch>
                      <a:fillRect/>
                    </a:stretch>
                  </pic:blipFill>
                  <pic:spPr>
                    <a:xfrm>
                      <a:off x="0" y="0"/>
                      <a:ext cx="5941060" cy="678180"/>
                    </a:xfrm>
                    <a:prstGeom prst="rect">
                      <a:avLst/>
                    </a:prstGeom>
                    <a:noFill/>
                    <a:ln>
                      <a:noFill/>
                    </a:ln>
                  </pic:spPr>
                </pic:pic>
              </a:graphicData>
            </a:graphic>
          </wp:inline>
        </w:drawing>
      </w:r>
    </w:p>
    <w:p w14:paraId="30713000">
      <w:pPr>
        <w:pageBreakBefore w:val="0"/>
        <w:jc w:val="both"/>
        <w:rPr>
          <w:rFonts w:ascii="Courier New" w:hAnsi="Courier New" w:eastAsia="Courier New" w:cs="Courier New"/>
          <w:rtl w:val="0"/>
        </w:rPr>
      </w:pPr>
    </w:p>
    <w:p w14:paraId="0000003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người dùng và nhóm người dùng chia sẻ dữ liệu: </w:t>
      </w:r>
    </w:p>
    <w:p w14:paraId="0000003C">
      <w:pPr>
        <w:pageBreakBefore w:val="0"/>
        <w:ind w:left="1440" w:firstLine="0"/>
        <w:jc w:val="both"/>
        <w:rPr>
          <w:rFonts w:ascii="Courier New" w:hAnsi="Courier New" w:eastAsia="Courier New" w:cs="Courier New"/>
        </w:rPr>
      </w:pPr>
      <w:r>
        <w:rPr>
          <w:rFonts w:ascii="Courier New" w:hAnsi="Courier New" w:eastAsia="Courier New" w:cs="Courier New"/>
          <w:rtl w:val="0"/>
        </w:rPr>
        <w:t>$sudo adduser tuanthai</w:t>
      </w:r>
    </w:p>
    <w:p w14:paraId="0000003D">
      <w:pPr>
        <w:pageBreakBefore w:val="0"/>
        <w:ind w:left="1440" w:firstLine="0"/>
        <w:jc w:val="both"/>
        <w:rPr>
          <w:rFonts w:ascii="Courier New" w:hAnsi="Courier New" w:eastAsia="Courier New" w:cs="Courier New"/>
        </w:rPr>
      </w:pPr>
      <w:r>
        <w:rPr>
          <w:rFonts w:ascii="Courier New" w:hAnsi="Courier New" w:eastAsia="Courier New" w:cs="Courier New"/>
          <w:rtl w:val="0"/>
        </w:rPr>
        <w:t>$sudo passwd tuanthai</w:t>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groupadd lecturers</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usermod -a -G lecturers tuanthai</w:t>
      </w:r>
    </w:p>
    <w:p w14:paraId="09A27F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3438525" cy="200025"/>
            <wp:effectExtent l="0" t="0" r="5715" b="1333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6"/>
                    <a:stretch>
                      <a:fillRect/>
                    </a:stretch>
                  </pic:blipFill>
                  <pic:spPr>
                    <a:xfrm>
                      <a:off x="0" y="0"/>
                      <a:ext cx="3438525" cy="200025"/>
                    </a:xfrm>
                    <a:prstGeom prst="rect">
                      <a:avLst/>
                    </a:prstGeom>
                    <a:noFill/>
                    <a:ln>
                      <a:noFill/>
                    </a:ln>
                  </pic:spPr>
                </pic:pic>
              </a:graphicData>
            </a:graphic>
          </wp:inline>
        </w:drawing>
      </w:r>
    </w:p>
    <w:p w14:paraId="6673E9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314825" cy="1228725"/>
            <wp:effectExtent l="0" t="0" r="13335" b="571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7"/>
                    <a:stretch>
                      <a:fillRect/>
                    </a:stretch>
                  </pic:blipFill>
                  <pic:spPr>
                    <a:xfrm>
                      <a:off x="0" y="0"/>
                      <a:ext cx="4314825" cy="1228725"/>
                    </a:xfrm>
                    <a:prstGeom prst="rect">
                      <a:avLst/>
                    </a:prstGeom>
                    <a:noFill/>
                    <a:ln>
                      <a:noFill/>
                    </a:ln>
                  </pic:spPr>
                </pic:pic>
              </a:graphicData>
            </a:graphic>
          </wp:inline>
        </w:drawing>
      </w:r>
    </w:p>
    <w:p w14:paraId="6C5D67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467225" cy="581025"/>
            <wp:effectExtent l="0" t="0" r="13335" b="1333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8"/>
                    <a:stretch>
                      <a:fillRect/>
                    </a:stretch>
                  </pic:blipFill>
                  <pic:spPr>
                    <a:xfrm>
                      <a:off x="0" y="0"/>
                      <a:ext cx="4467225" cy="581025"/>
                    </a:xfrm>
                    <a:prstGeom prst="rect">
                      <a:avLst/>
                    </a:prstGeom>
                    <a:noFill/>
                    <a:ln>
                      <a:noFill/>
                    </a:ln>
                  </pic:spPr>
                </pic:pic>
              </a:graphicData>
            </a:graphic>
          </wp:inline>
        </w:drawing>
      </w:r>
    </w:p>
    <w:p w14:paraId="6FCF66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1C76B9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723945A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4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Tạo thư mục cần chia sẻ và phân quyền:</w:t>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mkdir /data</w:t>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chown :lecturers /data</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chmod -R 775 /data</w:t>
      </w:r>
    </w:p>
    <w:p w14:paraId="0077E7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ascii="Times New Roman" w:hAnsi="Times New Roman" w:eastAsia="Courier New" w:cs="Times New Roman"/>
          <w:rtl w:val="0"/>
          <w:lang w:val="en-US"/>
        </w:rPr>
      </w:pPr>
      <w:r>
        <w:rPr>
          <w:rFonts w:hint="default" w:ascii="Courier New" w:hAnsi="Courier New" w:eastAsia="Courier New" w:cs="Courier New"/>
          <w:rtl w:val="0"/>
          <w:lang w:val="en-US"/>
        </w:rPr>
        <w:tab/>
        <w:t xml:space="preserve">(*) </w:t>
      </w:r>
      <w:r>
        <w:rPr>
          <w:rFonts w:hint="default" w:ascii="Times New Roman" w:hAnsi="Times New Roman" w:eastAsia="Courier New" w:cs="Times New Roman"/>
          <w:rtl w:val="0"/>
          <w:lang w:val="en-US"/>
        </w:rPr>
        <w:t>Do đã tồn tại thư mục data, nên sẽ tạo data_1.</w:t>
      </w:r>
    </w:p>
    <w:p w14:paraId="121A4C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876800" cy="1666875"/>
            <wp:effectExtent l="0" t="0" r="0" b="9525"/>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9"/>
                    <a:stretch>
                      <a:fillRect/>
                    </a:stretch>
                  </pic:blipFill>
                  <pic:spPr>
                    <a:xfrm>
                      <a:off x="0" y="0"/>
                      <a:ext cx="4876800" cy="1666875"/>
                    </a:xfrm>
                    <a:prstGeom prst="rect">
                      <a:avLst/>
                    </a:prstGeom>
                    <a:noFill/>
                    <a:ln>
                      <a:noFill/>
                    </a:ln>
                  </pic:spPr>
                </pic:pic>
              </a:graphicData>
            </a:graphic>
          </wp:inline>
        </w:drawing>
      </w:r>
    </w:p>
    <w:p w14:paraId="73E878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44">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Cấu hình dịch vụ Samba: </w:t>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cp /etc/samba/smb.conf /etc/samba/smb.conf.orig</w:t>
      </w: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nano /etc/samba/smb.conf</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#Thêm đoạn cấu hình bên dưới vào cuối tập tin</w:t>
      </w: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[data]</w:t>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ab/>
      </w:r>
      <w:r>
        <w:rPr>
          <w:rFonts w:ascii="Courier New" w:hAnsi="Courier New" w:eastAsia="Courier New" w:cs="Courier New"/>
          <w:color w:val="0000FF"/>
          <w:rtl w:val="0"/>
        </w:rPr>
        <w:t>comment = Shared folder for lecturers</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ab/>
      </w:r>
      <w:r>
        <w:rPr>
          <w:rFonts w:ascii="Courier New" w:hAnsi="Courier New" w:eastAsia="Courier New" w:cs="Courier New"/>
          <w:color w:val="0000FF"/>
          <w:rtl w:val="0"/>
        </w:rPr>
        <w:t>path = /data</w:t>
      </w: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ab/>
      </w:r>
      <w:r>
        <w:rPr>
          <w:rFonts w:ascii="Courier New" w:hAnsi="Courier New" w:eastAsia="Courier New" w:cs="Courier New"/>
          <w:color w:val="0000FF"/>
          <w:rtl w:val="0"/>
        </w:rPr>
        <w:t>browsable = yes</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ab/>
      </w:r>
      <w:r>
        <w:rPr>
          <w:rFonts w:ascii="Courier New" w:hAnsi="Courier New" w:eastAsia="Courier New" w:cs="Courier New"/>
          <w:color w:val="0000FF"/>
          <w:rtl w:val="0"/>
        </w:rPr>
        <w:t>writable = yes</w:t>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0000FF"/>
          <w:rtl w:val="0"/>
        </w:rPr>
        <w:tab/>
      </w:r>
      <w:r>
        <w:rPr>
          <w:rFonts w:ascii="Courier New" w:hAnsi="Courier New" w:eastAsia="Courier New" w:cs="Courier New"/>
          <w:color w:val="0000FF"/>
          <w:rtl w:val="0"/>
        </w:rPr>
        <w:t>read only = no</w:t>
      </w: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tl w:val="0"/>
        </w:rPr>
      </w:pPr>
      <w:r>
        <w:rPr>
          <w:rFonts w:ascii="Courier New" w:hAnsi="Courier New" w:eastAsia="Courier New" w:cs="Courier New"/>
          <w:color w:val="0000FF"/>
          <w:rtl w:val="0"/>
        </w:rPr>
        <w:tab/>
      </w:r>
      <w:r>
        <w:rPr>
          <w:rFonts w:ascii="Courier New" w:hAnsi="Courier New" w:eastAsia="Courier New" w:cs="Courier New"/>
          <w:color w:val="0000FF"/>
          <w:rtl w:val="0"/>
        </w:rPr>
        <w:t>valid users = @lecturers</w:t>
      </w:r>
    </w:p>
    <w:p w14:paraId="560E1E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ascii="Courier New" w:hAnsi="Courier New" w:eastAsia="Courier New" w:cs="Courier New"/>
          <w:color w:val="0000FF"/>
          <w:rtl w:val="0"/>
          <w:lang w:val="en-US"/>
        </w:rPr>
      </w:pPr>
      <w:r>
        <w:drawing>
          <wp:inline distT="0" distB="0" distL="114300" distR="114300">
            <wp:extent cx="5800725" cy="390525"/>
            <wp:effectExtent l="0" t="0" r="5715" b="571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40"/>
                    <a:stretch>
                      <a:fillRect/>
                    </a:stretch>
                  </pic:blipFill>
                  <pic:spPr>
                    <a:xfrm>
                      <a:off x="0" y="0"/>
                      <a:ext cx="5800725" cy="390525"/>
                    </a:xfrm>
                    <a:prstGeom prst="rect">
                      <a:avLst/>
                    </a:prstGeom>
                    <a:noFill/>
                    <a:ln>
                      <a:noFill/>
                    </a:ln>
                  </pic:spPr>
                </pic:pic>
              </a:graphicData>
            </a:graphic>
          </wp:inline>
        </w:drawing>
      </w:r>
    </w:p>
    <w:p w14:paraId="13B4EE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ascii="Courier New" w:hAnsi="Courier New" w:eastAsia="Courier New" w:cs="Courier New"/>
          <w:color w:val="0000FF"/>
          <w:rtl w:val="0"/>
          <w:lang w:val="en-US"/>
        </w:rPr>
      </w:pPr>
      <w:r>
        <w:drawing>
          <wp:inline distT="0" distB="0" distL="114300" distR="114300">
            <wp:extent cx="4010025" cy="352425"/>
            <wp:effectExtent l="0" t="0" r="13335" b="13335"/>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1"/>
                    <a:stretch>
                      <a:fillRect/>
                    </a:stretch>
                  </pic:blipFill>
                  <pic:spPr>
                    <a:xfrm>
                      <a:off x="0" y="0"/>
                      <a:ext cx="4010025" cy="352425"/>
                    </a:xfrm>
                    <a:prstGeom prst="rect">
                      <a:avLst/>
                    </a:prstGeom>
                    <a:noFill/>
                    <a:ln>
                      <a:noFill/>
                    </a:ln>
                  </pic:spPr>
                </pic:pic>
              </a:graphicData>
            </a:graphic>
          </wp:inline>
        </w:drawing>
      </w:r>
    </w:p>
    <w:p w14:paraId="29FCCF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ascii="Courier New" w:hAnsi="Courier New" w:eastAsia="Courier New" w:cs="Courier New"/>
          <w:color w:val="0000FF"/>
          <w:rtl w:val="0"/>
          <w:lang w:val="en-US"/>
        </w:rPr>
      </w:pPr>
      <w:r>
        <w:drawing>
          <wp:inline distT="0" distB="0" distL="114300" distR="114300">
            <wp:extent cx="2857500" cy="937260"/>
            <wp:effectExtent l="0" t="0" r="7620" b="762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2"/>
                    <a:stretch>
                      <a:fillRect/>
                    </a:stretch>
                  </pic:blipFill>
                  <pic:spPr>
                    <a:xfrm>
                      <a:off x="0" y="0"/>
                      <a:ext cx="2857500" cy="937260"/>
                    </a:xfrm>
                    <a:prstGeom prst="rect">
                      <a:avLst/>
                    </a:prstGeom>
                    <a:noFill/>
                    <a:ln>
                      <a:noFill/>
                    </a:ln>
                  </pic:spPr>
                </pic:pic>
              </a:graphicData>
            </a:graphic>
          </wp:inline>
        </w:drawing>
      </w:r>
    </w:p>
    <w:p w14:paraId="579BD4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ascii="Courier New" w:hAnsi="Courier New" w:eastAsia="Courier New" w:cs="Courier New"/>
          <w:color w:val="0000FF"/>
          <w:rtl w:val="0"/>
          <w:lang w:val="en-US"/>
        </w:rPr>
      </w:pPr>
    </w:p>
    <w:p w14:paraId="0000005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Thêm người dùng cho dịch vụ Samba:</w:t>
      </w:r>
      <w:r>
        <w:rPr>
          <w:rFonts w:ascii="Courier New" w:hAnsi="Courier New" w:eastAsia="Courier New" w:cs="Courier New"/>
          <w:rtl w:val="0"/>
        </w:rPr>
        <w:t xml:space="preserve"> </w:t>
      </w: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smbpasswd -a tuanthai</w:t>
      </w: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#Đặt mật khẩu Samba cho người dùng</w:t>
      </w:r>
    </w:p>
    <w:p w14:paraId="3F43FE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3857625" cy="904875"/>
            <wp:effectExtent l="0" t="0" r="13335" b="9525"/>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3"/>
                    <a:stretch>
                      <a:fillRect/>
                    </a:stretch>
                  </pic:blipFill>
                  <pic:spPr>
                    <a:xfrm>
                      <a:off x="0" y="0"/>
                      <a:ext cx="3857625" cy="904875"/>
                    </a:xfrm>
                    <a:prstGeom prst="rect">
                      <a:avLst/>
                    </a:prstGeom>
                    <a:noFill/>
                    <a:ln>
                      <a:noFill/>
                    </a:ln>
                  </pic:spPr>
                </pic:pic>
              </a:graphicData>
            </a:graphic>
          </wp:inline>
        </w:drawing>
      </w:r>
    </w:p>
    <w:p w14:paraId="12D033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5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Cấu hình SELINUX cho phép Samba </w:t>
      </w:r>
    </w:p>
    <w:p w14:paraId="00000054">
      <w:pPr>
        <w:pageBreakBefore w:val="0"/>
        <w:ind w:left="1440" w:firstLine="0"/>
        <w:jc w:val="both"/>
        <w:rPr>
          <w:rFonts w:ascii="Courier New" w:hAnsi="Courier New" w:eastAsia="Courier New" w:cs="Courier New"/>
        </w:rPr>
      </w:pPr>
      <w:r>
        <w:rPr>
          <w:rFonts w:ascii="Courier New" w:hAnsi="Courier New" w:eastAsia="Courier New" w:cs="Courier New"/>
          <w:rtl w:val="0"/>
        </w:rPr>
        <w:t>$sudo setsebool -P samba_export_all_rw on</w:t>
      </w:r>
    </w:p>
    <w:p w14:paraId="00000055">
      <w:pPr>
        <w:pageBreakBefore w:val="0"/>
        <w:ind w:left="1440" w:firstLine="0"/>
        <w:jc w:val="both"/>
        <w:rPr>
          <w:rFonts w:ascii="Courier New" w:hAnsi="Courier New" w:eastAsia="Courier New" w:cs="Courier New"/>
          <w:rtl w:val="0"/>
        </w:rPr>
      </w:pPr>
      <w:r>
        <w:rPr>
          <w:rFonts w:ascii="Courier New" w:hAnsi="Courier New" w:eastAsia="Courier New" w:cs="Courier New"/>
          <w:rtl w:val="0"/>
        </w:rPr>
        <w:t>$sudo setsebool -P samba_enable_home_dirs on</w:t>
      </w:r>
    </w:p>
    <w:p w14:paraId="66319488">
      <w:pPr>
        <w:pageBreakBefore w:val="0"/>
        <w:jc w:val="center"/>
        <w:rPr>
          <w:rFonts w:ascii="Courier New" w:hAnsi="Courier New" w:eastAsia="Courier New" w:cs="Courier New"/>
          <w:rtl w:val="0"/>
        </w:rPr>
      </w:pPr>
      <w:r>
        <w:drawing>
          <wp:inline distT="0" distB="0" distL="114300" distR="114300">
            <wp:extent cx="5124450" cy="552450"/>
            <wp:effectExtent l="0" t="0" r="11430" b="1143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44"/>
                    <a:stretch>
                      <a:fillRect/>
                    </a:stretch>
                  </pic:blipFill>
                  <pic:spPr>
                    <a:xfrm>
                      <a:off x="0" y="0"/>
                      <a:ext cx="5124450" cy="552450"/>
                    </a:xfrm>
                    <a:prstGeom prst="rect">
                      <a:avLst/>
                    </a:prstGeom>
                    <a:noFill/>
                    <a:ln>
                      <a:noFill/>
                    </a:ln>
                  </pic:spPr>
                </pic:pic>
              </a:graphicData>
            </a:graphic>
          </wp:inline>
        </w:drawing>
      </w:r>
    </w:p>
    <w:p w14:paraId="048EC16F">
      <w:pPr>
        <w:pageBreakBefore w:val="0"/>
        <w:jc w:val="center"/>
        <w:rPr>
          <w:rFonts w:ascii="Courier New" w:hAnsi="Courier New" w:eastAsia="Courier New" w:cs="Courier New"/>
          <w:rtl w:val="0"/>
        </w:rPr>
      </w:pPr>
    </w:p>
    <w:p w14:paraId="00000056">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Tắt tường lửa:</w:t>
      </w:r>
      <w:r>
        <w:rPr>
          <w:rFonts w:ascii="Courier New" w:hAnsi="Courier New" w:eastAsia="Courier New" w:cs="Courier New"/>
          <w:rtl w:val="0"/>
        </w:rPr>
        <w:t xml:space="preserve"> </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systemctl stop firewalld</w:t>
      </w:r>
    </w:p>
    <w:p w14:paraId="12B88B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42965" cy="728345"/>
            <wp:effectExtent l="0" t="0" r="635" b="3175"/>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45"/>
                    <a:stretch>
                      <a:fillRect/>
                    </a:stretch>
                  </pic:blipFill>
                  <pic:spPr>
                    <a:xfrm>
                      <a:off x="0" y="0"/>
                      <a:ext cx="5942965" cy="728345"/>
                    </a:xfrm>
                    <a:prstGeom prst="rect">
                      <a:avLst/>
                    </a:prstGeom>
                    <a:noFill/>
                    <a:ln>
                      <a:noFill/>
                    </a:ln>
                  </pic:spPr>
                </pic:pic>
              </a:graphicData>
            </a:graphic>
          </wp:inline>
        </w:drawing>
      </w:r>
    </w:p>
    <w:p w14:paraId="4156C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58">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Khởi động cho phép Samba tự động thực thi khi khởi động hệ điều hành:</w:t>
      </w:r>
      <w:r>
        <w:rPr>
          <w:rFonts w:ascii="Courier New" w:hAnsi="Courier New" w:eastAsia="Courier New" w:cs="Courier New"/>
          <w:rtl w:val="0"/>
        </w:rPr>
        <w:t xml:space="preserve"> </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systemctl start smb</w:t>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systemctl enable smb</w:t>
      </w:r>
    </w:p>
    <w:p w14:paraId="27D8CF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41060" cy="817880"/>
            <wp:effectExtent l="0" t="0" r="2540" b="508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46"/>
                    <a:stretch>
                      <a:fillRect/>
                    </a:stretch>
                  </pic:blipFill>
                  <pic:spPr>
                    <a:xfrm>
                      <a:off x="0" y="0"/>
                      <a:ext cx="5941060" cy="817880"/>
                    </a:xfrm>
                    <a:prstGeom prst="rect">
                      <a:avLst/>
                    </a:prstGeom>
                    <a:noFill/>
                    <a:ln>
                      <a:noFill/>
                    </a:ln>
                  </pic:spPr>
                </pic:pic>
              </a:graphicData>
            </a:graphic>
          </wp:inline>
        </w:drawing>
      </w:r>
    </w:p>
    <w:p w14:paraId="79A575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5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Trên File Explorer của máy Windows, chọn tính năng “Add a network location” để nối kết tới Samba server sử dụng địa chỉ </w:t>
      </w:r>
      <w:r>
        <w:rPr>
          <w:rFonts w:ascii="Courier New" w:hAnsi="Courier New" w:eastAsia="Courier New" w:cs="Courier New"/>
          <w:rtl w:val="0"/>
        </w:rPr>
        <w:t>\\&lt;IP máy CentOS&gt;\data</w:t>
      </w:r>
    </w:p>
    <w:p w14:paraId="0000005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ascii="Courier New" w:hAnsi="Courier New" w:eastAsia="Courier New" w:cs="Courier New"/>
        </w:rPr>
      </w:pPr>
      <w:r>
        <w:drawing>
          <wp:inline distT="0" distB="0" distL="114300" distR="114300">
            <wp:extent cx="5005070" cy="2255520"/>
            <wp:effectExtent l="0" t="0" r="889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47"/>
                    <a:stretch>
                      <a:fillRect/>
                    </a:stretch>
                  </pic:blipFill>
                  <pic:spPr>
                    <a:xfrm>
                      <a:off x="0" y="0"/>
                      <a:ext cx="5005070" cy="2255520"/>
                    </a:xfrm>
                    <a:prstGeom prst="rect">
                      <a:avLst/>
                    </a:prstGeom>
                    <a:noFill/>
                    <a:ln>
                      <a:noFill/>
                    </a:ln>
                  </pic:spPr>
                </pic:pic>
              </a:graphicData>
            </a:graphic>
          </wp:inline>
        </w:drawing>
      </w:r>
    </w:p>
    <w:p w14:paraId="0318A542">
      <w:pPr>
        <w:pageBreakBefore w:val="0"/>
        <w:numPr>
          <w:numId w:val="0"/>
        </w:numPr>
        <w:jc w:val="center"/>
        <w:rPr>
          <w:b/>
        </w:rPr>
      </w:pPr>
      <w:r>
        <w:drawing>
          <wp:inline distT="0" distB="0" distL="114300" distR="114300">
            <wp:extent cx="2354580" cy="586740"/>
            <wp:effectExtent l="0" t="0" r="7620" b="762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48"/>
                    <a:stretch>
                      <a:fillRect/>
                    </a:stretch>
                  </pic:blipFill>
                  <pic:spPr>
                    <a:xfrm>
                      <a:off x="0" y="0"/>
                      <a:ext cx="2354580" cy="586740"/>
                    </a:xfrm>
                    <a:prstGeom prst="rect">
                      <a:avLst/>
                    </a:prstGeom>
                    <a:noFill/>
                    <a:ln>
                      <a:noFill/>
                    </a:ln>
                  </pic:spPr>
                </pic:pic>
              </a:graphicData>
            </a:graphic>
          </wp:inline>
        </w:drawing>
      </w:r>
    </w:p>
    <w:p w14:paraId="3B7F2CB6">
      <w:pPr>
        <w:pageBreakBefore w:val="0"/>
        <w:numPr>
          <w:numId w:val="0"/>
        </w:numPr>
        <w:jc w:val="center"/>
        <w:rPr>
          <w:b/>
        </w:rPr>
      </w:pPr>
      <w:r>
        <w:drawing>
          <wp:inline distT="0" distB="0" distL="114300" distR="114300">
            <wp:extent cx="3267075" cy="933450"/>
            <wp:effectExtent l="0" t="0" r="9525" b="1143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49"/>
                    <a:stretch>
                      <a:fillRect/>
                    </a:stretch>
                  </pic:blipFill>
                  <pic:spPr>
                    <a:xfrm>
                      <a:off x="0" y="0"/>
                      <a:ext cx="3267075" cy="933450"/>
                    </a:xfrm>
                    <a:prstGeom prst="rect">
                      <a:avLst/>
                    </a:prstGeom>
                    <a:noFill/>
                    <a:ln>
                      <a:noFill/>
                    </a:ln>
                  </pic:spPr>
                </pic:pic>
              </a:graphicData>
            </a:graphic>
          </wp:inline>
        </w:drawing>
      </w:r>
    </w:p>
    <w:p w14:paraId="470472F9">
      <w:pPr>
        <w:pageBreakBefore w:val="0"/>
        <w:numPr>
          <w:numId w:val="0"/>
        </w:numPr>
        <w:jc w:val="center"/>
        <w:rPr>
          <w:b/>
        </w:rPr>
      </w:pPr>
    </w:p>
    <w:p w14:paraId="0000005D">
      <w:pPr>
        <w:pageBreakBefore w:val="0"/>
        <w:numPr>
          <w:ilvl w:val="0"/>
          <w:numId w:val="2"/>
        </w:numPr>
        <w:ind w:left="720" w:hanging="360"/>
        <w:jc w:val="both"/>
        <w:rPr>
          <w:b/>
        </w:rPr>
      </w:pPr>
      <w:r>
        <w:rPr>
          <w:b/>
          <w:rtl w:val="0"/>
        </w:rPr>
        <w:t>Cài đặt và cấu hình dịch vụ DNS</w:t>
      </w:r>
    </w:p>
    <w:p w14:paraId="0000005E">
      <w:pPr>
        <w:pageBreakBefore w:val="0"/>
        <w:ind w:left="0" w:firstLine="720"/>
        <w:jc w:val="both"/>
      </w:pPr>
      <w:r>
        <w:rPr>
          <w:rtl w:val="0"/>
        </w:rPr>
        <w:t>DNS (Domain Name System) là giải pháp dùng tên miền thay cho địa chỉ IP khó nhớ khi sử dụng các dịch vụ trên mạng.  Truy cập đến website của Trường CNTT-TT- Trường ĐH Cần Thơ bằng địa chỉ nào dễ nhớ hơn ?</w:t>
      </w:r>
    </w:p>
    <w:p w14:paraId="0000005F">
      <w:pPr>
        <w:pageBreakBefore w:val="0"/>
        <w:ind w:left="1440" w:firstLine="0"/>
        <w:jc w:val="both"/>
      </w:pPr>
      <w:r>
        <w:fldChar w:fldCharType="begin"/>
      </w:r>
      <w:r>
        <w:instrText xml:space="preserve"> HYPERLINK "http://203.162.36.146" \h </w:instrText>
      </w:r>
      <w:r>
        <w:fldChar w:fldCharType="separate"/>
      </w:r>
      <w:r>
        <w:rPr>
          <w:color w:val="1155CC"/>
          <w:u w:val="single"/>
          <w:rtl w:val="0"/>
        </w:rPr>
        <w:t>http://123.30.143.202</w:t>
      </w:r>
      <w:r>
        <w:rPr>
          <w:color w:val="1155CC"/>
          <w:u w:val="single"/>
          <w:rtl w:val="0"/>
        </w:rPr>
        <w:fldChar w:fldCharType="end"/>
      </w:r>
      <w:r>
        <w:rPr>
          <w:rtl w:val="0"/>
        </w:rPr>
        <w:t xml:space="preserve"> hay </w:t>
      </w:r>
      <w:r>
        <w:fldChar w:fldCharType="begin"/>
      </w:r>
      <w:r>
        <w:instrText xml:space="preserve"> HYPERLINK "http://www.cit.ctu.edu.vn" \h </w:instrText>
      </w:r>
      <w:r>
        <w:fldChar w:fldCharType="separate"/>
      </w:r>
      <w:r>
        <w:rPr>
          <w:color w:val="1155CC"/>
          <w:u w:val="single"/>
          <w:rtl w:val="0"/>
        </w:rPr>
        <w:t>http://www.cit.ctu.edu.vn</w:t>
      </w:r>
      <w:r>
        <w:rPr>
          <w:color w:val="1155CC"/>
          <w:u w:val="single"/>
          <w:rtl w:val="0"/>
        </w:rPr>
        <w:fldChar w:fldCharType="end"/>
      </w:r>
    </w:p>
    <w:p w14:paraId="00000060">
      <w:pPr>
        <w:pageBreakBefore w:val="0"/>
        <w:ind w:left="0" w:firstLine="720"/>
        <w:jc w:val="both"/>
        <w:rPr>
          <w:rFonts w:ascii="Courier New" w:hAnsi="Courier New" w:eastAsia="Courier New" w:cs="Courier New"/>
        </w:rPr>
      </w:pPr>
      <w:r>
        <w:rPr>
          <w:rtl w:val="0"/>
        </w:rPr>
        <w:t xml:space="preserve">Trong bài thực hành này sinh viên cần cài đặt phần mềm BIND trên CentOS để phân giải tên miền </w:t>
      </w:r>
      <w:r>
        <w:rPr>
          <w:rFonts w:ascii="Courier New" w:hAnsi="Courier New" w:eastAsia="Courier New" w:cs="Courier New"/>
          <w:rtl w:val="0"/>
        </w:rPr>
        <w:t>“qtht.com.vn”</w:t>
      </w:r>
    </w:p>
    <w:p w14:paraId="00000061">
      <w:pPr>
        <w:pageBreakBefore w:val="0"/>
        <w:ind w:firstLine="720"/>
        <w:jc w:val="both"/>
      </w:pPr>
      <w:r>
        <w:rPr>
          <w:color w:val="FF0000"/>
          <w:rtl w:val="0"/>
        </w:rPr>
        <w:t xml:space="preserve"> Tìm hiểu và thực hiện các yêu cầu sau (kèm hình minh họa cho từng bước):</w:t>
      </w:r>
    </w:p>
    <w:p w14:paraId="00000062">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Cài đặt BIND và các công cụ cần thiết: </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dnf install bind bind-utils -y</w:t>
      </w:r>
    </w:p>
    <w:p w14:paraId="6ACE57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533900" cy="200025"/>
            <wp:effectExtent l="0" t="0" r="7620" b="1333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0"/>
                    <a:stretch>
                      <a:fillRect/>
                    </a:stretch>
                  </pic:blipFill>
                  <pic:spPr>
                    <a:xfrm>
                      <a:off x="0" y="0"/>
                      <a:ext cx="4533900" cy="200025"/>
                    </a:xfrm>
                    <a:prstGeom prst="rect">
                      <a:avLst/>
                    </a:prstGeom>
                    <a:noFill/>
                    <a:ln>
                      <a:noFill/>
                    </a:ln>
                  </pic:spPr>
                </pic:pic>
              </a:graphicData>
            </a:graphic>
          </wp:inline>
        </w:drawing>
      </w:r>
    </w:p>
    <w:p w14:paraId="2FAF67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r>
        <w:drawing>
          <wp:inline distT="0" distB="0" distL="114300" distR="114300">
            <wp:extent cx="5941695" cy="522605"/>
            <wp:effectExtent l="0" t="0" r="1905" b="10795"/>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1"/>
                    <a:stretch>
                      <a:fillRect/>
                    </a:stretch>
                  </pic:blipFill>
                  <pic:spPr>
                    <a:xfrm>
                      <a:off x="0" y="0"/>
                      <a:ext cx="5941695" cy="522605"/>
                    </a:xfrm>
                    <a:prstGeom prst="rect">
                      <a:avLst/>
                    </a:prstGeom>
                    <a:noFill/>
                    <a:ln>
                      <a:noFill/>
                    </a:ln>
                  </pic:spPr>
                </pic:pic>
              </a:graphicData>
            </a:graphic>
          </wp:inline>
        </w:drawing>
      </w:r>
    </w:p>
    <w:p w14:paraId="7B18E4F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p>
    <w:p w14:paraId="00000064">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Cấu hình DNS server: </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pPr>
      <w:r>
        <w:rPr>
          <w:rFonts w:ascii="Courier New" w:hAnsi="Courier New" w:eastAsia="Courier New" w:cs="Courier New"/>
          <w:rtl w:val="0"/>
        </w:rPr>
        <w:t>$sudo nano /etc/named.conf</w:t>
      </w:r>
      <w:r>
        <w:rPr>
          <w:b/>
          <w:rtl w:val="0"/>
        </w:rPr>
        <w:t xml:space="preserve"> </w:t>
      </w:r>
    </w:p>
    <w:p w14:paraId="00000066">
      <w:pPr>
        <w:ind w:left="1440" w:firstLine="0"/>
        <w:jc w:val="both"/>
        <w:rPr>
          <w:rFonts w:ascii="Courier New" w:hAnsi="Courier New" w:eastAsia="Courier New" w:cs="Courier New"/>
        </w:rPr>
      </w:pPr>
      <w:r>
        <w:rPr>
          <w:rFonts w:ascii="Cousine" w:hAnsi="Cousine" w:eastAsia="Cousine" w:cs="Cousine"/>
          <w:rtl w:val="0"/>
        </w:rPr>
        <w:t>#(tham khảo file mẫu)</w:t>
      </w:r>
    </w:p>
    <w:p w14:paraId="000000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options {</w:t>
      </w: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 xml:space="preserve">listen-on port 53 { 127.0.0.1; </w:t>
      </w:r>
      <w:r>
        <w:rPr>
          <w:rFonts w:ascii="Courier New" w:hAnsi="Courier New" w:eastAsia="Courier New" w:cs="Courier New"/>
          <w:color w:val="FF0000"/>
          <w:rtl w:val="0"/>
        </w:rPr>
        <w:t>any;</w:t>
      </w:r>
      <w:r>
        <w:rPr>
          <w:rFonts w:ascii="Courier New" w:hAnsi="Courier New" w:eastAsia="Courier New" w:cs="Courier New"/>
          <w:rtl w:val="0"/>
        </w:rPr>
        <w:t>};</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w:t>
      </w: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720"/>
        <w:jc w:val="both"/>
        <w:rPr>
          <w:rFonts w:ascii="Courier New" w:hAnsi="Courier New" w:eastAsia="Courier New" w:cs="Courier New"/>
        </w:rPr>
      </w:pPr>
      <w:r>
        <w:rPr>
          <w:rFonts w:ascii="Courier New" w:hAnsi="Courier New" w:eastAsia="Courier New" w:cs="Courier New"/>
          <w:rtl w:val="0"/>
        </w:rPr>
        <w:t xml:space="preserve">allow-query     { localhost; </w:t>
      </w:r>
      <w:r>
        <w:rPr>
          <w:rFonts w:ascii="Courier New" w:hAnsi="Courier New" w:eastAsia="Courier New" w:cs="Courier New"/>
          <w:color w:val="FF0000"/>
          <w:rtl w:val="0"/>
        </w:rPr>
        <w:t>any;</w:t>
      </w:r>
      <w:r>
        <w:rPr>
          <w:rFonts w:ascii="Courier New" w:hAnsi="Courier New" w:eastAsia="Courier New" w:cs="Courier New"/>
          <w:rtl w:val="0"/>
        </w:rPr>
        <w:t xml:space="preserve"> };</w:t>
      </w:r>
    </w:p>
    <w:p w14:paraId="00000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recursion yes;</w:t>
      </w: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rtl w:val="0"/>
        </w:rPr>
        <w:tab/>
      </w:r>
      <w:r>
        <w:rPr>
          <w:rFonts w:ascii="Courier New" w:hAnsi="Courier New" w:eastAsia="Courier New" w:cs="Courier New"/>
          <w:color w:val="FF0000"/>
          <w:rtl w:val="0"/>
        </w:rPr>
        <w:t>forwarders {</w:t>
      </w:r>
      <w:r>
        <w:rPr>
          <w:rFonts w:ascii="Courier New" w:hAnsi="Courier New" w:eastAsia="Courier New" w:cs="Courier New"/>
          <w:color w:val="0000FF"/>
          <w:rtl w:val="0"/>
        </w:rPr>
        <w:t>192.168.55.1</w:t>
      </w:r>
      <w:r>
        <w:rPr>
          <w:rFonts w:ascii="Courier New" w:hAnsi="Courier New" w:eastAsia="Courier New" w:cs="Courier New"/>
          <w:color w:val="FF0000"/>
          <w:rtl w:val="0"/>
        </w:rPr>
        <w:t>; };</w:t>
      </w: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w:t>
      </w: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7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logging {</w:t>
      </w:r>
    </w:p>
    <w:p w14:paraId="000000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xml:space="preserve">        ..</w:t>
      </w:r>
    </w:p>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xml:space="preserve">        };</w:t>
      </w:r>
    </w:p>
    <w:p w14:paraId="0000007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p>
    <w:p w14:paraId="000000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zone "." IN {</w:t>
      </w:r>
    </w:p>
    <w:p w14:paraId="000000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w:t>
      </w:r>
    </w:p>
    <w:p w14:paraId="000000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p>
    <w:p w14:paraId="00000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zone "qtht.com.vn" IN {</w:t>
      </w: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type master;</w:t>
      </w: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file "</w:t>
      </w:r>
      <w:r>
        <w:rPr>
          <w:rFonts w:ascii="Courier New" w:hAnsi="Courier New" w:eastAsia="Courier New" w:cs="Courier New"/>
          <w:color w:val="0000FF"/>
          <w:rtl w:val="0"/>
        </w:rPr>
        <w:t>forward.qtht</w:t>
      </w:r>
      <w:r>
        <w:rPr>
          <w:rFonts w:ascii="Courier New" w:hAnsi="Courier New" w:eastAsia="Courier New" w:cs="Courier New"/>
          <w:color w:val="FF0000"/>
          <w:rtl w:val="0"/>
        </w:rPr>
        <w:t>";</w:t>
      </w:r>
    </w:p>
    <w:p w14:paraId="000000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allow-update { none; };</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w:t>
      </w:r>
    </w:p>
    <w:p w14:paraId="000000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p>
    <w:p w14:paraId="000000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zone "</w:t>
      </w:r>
      <w:r>
        <w:rPr>
          <w:rFonts w:ascii="Courier New" w:hAnsi="Courier New" w:eastAsia="Courier New" w:cs="Courier New"/>
          <w:color w:val="0000FF"/>
          <w:rtl w:val="0"/>
        </w:rPr>
        <w:t>55.168.192</w:t>
      </w:r>
      <w:r>
        <w:rPr>
          <w:rFonts w:ascii="Courier New" w:hAnsi="Courier New" w:eastAsia="Courier New" w:cs="Courier New"/>
          <w:color w:val="FF0000"/>
          <w:rtl w:val="0"/>
        </w:rPr>
        <w:t>.in-addr.arpa" IN {</w:t>
      </w:r>
    </w:p>
    <w:p w14:paraId="000000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type master;</w:t>
      </w:r>
    </w:p>
    <w:p w14:paraId="000000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file "</w:t>
      </w:r>
      <w:r>
        <w:rPr>
          <w:rFonts w:ascii="Courier New" w:hAnsi="Courier New" w:eastAsia="Courier New" w:cs="Courier New"/>
          <w:color w:val="0000FF"/>
          <w:rtl w:val="0"/>
        </w:rPr>
        <w:t>reverse.qtht</w:t>
      </w:r>
      <w:r>
        <w:rPr>
          <w:rFonts w:ascii="Courier New" w:hAnsi="Courier New" w:eastAsia="Courier New" w:cs="Courier New"/>
          <w:color w:val="FF0000"/>
          <w:rtl w:val="0"/>
        </w:rPr>
        <w:t>";</w:t>
      </w:r>
    </w:p>
    <w:p w14:paraId="0000008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ab/>
      </w:r>
      <w:r>
        <w:rPr>
          <w:rFonts w:ascii="Courier New" w:hAnsi="Courier New" w:eastAsia="Courier New" w:cs="Courier New"/>
          <w:color w:val="FF0000"/>
          <w:rtl w:val="0"/>
        </w:rPr>
        <w:t>allow-update { none; };</w:t>
      </w:r>
    </w:p>
    <w:p w14:paraId="0000008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w:t>
      </w:r>
    </w:p>
    <w:p w14:paraId="000000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86">
      <w:pPr>
        <w:pageBreakBefore w:val="0"/>
        <w:jc w:val="center"/>
      </w:pPr>
      <w:r>
        <w:drawing>
          <wp:inline distT="0" distB="0" distL="114300" distR="114300">
            <wp:extent cx="3762375" cy="466725"/>
            <wp:effectExtent l="0" t="0" r="1905" b="571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2"/>
                    <a:stretch>
                      <a:fillRect/>
                    </a:stretch>
                  </pic:blipFill>
                  <pic:spPr>
                    <a:xfrm>
                      <a:off x="0" y="0"/>
                      <a:ext cx="3762375" cy="466725"/>
                    </a:xfrm>
                    <a:prstGeom prst="rect">
                      <a:avLst/>
                    </a:prstGeom>
                    <a:noFill/>
                    <a:ln>
                      <a:noFill/>
                    </a:ln>
                  </pic:spPr>
                </pic:pic>
              </a:graphicData>
            </a:graphic>
          </wp:inline>
        </w:drawing>
      </w:r>
    </w:p>
    <w:p w14:paraId="5A6C46BE">
      <w:pPr>
        <w:pageBreakBefore w:val="0"/>
        <w:jc w:val="center"/>
      </w:pPr>
      <w:r>
        <w:drawing>
          <wp:inline distT="0" distB="0" distL="114300" distR="114300">
            <wp:extent cx="3495675" cy="342900"/>
            <wp:effectExtent l="0" t="0" r="9525" b="762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3"/>
                    <a:stretch>
                      <a:fillRect/>
                    </a:stretch>
                  </pic:blipFill>
                  <pic:spPr>
                    <a:xfrm>
                      <a:off x="0" y="0"/>
                      <a:ext cx="3495675" cy="342900"/>
                    </a:xfrm>
                    <a:prstGeom prst="rect">
                      <a:avLst/>
                    </a:prstGeom>
                    <a:noFill/>
                    <a:ln>
                      <a:noFill/>
                    </a:ln>
                  </pic:spPr>
                </pic:pic>
              </a:graphicData>
            </a:graphic>
          </wp:inline>
        </w:drawing>
      </w:r>
    </w:p>
    <w:p w14:paraId="0623165F">
      <w:pPr>
        <w:pageBreakBefore w:val="0"/>
        <w:jc w:val="center"/>
      </w:pPr>
      <w:r>
        <w:drawing>
          <wp:inline distT="0" distB="0" distL="114300" distR="114300">
            <wp:extent cx="2676525" cy="219075"/>
            <wp:effectExtent l="0" t="0" r="5715" b="9525"/>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4"/>
                    <a:stretch>
                      <a:fillRect/>
                    </a:stretch>
                  </pic:blipFill>
                  <pic:spPr>
                    <a:xfrm>
                      <a:off x="0" y="0"/>
                      <a:ext cx="2676525" cy="219075"/>
                    </a:xfrm>
                    <a:prstGeom prst="rect">
                      <a:avLst/>
                    </a:prstGeom>
                    <a:noFill/>
                    <a:ln>
                      <a:noFill/>
                    </a:ln>
                  </pic:spPr>
                </pic:pic>
              </a:graphicData>
            </a:graphic>
          </wp:inline>
        </w:drawing>
      </w:r>
    </w:p>
    <w:p w14:paraId="031588AC">
      <w:pPr>
        <w:pageBreakBefore w:val="0"/>
        <w:jc w:val="center"/>
      </w:pPr>
      <w:r>
        <w:drawing>
          <wp:inline distT="0" distB="0" distL="114300" distR="114300">
            <wp:extent cx="2276475" cy="447675"/>
            <wp:effectExtent l="0" t="0" r="9525" b="9525"/>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5"/>
                    <a:stretch>
                      <a:fillRect/>
                    </a:stretch>
                  </pic:blipFill>
                  <pic:spPr>
                    <a:xfrm>
                      <a:off x="0" y="0"/>
                      <a:ext cx="2276475" cy="447675"/>
                    </a:xfrm>
                    <a:prstGeom prst="rect">
                      <a:avLst/>
                    </a:prstGeom>
                    <a:noFill/>
                    <a:ln>
                      <a:noFill/>
                    </a:ln>
                  </pic:spPr>
                </pic:pic>
              </a:graphicData>
            </a:graphic>
          </wp:inline>
        </w:drawing>
      </w:r>
    </w:p>
    <w:p w14:paraId="02021D0F">
      <w:pPr>
        <w:pageBreakBefore w:val="0"/>
        <w:jc w:val="center"/>
      </w:pPr>
      <w:r>
        <w:drawing>
          <wp:inline distT="0" distB="0" distL="114300" distR="114300">
            <wp:extent cx="2476500" cy="1847850"/>
            <wp:effectExtent l="0" t="0" r="7620" b="1143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6"/>
                    <a:stretch>
                      <a:fillRect/>
                    </a:stretch>
                  </pic:blipFill>
                  <pic:spPr>
                    <a:xfrm>
                      <a:off x="0" y="0"/>
                      <a:ext cx="2476500" cy="1847850"/>
                    </a:xfrm>
                    <a:prstGeom prst="rect">
                      <a:avLst/>
                    </a:prstGeom>
                    <a:noFill/>
                    <a:ln>
                      <a:noFill/>
                    </a:ln>
                  </pic:spPr>
                </pic:pic>
              </a:graphicData>
            </a:graphic>
          </wp:inline>
        </w:drawing>
      </w:r>
    </w:p>
    <w:p w14:paraId="7B052421">
      <w:pPr>
        <w:pageBreakBefore w:val="0"/>
        <w:jc w:val="center"/>
      </w:pPr>
    </w:p>
    <w:p w14:paraId="00000087">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tập tin cấu hình phân giải xuôi: </w:t>
      </w:r>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cp /var/named/named.localhost /var/named/forward.qtht</w:t>
      </w:r>
    </w:p>
    <w:p w14:paraId="000000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chgrp named /var/named/forward.qtht</w:t>
      </w:r>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$sudo nano /var/named/forward.qtht</w:t>
      </w:r>
    </w:p>
    <w:p w14:paraId="0000008B">
      <w:pPr>
        <w:ind w:left="1440" w:firstLine="0"/>
        <w:jc w:val="both"/>
        <w:rPr>
          <w:rFonts w:ascii="Courier New" w:hAnsi="Courier New" w:eastAsia="Courier New" w:cs="Courier New"/>
        </w:rPr>
      </w:pPr>
      <w:r>
        <w:rPr>
          <w:rFonts w:ascii="Cousine" w:hAnsi="Cousine" w:eastAsia="Cousine" w:cs="Cousine"/>
          <w:rtl w:val="0"/>
        </w:rPr>
        <w:t>#(tham khảo file mẫu)</w:t>
      </w: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$TTL 1D</w:t>
      </w:r>
    </w:p>
    <w:p w14:paraId="000000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xml:space="preserve">@   IN  SOA @ </w:t>
      </w:r>
      <w:r>
        <w:rPr>
          <w:rFonts w:ascii="Courier New" w:hAnsi="Courier New" w:eastAsia="Courier New" w:cs="Courier New"/>
          <w:color w:val="FF0000"/>
          <w:rtl w:val="0"/>
        </w:rPr>
        <w:t>qtht.com.vn.</w:t>
      </w:r>
      <w:r>
        <w:rPr>
          <w:rFonts w:ascii="Courier New" w:hAnsi="Courier New" w:eastAsia="Courier New" w:cs="Courier New"/>
          <w:rtl w:val="0"/>
        </w:rPr>
        <w:t xml:space="preserve"> (</w:t>
      </w:r>
    </w:p>
    <w:p w14:paraId="000000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720"/>
        <w:jc w:val="both"/>
        <w:rPr>
          <w:rFonts w:ascii="Courier New" w:hAnsi="Courier New" w:eastAsia="Courier New" w:cs="Courier New"/>
        </w:rPr>
      </w:pPr>
      <w:r>
        <w:rPr>
          <w:rFonts w:ascii="Courier New" w:hAnsi="Courier New" w:eastAsia="Courier New" w:cs="Courier New"/>
          <w:rtl w:val="0"/>
        </w:rPr>
        <w:t>0</w:t>
      </w:r>
      <w:r>
        <w:rPr>
          <w:rFonts w:ascii="Courier New" w:hAnsi="Courier New" w:eastAsia="Courier New" w:cs="Courier New"/>
          <w:rtl w:val="0"/>
        </w:rPr>
        <w:tab/>
      </w:r>
      <w:r>
        <w:rPr>
          <w:rFonts w:ascii="Courier New" w:hAnsi="Courier New" w:eastAsia="Courier New" w:cs="Courier New"/>
          <w:rtl w:val="0"/>
        </w:rPr>
        <w:t>;Serial</w:t>
      </w:r>
    </w:p>
    <w:p w14:paraId="000000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720"/>
        <w:jc w:val="both"/>
        <w:rPr>
          <w:rFonts w:ascii="Courier New" w:hAnsi="Courier New" w:eastAsia="Courier New" w:cs="Courier New"/>
        </w:rPr>
      </w:pPr>
      <w:r>
        <w:rPr>
          <w:rFonts w:ascii="Courier New" w:hAnsi="Courier New" w:eastAsia="Courier New" w:cs="Courier New"/>
          <w:rtl w:val="0"/>
        </w:rPr>
        <w:t>1D</w:t>
      </w:r>
      <w:r>
        <w:rPr>
          <w:rFonts w:ascii="Courier New" w:hAnsi="Courier New" w:eastAsia="Courier New" w:cs="Courier New"/>
          <w:rtl w:val="0"/>
        </w:rPr>
        <w:tab/>
      </w:r>
      <w:r>
        <w:rPr>
          <w:rFonts w:ascii="Courier New" w:hAnsi="Courier New" w:eastAsia="Courier New" w:cs="Courier New"/>
          <w:rtl w:val="0"/>
        </w:rPr>
        <w:t>;Refresh</w:t>
      </w:r>
    </w:p>
    <w:p w14:paraId="000000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720"/>
        <w:jc w:val="both"/>
        <w:rPr>
          <w:rFonts w:ascii="Courier New" w:hAnsi="Courier New" w:eastAsia="Courier New" w:cs="Courier New"/>
        </w:rPr>
      </w:pPr>
      <w:r>
        <w:rPr>
          <w:rFonts w:ascii="Courier New" w:hAnsi="Courier New" w:eastAsia="Courier New" w:cs="Courier New"/>
          <w:rtl w:val="0"/>
        </w:rPr>
        <w:t>1H</w:t>
      </w:r>
      <w:r>
        <w:rPr>
          <w:rFonts w:ascii="Courier New" w:hAnsi="Courier New" w:eastAsia="Courier New" w:cs="Courier New"/>
          <w:rtl w:val="0"/>
        </w:rPr>
        <w:tab/>
      </w:r>
      <w:r>
        <w:rPr>
          <w:rFonts w:ascii="Courier New" w:hAnsi="Courier New" w:eastAsia="Courier New" w:cs="Courier New"/>
          <w:rtl w:val="0"/>
        </w:rPr>
        <w:t>;Retry</w:t>
      </w: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720"/>
        <w:jc w:val="both"/>
        <w:rPr>
          <w:rFonts w:ascii="Courier New" w:hAnsi="Courier New" w:eastAsia="Courier New" w:cs="Courier New"/>
        </w:rPr>
      </w:pPr>
      <w:r>
        <w:rPr>
          <w:rFonts w:ascii="Courier New" w:hAnsi="Courier New" w:eastAsia="Courier New" w:cs="Courier New"/>
          <w:rtl w:val="0"/>
        </w:rPr>
        <w:t>1W</w:t>
      </w:r>
      <w:r>
        <w:rPr>
          <w:rFonts w:ascii="Courier New" w:hAnsi="Courier New" w:eastAsia="Courier New" w:cs="Courier New"/>
          <w:rtl w:val="0"/>
        </w:rPr>
        <w:tab/>
      </w:r>
      <w:r>
        <w:rPr>
          <w:rFonts w:ascii="Courier New" w:hAnsi="Courier New" w:eastAsia="Courier New" w:cs="Courier New"/>
          <w:rtl w:val="0"/>
        </w:rPr>
        <w:t>;Expire</w:t>
      </w: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2880" w:right="0" w:firstLine="720"/>
        <w:jc w:val="both"/>
        <w:rPr>
          <w:rFonts w:ascii="Courier New" w:hAnsi="Courier New" w:eastAsia="Courier New" w:cs="Courier New"/>
        </w:rPr>
      </w:pPr>
      <w:r>
        <w:rPr>
          <w:rFonts w:ascii="Courier New" w:hAnsi="Courier New" w:eastAsia="Courier New" w:cs="Courier New"/>
          <w:rtl w:val="0"/>
        </w:rPr>
        <w:t>3H</w:t>
      </w:r>
      <w:r>
        <w:rPr>
          <w:rFonts w:ascii="Courier New" w:hAnsi="Courier New" w:eastAsia="Courier New" w:cs="Courier New"/>
          <w:rtl w:val="0"/>
        </w:rPr>
        <w:tab/>
      </w:r>
      <w:r>
        <w:rPr>
          <w:rFonts w:ascii="Courier New" w:hAnsi="Courier New" w:eastAsia="Courier New" w:cs="Courier New"/>
          <w:rtl w:val="0"/>
        </w:rPr>
        <w:t>;Minimum TTL</w:t>
      </w: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Pr>
      </w:pPr>
      <w:r>
        <w:rPr>
          <w:rFonts w:ascii="Courier New" w:hAnsi="Courier New" w:eastAsia="Courier New" w:cs="Courier New"/>
          <w:color w:val="FF0000"/>
          <w:rtl w:val="0"/>
        </w:rPr>
        <w:t>@</w:t>
      </w:r>
      <w:r>
        <w:rPr>
          <w:rFonts w:ascii="Courier New" w:hAnsi="Courier New" w:eastAsia="Courier New" w:cs="Courier New"/>
          <w:color w:val="FF0000"/>
          <w:rtl w:val="0"/>
        </w:rPr>
        <w:tab/>
      </w:r>
      <w:r>
        <w:rPr>
          <w:rFonts w:ascii="Courier New" w:hAnsi="Courier New" w:eastAsia="Courier New" w:cs="Courier New"/>
          <w:color w:val="FF0000"/>
          <w:rtl w:val="0"/>
        </w:rPr>
        <w:t>IN</w:t>
      </w:r>
      <w:r>
        <w:rPr>
          <w:rFonts w:ascii="Courier New" w:hAnsi="Courier New" w:eastAsia="Courier New" w:cs="Courier New"/>
          <w:color w:val="FF0000"/>
          <w:rtl w:val="0"/>
        </w:rPr>
        <w:tab/>
      </w:r>
      <w:r>
        <w:rPr>
          <w:rFonts w:ascii="Courier New" w:hAnsi="Courier New" w:eastAsia="Courier New" w:cs="Courier New"/>
          <w:color w:val="FF0000"/>
          <w:rtl w:val="0"/>
        </w:rPr>
        <w:t>NS</w:t>
      </w:r>
      <w:r>
        <w:rPr>
          <w:rFonts w:ascii="Courier New" w:hAnsi="Courier New" w:eastAsia="Courier New" w:cs="Courier New"/>
          <w:color w:val="FF0000"/>
          <w:rtl w:val="0"/>
        </w:rPr>
        <w:tab/>
      </w:r>
      <w:r>
        <w:rPr>
          <w:rFonts w:ascii="Courier New" w:hAnsi="Courier New" w:eastAsia="Courier New" w:cs="Courier New"/>
          <w:color w:val="FF0000"/>
          <w:rtl w:val="0"/>
        </w:rPr>
        <w:t>dns.qtht.com.vn.</w:t>
      </w: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FF0000"/>
          <w:rtl w:val="0"/>
        </w:rPr>
        <w:t>dns</w:t>
      </w:r>
      <w:r>
        <w:rPr>
          <w:rFonts w:ascii="Courier New" w:hAnsi="Courier New" w:eastAsia="Courier New" w:cs="Courier New"/>
          <w:color w:val="FF0000"/>
          <w:rtl w:val="0"/>
        </w:rPr>
        <w:tab/>
      </w:r>
      <w:r>
        <w:rPr>
          <w:rFonts w:ascii="Courier New" w:hAnsi="Courier New" w:eastAsia="Courier New" w:cs="Courier New"/>
          <w:color w:val="FF0000"/>
          <w:rtl w:val="0"/>
        </w:rPr>
        <w:t>IN</w:t>
      </w:r>
      <w:r>
        <w:rPr>
          <w:rFonts w:ascii="Courier New" w:hAnsi="Courier New" w:eastAsia="Courier New" w:cs="Courier New"/>
          <w:color w:val="FF0000"/>
          <w:rtl w:val="0"/>
        </w:rPr>
        <w:tab/>
      </w:r>
      <w:r>
        <w:rPr>
          <w:rFonts w:ascii="Courier New" w:hAnsi="Courier New" w:eastAsia="Courier New" w:cs="Courier New"/>
          <w:color w:val="FF0000"/>
          <w:rtl w:val="0"/>
        </w:rPr>
        <w:t>A</w:t>
      </w:r>
      <w:r>
        <w:rPr>
          <w:rFonts w:ascii="Courier New" w:hAnsi="Courier New" w:eastAsia="Courier New" w:cs="Courier New"/>
          <w:color w:val="FF0000"/>
          <w:rtl w:val="0"/>
        </w:rPr>
        <w:tab/>
      </w:r>
      <w:r>
        <w:rPr>
          <w:rFonts w:ascii="Courier New" w:hAnsi="Courier New" w:eastAsia="Courier New" w:cs="Courier New"/>
          <w:color w:val="0000FF"/>
          <w:rtl w:val="0"/>
        </w:rPr>
        <w:t>192.168.55.250</w:t>
      </w: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0000FF"/>
        </w:rPr>
      </w:pPr>
      <w:r>
        <w:rPr>
          <w:rFonts w:ascii="Courier New" w:hAnsi="Courier New" w:eastAsia="Courier New" w:cs="Courier New"/>
          <w:color w:val="FF0000"/>
          <w:rtl w:val="0"/>
        </w:rPr>
        <w:t>www</w:t>
      </w:r>
      <w:r>
        <w:rPr>
          <w:rFonts w:ascii="Courier New" w:hAnsi="Courier New" w:eastAsia="Courier New" w:cs="Courier New"/>
          <w:color w:val="FF0000"/>
          <w:rtl w:val="0"/>
        </w:rPr>
        <w:tab/>
      </w:r>
      <w:r>
        <w:rPr>
          <w:rFonts w:ascii="Courier New" w:hAnsi="Courier New" w:eastAsia="Courier New" w:cs="Courier New"/>
          <w:color w:val="FF0000"/>
          <w:rtl w:val="0"/>
        </w:rPr>
        <w:t xml:space="preserve">IN  </w:t>
      </w:r>
      <w:r>
        <w:rPr>
          <w:rFonts w:ascii="Courier New" w:hAnsi="Courier New" w:eastAsia="Courier New" w:cs="Courier New"/>
          <w:color w:val="FF0000"/>
          <w:rtl w:val="0"/>
        </w:rPr>
        <w:tab/>
      </w:r>
      <w:r>
        <w:rPr>
          <w:rFonts w:ascii="Courier New" w:hAnsi="Courier New" w:eastAsia="Courier New" w:cs="Courier New"/>
          <w:color w:val="FF0000"/>
          <w:rtl w:val="0"/>
        </w:rPr>
        <w:t>A</w:t>
      </w:r>
      <w:r>
        <w:rPr>
          <w:rFonts w:ascii="Courier New" w:hAnsi="Courier New" w:eastAsia="Courier New" w:cs="Courier New"/>
          <w:color w:val="FF0000"/>
          <w:rtl w:val="0"/>
        </w:rPr>
        <w:tab/>
      </w:r>
      <w:r>
        <w:rPr>
          <w:rFonts w:ascii="Courier New" w:hAnsi="Courier New" w:eastAsia="Courier New" w:cs="Courier New"/>
          <w:color w:val="0000FF"/>
          <w:rtl w:val="0"/>
        </w:rPr>
        <w:t>192.168.55.250</w:t>
      </w:r>
    </w:p>
    <w:p w14:paraId="000000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color w:val="FF0000"/>
          <w:rtl w:val="0"/>
        </w:rPr>
      </w:pPr>
      <w:r>
        <w:rPr>
          <w:rFonts w:ascii="Courier New" w:hAnsi="Courier New" w:eastAsia="Courier New" w:cs="Courier New"/>
          <w:color w:val="FF0000"/>
          <w:rtl w:val="0"/>
        </w:rPr>
        <w:t>htql</w:t>
      </w:r>
      <w:r>
        <w:rPr>
          <w:rFonts w:ascii="Courier New" w:hAnsi="Courier New" w:eastAsia="Courier New" w:cs="Courier New"/>
          <w:color w:val="FF0000"/>
          <w:rtl w:val="0"/>
        </w:rPr>
        <w:tab/>
      </w:r>
      <w:r>
        <w:rPr>
          <w:rFonts w:ascii="Courier New" w:hAnsi="Courier New" w:eastAsia="Courier New" w:cs="Courier New"/>
          <w:color w:val="FF0000"/>
          <w:rtl w:val="0"/>
        </w:rPr>
        <w:t>IN</w:t>
      </w:r>
      <w:r>
        <w:rPr>
          <w:rFonts w:ascii="Courier New" w:hAnsi="Courier New" w:eastAsia="Courier New" w:cs="Courier New"/>
          <w:color w:val="FF0000"/>
          <w:rtl w:val="0"/>
        </w:rPr>
        <w:tab/>
      </w:r>
      <w:r>
        <w:rPr>
          <w:rFonts w:ascii="Courier New" w:hAnsi="Courier New" w:eastAsia="Courier New" w:cs="Courier New"/>
          <w:color w:val="FF0000"/>
          <w:rtl w:val="0"/>
        </w:rPr>
        <w:t>A</w:t>
      </w:r>
      <w:r>
        <w:rPr>
          <w:rFonts w:ascii="Courier New" w:hAnsi="Courier New" w:eastAsia="Courier New" w:cs="Courier New"/>
          <w:color w:val="FF0000"/>
          <w:rtl w:val="0"/>
        </w:rPr>
        <w:tab/>
      </w:r>
      <w:r>
        <w:rPr>
          <w:rFonts w:ascii="Courier New" w:hAnsi="Courier New" w:eastAsia="Courier New" w:cs="Courier New"/>
          <w:color w:val="FF0000"/>
          <w:rtl w:val="0"/>
        </w:rPr>
        <w:t>8.8.8.8</w:t>
      </w:r>
    </w:p>
    <w:p w14:paraId="30451F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color w:val="FF0000"/>
          <w:rtl w:val="0"/>
        </w:rPr>
      </w:pPr>
      <w:r>
        <w:drawing>
          <wp:inline distT="0" distB="0" distL="114300" distR="114300">
            <wp:extent cx="5941695" cy="1840230"/>
            <wp:effectExtent l="0" t="0" r="1905" b="381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7"/>
                    <a:stretch>
                      <a:fillRect/>
                    </a:stretch>
                  </pic:blipFill>
                  <pic:spPr>
                    <a:xfrm>
                      <a:off x="0" y="0"/>
                      <a:ext cx="5941695" cy="1840230"/>
                    </a:xfrm>
                    <a:prstGeom prst="rect">
                      <a:avLst/>
                    </a:prstGeom>
                    <a:noFill/>
                    <a:ln>
                      <a:noFill/>
                    </a:ln>
                  </pic:spPr>
                </pic:pic>
              </a:graphicData>
            </a:graphic>
          </wp:inline>
        </w:drawing>
      </w:r>
    </w:p>
    <w:p w14:paraId="45C401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color w:val="FF0000"/>
          <w:rtl w:val="0"/>
        </w:rPr>
      </w:pPr>
      <w:r>
        <w:drawing>
          <wp:inline distT="0" distB="0" distL="114300" distR="114300">
            <wp:extent cx="4857750" cy="1990725"/>
            <wp:effectExtent l="0" t="0" r="3810" b="571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58"/>
                    <a:stretch>
                      <a:fillRect/>
                    </a:stretch>
                  </pic:blipFill>
                  <pic:spPr>
                    <a:xfrm>
                      <a:off x="0" y="0"/>
                      <a:ext cx="4857750" cy="1990725"/>
                    </a:xfrm>
                    <a:prstGeom prst="rect">
                      <a:avLst/>
                    </a:prstGeom>
                    <a:noFill/>
                    <a:ln>
                      <a:noFill/>
                    </a:ln>
                  </pic:spPr>
                </pic:pic>
              </a:graphicData>
            </a:graphic>
          </wp:inline>
        </w:drawing>
      </w:r>
    </w:p>
    <w:p w14:paraId="3D750C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color w:val="FF0000"/>
          <w:rtl w:val="0"/>
        </w:rPr>
      </w:pPr>
      <w:r>
        <w:drawing>
          <wp:inline distT="0" distB="0" distL="114300" distR="114300">
            <wp:extent cx="4391025" cy="390525"/>
            <wp:effectExtent l="0" t="0" r="13335" b="5715"/>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59"/>
                    <a:stretch>
                      <a:fillRect/>
                    </a:stretch>
                  </pic:blipFill>
                  <pic:spPr>
                    <a:xfrm>
                      <a:off x="0" y="0"/>
                      <a:ext cx="4391025" cy="390525"/>
                    </a:xfrm>
                    <a:prstGeom prst="rect">
                      <a:avLst/>
                    </a:prstGeom>
                    <a:noFill/>
                    <a:ln>
                      <a:noFill/>
                    </a:ln>
                  </pic:spPr>
                </pic:pic>
              </a:graphicData>
            </a:graphic>
          </wp:inline>
        </w:drawing>
      </w:r>
    </w:p>
    <w:p w14:paraId="6D11AD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color w:val="FF0000"/>
          <w:rtl w:val="0"/>
        </w:rPr>
      </w:pPr>
      <w:r>
        <w:drawing>
          <wp:inline distT="0" distB="0" distL="114300" distR="114300">
            <wp:extent cx="4467225" cy="1981200"/>
            <wp:effectExtent l="0" t="0" r="13335"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60"/>
                    <a:stretch>
                      <a:fillRect/>
                    </a:stretch>
                  </pic:blipFill>
                  <pic:spPr>
                    <a:xfrm>
                      <a:off x="0" y="0"/>
                      <a:ext cx="4467225" cy="1981200"/>
                    </a:xfrm>
                    <a:prstGeom prst="rect">
                      <a:avLst/>
                    </a:prstGeom>
                    <a:noFill/>
                    <a:ln>
                      <a:noFill/>
                    </a:ln>
                  </pic:spPr>
                </pic:pic>
              </a:graphicData>
            </a:graphic>
          </wp:inline>
        </w:drawing>
      </w: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ourier New" w:hAnsi="Courier New" w:eastAsia="Courier New" w:cs="Courier New"/>
        </w:rPr>
      </w:pPr>
    </w:p>
    <w:p w14:paraId="00000099">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tập tin cấu hình phân giải ngược: </w:t>
      </w:r>
    </w:p>
    <w:p w14:paraId="0000009A">
      <w:pPr>
        <w:pageBreakBefore w:val="0"/>
        <w:ind w:left="1440" w:firstLine="0"/>
        <w:jc w:val="both"/>
        <w:rPr>
          <w:rFonts w:ascii="Courier New" w:hAnsi="Courier New" w:eastAsia="Courier New" w:cs="Courier New"/>
        </w:rPr>
      </w:pPr>
      <w:r>
        <w:rPr>
          <w:rFonts w:ascii="Courier New" w:hAnsi="Courier New" w:eastAsia="Courier New" w:cs="Courier New"/>
          <w:rtl w:val="0"/>
        </w:rPr>
        <w:t>$sudo cp /var/named/forward.qtht /var/named/reverse.qtht</w:t>
      </w:r>
    </w:p>
    <w:p w14:paraId="0000009B">
      <w:pPr>
        <w:pageBreakBefore w:val="0"/>
        <w:ind w:left="1440" w:firstLine="0"/>
        <w:jc w:val="both"/>
        <w:rPr>
          <w:rFonts w:ascii="Courier New" w:hAnsi="Courier New" w:eastAsia="Courier New" w:cs="Courier New"/>
        </w:rPr>
      </w:pPr>
      <w:r>
        <w:rPr>
          <w:rFonts w:ascii="Courier New" w:hAnsi="Courier New" w:eastAsia="Courier New" w:cs="Courier New"/>
          <w:rtl w:val="0"/>
        </w:rPr>
        <w:t>$sudo chgrp named /var/named/reverse.qtht</w:t>
      </w:r>
    </w:p>
    <w:p w14:paraId="0000009C">
      <w:pPr>
        <w:pageBreakBefore w:val="0"/>
        <w:ind w:left="1440" w:firstLine="0"/>
        <w:jc w:val="both"/>
        <w:rPr>
          <w:rFonts w:ascii="Courier New" w:hAnsi="Courier New" w:eastAsia="Courier New" w:cs="Courier New"/>
        </w:rPr>
      </w:pPr>
      <w:r>
        <w:rPr>
          <w:rFonts w:ascii="Courier New" w:hAnsi="Courier New" w:eastAsia="Courier New" w:cs="Courier New"/>
          <w:rtl w:val="0"/>
        </w:rPr>
        <w:t>$sudo nano /var/named/reverse.qtht</w:t>
      </w:r>
    </w:p>
    <w:p w14:paraId="0000009D">
      <w:pPr>
        <w:pageBreakBefore w:val="0"/>
        <w:ind w:left="1440" w:firstLine="0"/>
        <w:jc w:val="both"/>
        <w:rPr>
          <w:rFonts w:ascii="Courier New" w:hAnsi="Courier New" w:eastAsia="Courier New" w:cs="Courier New"/>
        </w:rPr>
      </w:pPr>
    </w:p>
    <w:p w14:paraId="0000009E">
      <w:pPr>
        <w:pageBreakBefore w:val="0"/>
        <w:ind w:left="1440" w:firstLine="0"/>
        <w:jc w:val="both"/>
        <w:rPr>
          <w:rFonts w:ascii="Courier New" w:hAnsi="Courier New" w:eastAsia="Courier New" w:cs="Courier New"/>
        </w:rPr>
      </w:pPr>
      <w:r>
        <w:rPr>
          <w:rFonts w:ascii="Courier New" w:hAnsi="Courier New" w:eastAsia="Courier New" w:cs="Courier New"/>
          <w:rtl w:val="0"/>
        </w:rPr>
        <w:t>$TTL 1D</w:t>
      </w:r>
    </w:p>
    <w:p w14:paraId="0000009F">
      <w:pPr>
        <w:pageBreakBefore w:val="0"/>
        <w:ind w:left="1440" w:firstLine="0"/>
        <w:jc w:val="both"/>
        <w:rPr>
          <w:rFonts w:ascii="Courier New" w:hAnsi="Courier New" w:eastAsia="Courier New" w:cs="Courier New"/>
        </w:rPr>
      </w:pPr>
      <w:r>
        <w:rPr>
          <w:rFonts w:ascii="Courier New" w:hAnsi="Courier New" w:eastAsia="Courier New" w:cs="Courier New"/>
          <w:rtl w:val="0"/>
        </w:rPr>
        <w:t xml:space="preserve">@   IN  SOA @ </w:t>
      </w:r>
      <w:r>
        <w:rPr>
          <w:rFonts w:ascii="Courier New" w:hAnsi="Courier New" w:eastAsia="Courier New" w:cs="Courier New"/>
          <w:color w:val="FF0000"/>
          <w:rtl w:val="0"/>
        </w:rPr>
        <w:t>qtht.com.vn.</w:t>
      </w:r>
      <w:r>
        <w:rPr>
          <w:rFonts w:ascii="Courier New" w:hAnsi="Courier New" w:eastAsia="Courier New" w:cs="Courier New"/>
          <w:rtl w:val="0"/>
        </w:rPr>
        <w:t xml:space="preserve"> (</w:t>
      </w:r>
    </w:p>
    <w:p w14:paraId="000000A0">
      <w:pPr>
        <w:pageBreakBefore w:val="0"/>
        <w:ind w:left="2880" w:firstLine="720"/>
        <w:jc w:val="both"/>
        <w:rPr>
          <w:rFonts w:ascii="Courier New" w:hAnsi="Courier New" w:eastAsia="Courier New" w:cs="Courier New"/>
        </w:rPr>
      </w:pPr>
      <w:r>
        <w:rPr>
          <w:rFonts w:ascii="Courier New" w:hAnsi="Courier New" w:eastAsia="Courier New" w:cs="Courier New"/>
          <w:rtl w:val="0"/>
        </w:rPr>
        <w:t>0</w:t>
      </w:r>
      <w:r>
        <w:rPr>
          <w:rFonts w:ascii="Courier New" w:hAnsi="Courier New" w:eastAsia="Courier New" w:cs="Courier New"/>
          <w:rtl w:val="0"/>
        </w:rPr>
        <w:tab/>
      </w:r>
      <w:r>
        <w:rPr>
          <w:rFonts w:ascii="Courier New" w:hAnsi="Courier New" w:eastAsia="Courier New" w:cs="Courier New"/>
          <w:rtl w:val="0"/>
        </w:rPr>
        <w:t>;Serial</w:t>
      </w:r>
    </w:p>
    <w:p w14:paraId="000000A1">
      <w:pPr>
        <w:pageBreakBefore w:val="0"/>
        <w:ind w:left="2880" w:firstLine="720"/>
        <w:jc w:val="both"/>
        <w:rPr>
          <w:rFonts w:ascii="Courier New" w:hAnsi="Courier New" w:eastAsia="Courier New" w:cs="Courier New"/>
        </w:rPr>
      </w:pPr>
      <w:r>
        <w:rPr>
          <w:rFonts w:ascii="Courier New" w:hAnsi="Courier New" w:eastAsia="Courier New" w:cs="Courier New"/>
          <w:rtl w:val="0"/>
        </w:rPr>
        <w:t>1D</w:t>
      </w:r>
      <w:r>
        <w:rPr>
          <w:rFonts w:ascii="Courier New" w:hAnsi="Courier New" w:eastAsia="Courier New" w:cs="Courier New"/>
          <w:rtl w:val="0"/>
        </w:rPr>
        <w:tab/>
      </w:r>
      <w:r>
        <w:rPr>
          <w:rFonts w:ascii="Courier New" w:hAnsi="Courier New" w:eastAsia="Courier New" w:cs="Courier New"/>
          <w:rtl w:val="0"/>
        </w:rPr>
        <w:t>;Refresh</w:t>
      </w:r>
    </w:p>
    <w:p w14:paraId="000000A2">
      <w:pPr>
        <w:pageBreakBefore w:val="0"/>
        <w:ind w:left="2880" w:firstLine="720"/>
        <w:jc w:val="both"/>
        <w:rPr>
          <w:rFonts w:ascii="Courier New" w:hAnsi="Courier New" w:eastAsia="Courier New" w:cs="Courier New"/>
        </w:rPr>
      </w:pPr>
      <w:r>
        <w:rPr>
          <w:rFonts w:ascii="Courier New" w:hAnsi="Courier New" w:eastAsia="Courier New" w:cs="Courier New"/>
          <w:rtl w:val="0"/>
        </w:rPr>
        <w:t>1H</w:t>
      </w:r>
      <w:r>
        <w:rPr>
          <w:rFonts w:ascii="Courier New" w:hAnsi="Courier New" w:eastAsia="Courier New" w:cs="Courier New"/>
          <w:rtl w:val="0"/>
        </w:rPr>
        <w:tab/>
      </w:r>
      <w:r>
        <w:rPr>
          <w:rFonts w:ascii="Courier New" w:hAnsi="Courier New" w:eastAsia="Courier New" w:cs="Courier New"/>
          <w:rtl w:val="0"/>
        </w:rPr>
        <w:t>;Retry</w:t>
      </w:r>
    </w:p>
    <w:p w14:paraId="000000A3">
      <w:pPr>
        <w:pageBreakBefore w:val="0"/>
        <w:ind w:left="2880" w:firstLine="720"/>
        <w:jc w:val="both"/>
        <w:rPr>
          <w:rFonts w:ascii="Courier New" w:hAnsi="Courier New" w:eastAsia="Courier New" w:cs="Courier New"/>
        </w:rPr>
      </w:pPr>
      <w:r>
        <w:rPr>
          <w:rFonts w:ascii="Courier New" w:hAnsi="Courier New" w:eastAsia="Courier New" w:cs="Courier New"/>
          <w:rtl w:val="0"/>
        </w:rPr>
        <w:t>1W</w:t>
      </w:r>
      <w:r>
        <w:rPr>
          <w:rFonts w:ascii="Courier New" w:hAnsi="Courier New" w:eastAsia="Courier New" w:cs="Courier New"/>
          <w:rtl w:val="0"/>
        </w:rPr>
        <w:tab/>
      </w:r>
      <w:r>
        <w:rPr>
          <w:rFonts w:ascii="Courier New" w:hAnsi="Courier New" w:eastAsia="Courier New" w:cs="Courier New"/>
          <w:rtl w:val="0"/>
        </w:rPr>
        <w:t>;Expire</w:t>
      </w:r>
    </w:p>
    <w:p w14:paraId="000000A4">
      <w:pPr>
        <w:pageBreakBefore w:val="0"/>
        <w:ind w:left="2880" w:firstLine="720"/>
        <w:jc w:val="both"/>
        <w:rPr>
          <w:rFonts w:ascii="Courier New" w:hAnsi="Courier New" w:eastAsia="Courier New" w:cs="Courier New"/>
        </w:rPr>
      </w:pPr>
      <w:r>
        <w:rPr>
          <w:rFonts w:ascii="Courier New" w:hAnsi="Courier New" w:eastAsia="Courier New" w:cs="Courier New"/>
          <w:rtl w:val="0"/>
        </w:rPr>
        <w:t>3H</w:t>
      </w:r>
      <w:r>
        <w:rPr>
          <w:rFonts w:ascii="Courier New" w:hAnsi="Courier New" w:eastAsia="Courier New" w:cs="Courier New"/>
          <w:rtl w:val="0"/>
        </w:rPr>
        <w:tab/>
      </w:r>
      <w:r>
        <w:rPr>
          <w:rFonts w:ascii="Courier New" w:hAnsi="Courier New" w:eastAsia="Courier New" w:cs="Courier New"/>
          <w:rtl w:val="0"/>
        </w:rPr>
        <w:t>;Minimum TTL</w:t>
      </w:r>
    </w:p>
    <w:p w14:paraId="000000A5">
      <w:pPr>
        <w:pageBreakBefore w:val="0"/>
        <w:ind w:left="1440" w:firstLine="0"/>
        <w:jc w:val="both"/>
        <w:rPr>
          <w:rFonts w:ascii="Courier New" w:hAnsi="Courier New" w:eastAsia="Courier New" w:cs="Courier New"/>
        </w:rPr>
      </w:pPr>
      <w:r>
        <w:rPr>
          <w:rFonts w:ascii="Courier New" w:hAnsi="Courier New" w:eastAsia="Courier New" w:cs="Courier New"/>
          <w:rtl w:val="0"/>
        </w:rPr>
        <w:t>)</w:t>
      </w:r>
    </w:p>
    <w:p w14:paraId="000000A6">
      <w:pPr>
        <w:pageBreakBefore w:val="0"/>
        <w:ind w:left="1440" w:firstLine="0"/>
        <w:jc w:val="both"/>
        <w:rPr>
          <w:rFonts w:ascii="Courier New" w:hAnsi="Courier New" w:eastAsia="Courier New" w:cs="Courier New"/>
          <w:color w:val="FF0000"/>
        </w:rPr>
      </w:pPr>
      <w:r>
        <w:rPr>
          <w:rFonts w:ascii="Courier New" w:hAnsi="Courier New" w:eastAsia="Courier New" w:cs="Courier New"/>
          <w:color w:val="FF0000"/>
          <w:rtl w:val="0"/>
        </w:rPr>
        <w:t>@</w:t>
      </w:r>
      <w:r>
        <w:rPr>
          <w:rFonts w:ascii="Courier New" w:hAnsi="Courier New" w:eastAsia="Courier New" w:cs="Courier New"/>
          <w:color w:val="FF0000"/>
          <w:rtl w:val="0"/>
        </w:rPr>
        <w:tab/>
      </w:r>
      <w:r>
        <w:rPr>
          <w:rFonts w:ascii="Courier New" w:hAnsi="Courier New" w:eastAsia="Courier New" w:cs="Courier New"/>
          <w:color w:val="FF0000"/>
          <w:rtl w:val="0"/>
        </w:rPr>
        <w:t>IN</w:t>
      </w:r>
      <w:r>
        <w:rPr>
          <w:rFonts w:ascii="Courier New" w:hAnsi="Courier New" w:eastAsia="Courier New" w:cs="Courier New"/>
          <w:color w:val="FF0000"/>
          <w:rtl w:val="0"/>
        </w:rPr>
        <w:tab/>
      </w:r>
      <w:r>
        <w:rPr>
          <w:rFonts w:ascii="Courier New" w:hAnsi="Courier New" w:eastAsia="Courier New" w:cs="Courier New"/>
          <w:color w:val="FF0000"/>
          <w:rtl w:val="0"/>
        </w:rPr>
        <w:t>NS</w:t>
      </w:r>
      <w:r>
        <w:rPr>
          <w:rFonts w:ascii="Courier New" w:hAnsi="Courier New" w:eastAsia="Courier New" w:cs="Courier New"/>
          <w:color w:val="FF0000"/>
          <w:rtl w:val="0"/>
        </w:rPr>
        <w:tab/>
      </w:r>
      <w:r>
        <w:rPr>
          <w:rFonts w:ascii="Courier New" w:hAnsi="Courier New" w:eastAsia="Courier New" w:cs="Courier New"/>
          <w:color w:val="FF0000"/>
          <w:rtl w:val="0"/>
        </w:rPr>
        <w:t>dns.qtht.com.vn.</w:t>
      </w:r>
    </w:p>
    <w:p w14:paraId="000000A7">
      <w:pPr>
        <w:pageBreakBefore w:val="0"/>
        <w:ind w:left="1440" w:firstLine="0"/>
        <w:jc w:val="both"/>
        <w:rPr>
          <w:rFonts w:ascii="Courier New" w:hAnsi="Courier New" w:eastAsia="Courier New" w:cs="Courier New"/>
          <w:color w:val="0000FF"/>
        </w:rPr>
      </w:pPr>
      <w:r>
        <w:rPr>
          <w:rFonts w:ascii="Courier New" w:hAnsi="Courier New" w:eastAsia="Courier New" w:cs="Courier New"/>
          <w:color w:val="FF0000"/>
          <w:rtl w:val="0"/>
        </w:rPr>
        <w:t>dns</w:t>
      </w:r>
      <w:r>
        <w:rPr>
          <w:rFonts w:ascii="Courier New" w:hAnsi="Courier New" w:eastAsia="Courier New" w:cs="Courier New"/>
          <w:color w:val="FF0000"/>
          <w:rtl w:val="0"/>
        </w:rPr>
        <w:tab/>
      </w:r>
      <w:r>
        <w:rPr>
          <w:rFonts w:ascii="Courier New" w:hAnsi="Courier New" w:eastAsia="Courier New" w:cs="Courier New"/>
          <w:color w:val="FF0000"/>
          <w:rtl w:val="0"/>
        </w:rPr>
        <w:t>IN</w:t>
      </w:r>
      <w:r>
        <w:rPr>
          <w:rFonts w:ascii="Courier New" w:hAnsi="Courier New" w:eastAsia="Courier New" w:cs="Courier New"/>
          <w:color w:val="FF0000"/>
          <w:rtl w:val="0"/>
        </w:rPr>
        <w:tab/>
      </w:r>
      <w:r>
        <w:rPr>
          <w:rFonts w:ascii="Courier New" w:hAnsi="Courier New" w:eastAsia="Courier New" w:cs="Courier New"/>
          <w:color w:val="FF0000"/>
          <w:rtl w:val="0"/>
        </w:rPr>
        <w:t>A</w:t>
      </w:r>
      <w:r>
        <w:rPr>
          <w:rFonts w:ascii="Courier New" w:hAnsi="Courier New" w:eastAsia="Courier New" w:cs="Courier New"/>
          <w:color w:val="FF0000"/>
          <w:rtl w:val="0"/>
        </w:rPr>
        <w:tab/>
      </w:r>
      <w:r>
        <w:rPr>
          <w:rFonts w:ascii="Courier New" w:hAnsi="Courier New" w:eastAsia="Courier New" w:cs="Courier New"/>
          <w:color w:val="0000FF"/>
          <w:rtl w:val="0"/>
        </w:rPr>
        <w:t>192.168.55.250</w:t>
      </w:r>
    </w:p>
    <w:p w14:paraId="000000A8">
      <w:pPr>
        <w:pageBreakBefore w:val="0"/>
        <w:ind w:left="1440" w:firstLine="0"/>
        <w:jc w:val="both"/>
        <w:rPr>
          <w:rFonts w:ascii="Courier New" w:hAnsi="Courier New" w:eastAsia="Courier New" w:cs="Courier New"/>
          <w:color w:val="FF0000"/>
        </w:rPr>
      </w:pPr>
      <w:r>
        <w:rPr>
          <w:rFonts w:ascii="Courier New" w:hAnsi="Courier New" w:eastAsia="Courier New" w:cs="Courier New"/>
          <w:color w:val="0000FF"/>
          <w:rtl w:val="0"/>
        </w:rPr>
        <w:t>250</w:t>
      </w:r>
      <w:r>
        <w:rPr>
          <w:rFonts w:ascii="Courier New" w:hAnsi="Courier New" w:eastAsia="Courier New" w:cs="Courier New"/>
          <w:color w:val="FF0000"/>
          <w:rtl w:val="0"/>
        </w:rPr>
        <w:tab/>
      </w:r>
      <w:r>
        <w:rPr>
          <w:rFonts w:ascii="Courier New" w:hAnsi="Courier New" w:eastAsia="Courier New" w:cs="Courier New"/>
          <w:color w:val="FF0000"/>
          <w:rtl w:val="0"/>
        </w:rPr>
        <w:t xml:space="preserve">IN  </w:t>
      </w:r>
      <w:r>
        <w:rPr>
          <w:rFonts w:ascii="Courier New" w:hAnsi="Courier New" w:eastAsia="Courier New" w:cs="Courier New"/>
          <w:color w:val="FF0000"/>
          <w:rtl w:val="0"/>
        </w:rPr>
        <w:tab/>
      </w:r>
      <w:r>
        <w:rPr>
          <w:rFonts w:ascii="Courier New" w:hAnsi="Courier New" w:eastAsia="Courier New" w:cs="Courier New"/>
          <w:color w:val="FF0000"/>
          <w:rtl w:val="0"/>
        </w:rPr>
        <w:t>PTR</w:t>
      </w:r>
      <w:r>
        <w:rPr>
          <w:rFonts w:ascii="Courier New" w:hAnsi="Courier New" w:eastAsia="Courier New" w:cs="Courier New"/>
          <w:color w:val="FF0000"/>
          <w:rtl w:val="0"/>
        </w:rPr>
        <w:tab/>
      </w:r>
      <w:r>
        <w:rPr>
          <w:rFonts w:ascii="Courier New" w:hAnsi="Courier New" w:eastAsia="Courier New" w:cs="Courier New"/>
          <w:color w:val="FF0000"/>
          <w:rtl w:val="0"/>
        </w:rPr>
        <w:t>www.qtht.com.vn.</w:t>
      </w:r>
    </w:p>
    <w:p w14:paraId="000000A9">
      <w:pPr>
        <w:pageBreakBefore w:val="0"/>
        <w:jc w:val="center"/>
        <w:rPr>
          <w:rFonts w:ascii="Courier New" w:hAnsi="Courier New" w:eastAsia="Courier New" w:cs="Courier New"/>
          <w:color w:val="FF0000"/>
        </w:rPr>
      </w:pPr>
    </w:p>
    <w:p w14:paraId="2E269338">
      <w:pPr>
        <w:pageBreakBefore w:val="0"/>
        <w:jc w:val="center"/>
        <w:rPr>
          <w:rFonts w:ascii="Courier New" w:hAnsi="Courier New" w:eastAsia="Courier New" w:cs="Courier New"/>
          <w:color w:val="FF0000"/>
        </w:rPr>
      </w:pPr>
      <w:r>
        <w:drawing>
          <wp:inline distT="0" distB="0" distL="114300" distR="114300">
            <wp:extent cx="5941695" cy="629920"/>
            <wp:effectExtent l="0" t="0" r="1905" b="1016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pic:cNvPicPr>
                      <a:picLocks noChangeAspect="1"/>
                    </pic:cNvPicPr>
                  </pic:nvPicPr>
                  <pic:blipFill>
                    <a:blip r:embed="rId61"/>
                    <a:stretch>
                      <a:fillRect/>
                    </a:stretch>
                  </pic:blipFill>
                  <pic:spPr>
                    <a:xfrm>
                      <a:off x="0" y="0"/>
                      <a:ext cx="5941695" cy="629920"/>
                    </a:xfrm>
                    <a:prstGeom prst="rect">
                      <a:avLst/>
                    </a:prstGeom>
                    <a:noFill/>
                    <a:ln>
                      <a:noFill/>
                    </a:ln>
                  </pic:spPr>
                </pic:pic>
              </a:graphicData>
            </a:graphic>
          </wp:inline>
        </w:drawing>
      </w:r>
    </w:p>
    <w:p w14:paraId="1ACCDB03">
      <w:pPr>
        <w:pageBreakBefore w:val="0"/>
        <w:jc w:val="center"/>
        <w:rPr>
          <w:rFonts w:ascii="Courier New" w:hAnsi="Courier New" w:eastAsia="Courier New" w:cs="Courier New"/>
          <w:color w:val="FF0000"/>
        </w:rPr>
      </w:pPr>
      <w:r>
        <w:drawing>
          <wp:inline distT="0" distB="0" distL="114300" distR="114300">
            <wp:extent cx="4438650" cy="409575"/>
            <wp:effectExtent l="0" t="0" r="11430" b="1905"/>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62"/>
                    <a:stretch>
                      <a:fillRect/>
                    </a:stretch>
                  </pic:blipFill>
                  <pic:spPr>
                    <a:xfrm>
                      <a:off x="0" y="0"/>
                      <a:ext cx="4438650" cy="409575"/>
                    </a:xfrm>
                    <a:prstGeom prst="rect">
                      <a:avLst/>
                    </a:prstGeom>
                    <a:noFill/>
                    <a:ln>
                      <a:noFill/>
                    </a:ln>
                  </pic:spPr>
                </pic:pic>
              </a:graphicData>
            </a:graphic>
          </wp:inline>
        </w:drawing>
      </w:r>
    </w:p>
    <w:p w14:paraId="2609A38C">
      <w:pPr>
        <w:pageBreakBefore w:val="0"/>
        <w:jc w:val="center"/>
        <w:rPr>
          <w:rFonts w:ascii="Courier New" w:hAnsi="Courier New" w:eastAsia="Courier New" w:cs="Courier New"/>
          <w:color w:val="FF0000"/>
        </w:rPr>
      </w:pPr>
      <w:r>
        <w:drawing>
          <wp:inline distT="0" distB="0" distL="114300" distR="114300">
            <wp:extent cx="4457700" cy="1828800"/>
            <wp:effectExtent l="0" t="0" r="762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pic:cNvPicPr>
                      <a:picLocks noChangeAspect="1"/>
                    </pic:cNvPicPr>
                  </pic:nvPicPr>
                  <pic:blipFill>
                    <a:blip r:embed="rId63"/>
                    <a:stretch>
                      <a:fillRect/>
                    </a:stretch>
                  </pic:blipFill>
                  <pic:spPr>
                    <a:xfrm>
                      <a:off x="0" y="0"/>
                      <a:ext cx="4457700" cy="1828800"/>
                    </a:xfrm>
                    <a:prstGeom prst="rect">
                      <a:avLst/>
                    </a:prstGeom>
                    <a:noFill/>
                    <a:ln>
                      <a:noFill/>
                    </a:ln>
                  </pic:spPr>
                </pic:pic>
              </a:graphicData>
            </a:graphic>
          </wp:inline>
        </w:drawing>
      </w:r>
    </w:p>
    <w:p w14:paraId="75981ACC">
      <w:pPr>
        <w:pageBreakBefore w:val="0"/>
        <w:jc w:val="center"/>
        <w:rPr>
          <w:rFonts w:ascii="Courier New" w:hAnsi="Courier New" w:eastAsia="Courier New" w:cs="Courier New"/>
          <w:color w:val="FF0000"/>
        </w:rPr>
      </w:pPr>
    </w:p>
    <w:p w14:paraId="257E40C0">
      <w:pPr>
        <w:pageBreakBefore w:val="0"/>
        <w:jc w:val="both"/>
        <w:rPr>
          <w:rFonts w:ascii="Courier New" w:hAnsi="Courier New" w:eastAsia="Courier New" w:cs="Courier New"/>
          <w:color w:val="FF0000"/>
        </w:rPr>
      </w:pPr>
    </w:p>
    <w:p w14:paraId="000000AA">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Kiểm tra và sử dụng dịch vụ DNS</w:t>
      </w:r>
    </w:p>
    <w:p w14:paraId="000000AB">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Tắt tường lửa: </w:t>
      </w:r>
    </w:p>
    <w:p w14:paraId="000000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systemctl stop firewalld</w:t>
      </w:r>
    </w:p>
    <w:p w14:paraId="18BE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42330" cy="741680"/>
            <wp:effectExtent l="0" t="0" r="1270" b="508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64"/>
                    <a:stretch>
                      <a:fillRect/>
                    </a:stretch>
                  </pic:blipFill>
                  <pic:spPr>
                    <a:xfrm>
                      <a:off x="0" y="0"/>
                      <a:ext cx="5942330" cy="741680"/>
                    </a:xfrm>
                    <a:prstGeom prst="rect">
                      <a:avLst/>
                    </a:prstGeom>
                    <a:noFill/>
                    <a:ln>
                      <a:noFill/>
                    </a:ln>
                  </pic:spPr>
                </pic:pic>
              </a:graphicData>
            </a:graphic>
          </wp:inline>
        </w:drawing>
      </w:r>
    </w:p>
    <w:p w14:paraId="4620BE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191D48B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A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Khởi động dịch vụ DNS:</w:t>
      </w:r>
      <w:r>
        <w:rPr>
          <w:rFonts w:ascii="Courier New" w:hAnsi="Courier New" w:eastAsia="Courier New" w:cs="Courier New"/>
          <w:rtl w:val="0"/>
        </w:rPr>
        <w:t xml:space="preserve"> </w:t>
      </w: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systemctl start named</w:t>
      </w:r>
    </w:p>
    <w:p w14:paraId="4F05C4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41060" cy="772160"/>
            <wp:effectExtent l="0" t="0" r="2540" b="508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65"/>
                    <a:stretch>
                      <a:fillRect/>
                    </a:stretch>
                  </pic:blipFill>
                  <pic:spPr>
                    <a:xfrm>
                      <a:off x="0" y="0"/>
                      <a:ext cx="5941060" cy="772160"/>
                    </a:xfrm>
                    <a:prstGeom prst="rect">
                      <a:avLst/>
                    </a:prstGeom>
                    <a:noFill/>
                    <a:ln>
                      <a:noFill/>
                    </a:ln>
                  </pic:spPr>
                </pic:pic>
              </a:graphicData>
            </a:graphic>
          </wp:inline>
        </w:drawing>
      </w:r>
    </w:p>
    <w:p w14:paraId="56D377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A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Kiểm tra kết quả: </w:t>
      </w:r>
    </w:p>
    <w:p w14:paraId="000000B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nslookup www.qtht.com.vn &lt;địa chỉ IP máy ảo&gt;</w:t>
      </w:r>
    </w:p>
    <w:p w14:paraId="0AE6FC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4543425" cy="1314450"/>
            <wp:effectExtent l="0" t="0" r="13335" b="1143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pic:cNvPicPr>
                      <a:picLocks noChangeAspect="1"/>
                    </pic:cNvPicPr>
                  </pic:nvPicPr>
                  <pic:blipFill>
                    <a:blip r:embed="rId66"/>
                    <a:stretch>
                      <a:fillRect/>
                    </a:stretch>
                  </pic:blipFill>
                  <pic:spPr>
                    <a:xfrm>
                      <a:off x="0" y="0"/>
                      <a:ext cx="4543425" cy="1314450"/>
                    </a:xfrm>
                    <a:prstGeom prst="rect">
                      <a:avLst/>
                    </a:prstGeom>
                    <a:noFill/>
                    <a:ln>
                      <a:noFill/>
                    </a:ln>
                  </pic:spPr>
                </pic:pic>
              </a:graphicData>
            </a:graphic>
          </wp:inline>
        </w:drawing>
      </w:r>
    </w:p>
    <w:p w14:paraId="72C659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000000B1">
      <w:pPr>
        <w:ind w:left="1440" w:firstLine="0"/>
        <w:jc w:val="both"/>
        <w:rPr>
          <w:rFonts w:ascii="Courier New" w:hAnsi="Courier New" w:eastAsia="Courier New" w:cs="Courier New"/>
          <w:rtl w:val="0"/>
        </w:rPr>
      </w:pPr>
      <w:r>
        <w:rPr>
          <w:rFonts w:ascii="Courier New" w:hAnsi="Courier New" w:eastAsia="Courier New" w:cs="Courier New"/>
          <w:rtl w:val="0"/>
        </w:rPr>
        <w:t>nslookup htql.qtht.com.vn &lt;địa chỉ IP máy ảo&gt;</w:t>
      </w:r>
    </w:p>
    <w:p w14:paraId="786650AD">
      <w:pPr>
        <w:jc w:val="center"/>
        <w:rPr>
          <w:rFonts w:ascii="Courier New" w:hAnsi="Courier New" w:eastAsia="Courier New" w:cs="Courier New"/>
          <w:rtl w:val="0"/>
        </w:rPr>
      </w:pPr>
      <w:r>
        <w:drawing>
          <wp:inline distT="0" distB="0" distL="114300" distR="114300">
            <wp:extent cx="4619625" cy="1323975"/>
            <wp:effectExtent l="0" t="0" r="13335" b="1905"/>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a:blip r:embed="rId67"/>
                    <a:stretch>
                      <a:fillRect/>
                    </a:stretch>
                  </pic:blipFill>
                  <pic:spPr>
                    <a:xfrm>
                      <a:off x="0" y="0"/>
                      <a:ext cx="4619625" cy="1323975"/>
                    </a:xfrm>
                    <a:prstGeom prst="rect">
                      <a:avLst/>
                    </a:prstGeom>
                    <a:noFill/>
                    <a:ln>
                      <a:noFill/>
                    </a:ln>
                  </pic:spPr>
                </pic:pic>
              </a:graphicData>
            </a:graphic>
          </wp:inline>
        </w:drawing>
      </w:r>
    </w:p>
    <w:p w14:paraId="04616585">
      <w:pPr>
        <w:jc w:val="center"/>
        <w:rPr>
          <w:rFonts w:ascii="Courier New" w:hAnsi="Courier New" w:eastAsia="Courier New" w:cs="Courier New"/>
          <w:rtl w:val="0"/>
        </w:rPr>
      </w:pPr>
    </w:p>
    <w:p w14:paraId="000000B2">
      <w:pPr>
        <w:ind w:left="1440" w:firstLine="0"/>
        <w:jc w:val="both"/>
        <w:rPr>
          <w:rFonts w:ascii="Courier New" w:hAnsi="Courier New" w:eastAsia="Courier New" w:cs="Courier New"/>
          <w:rtl w:val="0"/>
        </w:rPr>
      </w:pPr>
      <w:r>
        <w:rPr>
          <w:rFonts w:ascii="Courier New" w:hAnsi="Courier New" w:eastAsia="Courier New" w:cs="Courier New"/>
          <w:rtl w:val="0"/>
        </w:rPr>
        <w:t>nslookup www.ctu.edu.vn &lt;địa chỉ IP máy ảo&gt;</w:t>
      </w:r>
    </w:p>
    <w:p w14:paraId="753FE087">
      <w:pPr>
        <w:jc w:val="center"/>
        <w:rPr>
          <w:rFonts w:ascii="Courier New" w:hAnsi="Courier New" w:eastAsia="Courier New" w:cs="Courier New"/>
          <w:rtl w:val="0"/>
        </w:rPr>
      </w:pPr>
      <w:r>
        <w:drawing>
          <wp:inline distT="0" distB="0" distL="114300" distR="114300">
            <wp:extent cx="4429125" cy="1504950"/>
            <wp:effectExtent l="0" t="0" r="5715" b="381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pic:cNvPicPr>
                      <a:picLocks noChangeAspect="1"/>
                    </pic:cNvPicPr>
                  </pic:nvPicPr>
                  <pic:blipFill>
                    <a:blip r:embed="rId68"/>
                    <a:stretch>
                      <a:fillRect/>
                    </a:stretch>
                  </pic:blipFill>
                  <pic:spPr>
                    <a:xfrm>
                      <a:off x="0" y="0"/>
                      <a:ext cx="4429125" cy="1504950"/>
                    </a:xfrm>
                    <a:prstGeom prst="rect">
                      <a:avLst/>
                    </a:prstGeom>
                    <a:noFill/>
                    <a:ln>
                      <a:noFill/>
                    </a:ln>
                  </pic:spPr>
                </pic:pic>
              </a:graphicData>
            </a:graphic>
          </wp:inline>
        </w:drawing>
      </w:r>
    </w:p>
    <w:p w14:paraId="79673F10">
      <w:pPr>
        <w:jc w:val="center"/>
        <w:rPr>
          <w:rFonts w:ascii="Courier New" w:hAnsi="Courier New" w:eastAsia="Courier New" w:cs="Courier New"/>
          <w:rtl w:val="0"/>
        </w:rPr>
      </w:pPr>
    </w:p>
    <w:p w14:paraId="1882195B">
      <w:pPr>
        <w:jc w:val="center"/>
        <w:rPr>
          <w:rFonts w:ascii="Courier New" w:hAnsi="Courier New" w:eastAsia="Courier New" w:cs="Courier New"/>
          <w:rtl w:val="0"/>
        </w:rPr>
      </w:pPr>
      <w:r>
        <w:drawing>
          <wp:inline distT="0" distB="0" distL="114300" distR="114300">
            <wp:extent cx="4400550" cy="3124200"/>
            <wp:effectExtent l="0" t="0" r="3810"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pic:cNvPicPr>
                      <a:picLocks noChangeAspect="1"/>
                    </pic:cNvPicPr>
                  </pic:nvPicPr>
                  <pic:blipFill>
                    <a:blip r:embed="rId69"/>
                    <a:stretch>
                      <a:fillRect/>
                    </a:stretch>
                  </pic:blipFill>
                  <pic:spPr>
                    <a:xfrm>
                      <a:off x="0" y="0"/>
                      <a:ext cx="4400550" cy="3124200"/>
                    </a:xfrm>
                    <a:prstGeom prst="rect">
                      <a:avLst/>
                    </a:prstGeom>
                    <a:noFill/>
                    <a:ln>
                      <a:noFill/>
                    </a:ln>
                  </pic:spPr>
                </pic:pic>
              </a:graphicData>
            </a:graphic>
          </wp:inline>
        </w:drawing>
      </w:r>
    </w:p>
    <w:p w14:paraId="30E4E60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B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Trên máy vật lý, cấu hình DNS server là IP của máy ảo CentOS. Sau đó, mở trình duyệt web và truy cập vào địa chỉ </w:t>
      </w:r>
      <w:r>
        <w:rPr>
          <w:rFonts w:ascii="Courier New" w:hAnsi="Courier New" w:eastAsia="Courier New" w:cs="Courier New"/>
          <w:rtl w:val="0"/>
        </w:rPr>
        <w:t>http://www.qtht.com.vn/myweb</w:t>
      </w:r>
    </w:p>
    <w:p w14:paraId="000000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Pr>
      </w:pPr>
      <w:r>
        <w:drawing>
          <wp:inline distT="0" distB="0" distL="114300" distR="114300">
            <wp:extent cx="4648200" cy="828675"/>
            <wp:effectExtent l="0" t="0" r="0" b="9525"/>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70"/>
                    <a:stretch>
                      <a:fillRect/>
                    </a:stretch>
                  </pic:blipFill>
                  <pic:spPr>
                    <a:xfrm>
                      <a:off x="0" y="0"/>
                      <a:ext cx="4648200" cy="828675"/>
                    </a:xfrm>
                    <a:prstGeom prst="rect">
                      <a:avLst/>
                    </a:prstGeom>
                    <a:noFill/>
                    <a:ln>
                      <a:noFill/>
                    </a:ln>
                  </pic:spPr>
                </pic:pic>
              </a:graphicData>
            </a:graphic>
          </wp:inline>
        </w:drawing>
      </w:r>
    </w:p>
    <w:p w14:paraId="77FC38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Pr>
      </w:pPr>
      <w:r>
        <w:drawing>
          <wp:inline distT="0" distB="0" distL="114300" distR="114300">
            <wp:extent cx="5942965" cy="1558925"/>
            <wp:effectExtent l="0" t="0" r="635" b="10795"/>
            <wp:docPr id="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pic:cNvPicPr>
                      <a:picLocks noChangeAspect="1"/>
                    </pic:cNvPicPr>
                  </pic:nvPicPr>
                  <pic:blipFill>
                    <a:blip r:embed="rId71"/>
                    <a:stretch>
                      <a:fillRect/>
                    </a:stretch>
                  </pic:blipFill>
                  <pic:spPr>
                    <a:xfrm>
                      <a:off x="0" y="0"/>
                      <a:ext cx="5942965" cy="1558925"/>
                    </a:xfrm>
                    <a:prstGeom prst="rect">
                      <a:avLst/>
                    </a:prstGeom>
                    <a:noFill/>
                    <a:ln>
                      <a:noFill/>
                    </a:ln>
                  </pic:spPr>
                </pic:pic>
              </a:graphicData>
            </a:graphic>
          </wp:inline>
        </w:drawing>
      </w:r>
    </w:p>
    <w:p w14:paraId="6B6C458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Pr>
      </w:pPr>
      <w:r>
        <w:drawing>
          <wp:inline distT="0" distB="0" distL="114300" distR="114300">
            <wp:extent cx="4812030" cy="1802130"/>
            <wp:effectExtent l="0" t="0" r="3810" b="11430"/>
            <wp:docPr id="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pic:cNvPicPr>
                      <a:picLocks noChangeAspect="1"/>
                    </pic:cNvPicPr>
                  </pic:nvPicPr>
                  <pic:blipFill>
                    <a:blip r:embed="rId72"/>
                    <a:stretch>
                      <a:fillRect/>
                    </a:stretch>
                  </pic:blipFill>
                  <pic:spPr>
                    <a:xfrm>
                      <a:off x="0" y="0"/>
                      <a:ext cx="4812030" cy="1802130"/>
                    </a:xfrm>
                    <a:prstGeom prst="rect">
                      <a:avLst/>
                    </a:prstGeom>
                    <a:noFill/>
                    <a:ln>
                      <a:noFill/>
                    </a:ln>
                  </pic:spPr>
                </pic:pic>
              </a:graphicData>
            </a:graphic>
          </wp:inline>
        </w:drawing>
      </w:r>
    </w:p>
    <w:p w14:paraId="000000B5">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b/>
        </w:rPr>
      </w:pPr>
      <w:r>
        <w:rPr>
          <w:b/>
          <w:rtl w:val="0"/>
        </w:rPr>
        <w:t>Cấu hình tường lửa Firewalld</w:t>
      </w:r>
    </w:p>
    <w:p w14:paraId="000000B6">
      <w:pPr>
        <w:ind w:firstLine="720"/>
        <w:jc w:val="both"/>
      </w:pPr>
      <w:r>
        <w:rPr>
          <w:rtl w:val="0"/>
        </w:rPr>
        <w:t>Công cụ Firewalld (dynamic firewall daemon) cung cấp dịch vụ tường lửa mạnh mẽ, toàn diện; được cài đặt mặc định cho nhiều bản phân phối Linux. Từ CentOS 7 trở về sau, tường lửa Firewalld được thay thế cho tường lửa iptables với những khác biệt cơ bản:</w:t>
      </w:r>
    </w:p>
    <w:p w14:paraId="000000B7">
      <w:pPr>
        <w:numPr>
          <w:ilvl w:val="0"/>
          <w:numId w:val="5"/>
        </w:numPr>
        <w:ind w:left="1440" w:hanging="360"/>
        <w:jc w:val="both"/>
      </w:pPr>
      <w:r>
        <w:rPr>
          <w:rtl w:val="0"/>
        </w:rPr>
        <w:t>Firewalld sử dụng “zone” như là một nhóm các quy tắc (rule) áp đặt lên những luồng dữ liệu. Một số zone có sẵn thường dùng:</w:t>
      </w:r>
    </w:p>
    <w:p w14:paraId="000000B8">
      <w:pPr>
        <w:numPr>
          <w:ilvl w:val="1"/>
          <w:numId w:val="5"/>
        </w:numPr>
        <w:ind w:left="2160" w:hanging="360"/>
        <w:jc w:val="both"/>
      </w:pPr>
      <w:r>
        <w:rPr>
          <w:rFonts w:ascii="Courier New" w:hAnsi="Courier New" w:eastAsia="Courier New" w:cs="Courier New"/>
          <w:i/>
          <w:rtl w:val="0"/>
        </w:rPr>
        <w:t>drop</w:t>
      </w:r>
      <w:r>
        <w:rPr>
          <w:rtl w:val="0"/>
        </w:rPr>
        <w:t>: ít tin cậy nhất – toàn bộ các kết nối đến sẽ bị từ chối.</w:t>
      </w:r>
    </w:p>
    <w:p w14:paraId="000000B9">
      <w:pPr>
        <w:numPr>
          <w:ilvl w:val="1"/>
          <w:numId w:val="5"/>
        </w:numPr>
        <w:ind w:left="2160" w:hanging="360"/>
        <w:jc w:val="both"/>
      </w:pPr>
      <w:r>
        <w:rPr>
          <w:rFonts w:ascii="Courier New" w:hAnsi="Courier New" w:eastAsia="Courier New" w:cs="Courier New"/>
          <w:i/>
          <w:rtl w:val="0"/>
        </w:rPr>
        <w:t>public</w:t>
      </w:r>
      <w:r>
        <w:rPr>
          <w:rtl w:val="0"/>
        </w:rPr>
        <w:t>: đại diện cho mạng công cộng, không đáng tin cậy. Các máy tính/services khác không được tin tưởng trong hệ thống nhưng vẫn cho phép các kết nối đến tùy từng trường hợp cụ thể.</w:t>
      </w:r>
    </w:p>
    <w:p w14:paraId="000000BA">
      <w:pPr>
        <w:numPr>
          <w:ilvl w:val="1"/>
          <w:numId w:val="5"/>
        </w:numPr>
        <w:ind w:left="2160" w:hanging="360"/>
        <w:jc w:val="both"/>
      </w:pPr>
      <w:r>
        <w:rPr>
          <w:rFonts w:ascii="Courier New" w:hAnsi="Courier New" w:eastAsia="Courier New" w:cs="Courier New"/>
          <w:i/>
          <w:rtl w:val="0"/>
        </w:rPr>
        <w:t>trusted</w:t>
      </w:r>
      <w:r>
        <w:rPr>
          <w:rtl w:val="0"/>
        </w:rPr>
        <w:t>: đáng tin cậy nhất – tin tưởng toàn bộ thiết bị trong hệ thống.</w:t>
      </w:r>
    </w:p>
    <w:p w14:paraId="000000BB">
      <w:pPr>
        <w:numPr>
          <w:ilvl w:val="0"/>
          <w:numId w:val="5"/>
        </w:numPr>
        <w:ind w:left="1440" w:hanging="360"/>
        <w:jc w:val="both"/>
      </w:pPr>
      <w:r>
        <w:rPr>
          <w:rtl w:val="0"/>
        </w:rPr>
        <w:t>Firewalld quản lý các quy tắc được thiết lập tự động, có tác dụng ngay lập tức mà không làm mất đi các kết nối và session hiện có.</w:t>
      </w:r>
    </w:p>
    <w:p w14:paraId="000000BC">
      <w:pPr>
        <w:numPr>
          <w:ilvl w:val="1"/>
          <w:numId w:val="5"/>
        </w:numPr>
        <w:ind w:left="2160" w:hanging="360"/>
        <w:jc w:val="both"/>
      </w:pPr>
      <w:r>
        <w:rPr>
          <w:rFonts w:ascii="Courier New" w:hAnsi="Courier New" w:eastAsia="Courier New" w:cs="Courier New"/>
          <w:i/>
          <w:rtl w:val="0"/>
        </w:rPr>
        <w:t xml:space="preserve">Runtime </w:t>
      </w:r>
      <w:r>
        <w:rPr>
          <w:rtl w:val="0"/>
        </w:rPr>
        <w:t>(mặc định): có tác dụng ngay lập tức nhưng mất hiệu lực khi reboot hệ thống.</w:t>
      </w:r>
    </w:p>
    <w:p w14:paraId="000000BD">
      <w:pPr>
        <w:numPr>
          <w:ilvl w:val="1"/>
          <w:numId w:val="5"/>
        </w:numPr>
        <w:ind w:left="2160" w:hanging="360"/>
        <w:jc w:val="both"/>
      </w:pPr>
      <w:r>
        <w:rPr>
          <w:rFonts w:ascii="Courier New" w:hAnsi="Courier New" w:eastAsia="Courier New" w:cs="Courier New"/>
          <w:i/>
          <w:rtl w:val="0"/>
        </w:rPr>
        <w:t>Permanent</w:t>
      </w:r>
      <w:r>
        <w:rPr>
          <w:rtl w:val="0"/>
        </w:rPr>
        <w:t>: không áp dụng cho hệ thống đang chạy, cần reload mới có hiệu lực, tác dụng vĩnh viễn cả khi reboot hệ thống.</w:t>
      </w:r>
    </w:p>
    <w:p w14:paraId="000000BE">
      <w:pPr>
        <w:jc w:val="both"/>
      </w:pPr>
    </w:p>
    <w:p w14:paraId="000000BF">
      <w:pPr>
        <w:ind w:firstLine="720"/>
        <w:jc w:val="both"/>
      </w:pPr>
      <w:r>
        <w:rPr>
          <w:color w:val="FF0000"/>
          <w:rtl w:val="0"/>
        </w:rPr>
        <w:t xml:space="preserve"> Tìm hiểu và thực hiện các yêu cầu sau (kèm hình minh họa cho từng bước):</w:t>
      </w:r>
    </w:p>
    <w:p w14:paraId="000000C0">
      <w:pPr>
        <w:numPr>
          <w:ilvl w:val="0"/>
          <w:numId w:val="5"/>
        </w:numPr>
        <w:ind w:left="1440" w:hanging="360"/>
        <w:jc w:val="both"/>
      </w:pPr>
      <w:r>
        <w:rPr>
          <w:rtl w:val="0"/>
        </w:rPr>
        <w:t>Khởi động tường lửa firewalld</w:t>
      </w:r>
    </w:p>
    <w:p w14:paraId="000000C1">
      <w:pPr>
        <w:ind w:left="1440" w:firstLine="0"/>
        <w:jc w:val="both"/>
        <w:rPr>
          <w:rFonts w:ascii="Courier New" w:hAnsi="Courier New" w:eastAsia="Courier New" w:cs="Courier New"/>
          <w:sz w:val="24"/>
          <w:szCs w:val="24"/>
          <w:highlight w:val="white"/>
          <w:rtl w:val="0"/>
        </w:rPr>
      </w:pPr>
      <w:r>
        <w:rPr>
          <w:rFonts w:ascii="Courier New" w:hAnsi="Courier New" w:eastAsia="Courier New" w:cs="Courier New"/>
          <w:sz w:val="24"/>
          <w:szCs w:val="24"/>
          <w:highlight w:val="white"/>
          <w:rtl w:val="0"/>
        </w:rPr>
        <w:t>$sudo systemctl start firewalld</w:t>
      </w:r>
    </w:p>
    <w:p w14:paraId="168DAB54">
      <w:pPr>
        <w:jc w:val="both"/>
        <w:rPr>
          <w:rFonts w:ascii="Courier New" w:hAnsi="Courier New" w:eastAsia="Courier New" w:cs="Courier New"/>
          <w:sz w:val="24"/>
          <w:szCs w:val="24"/>
          <w:highlight w:val="white"/>
          <w:rtl w:val="0"/>
        </w:rPr>
      </w:pPr>
      <w:r>
        <w:drawing>
          <wp:inline distT="0" distB="0" distL="114300" distR="114300">
            <wp:extent cx="5938520" cy="739140"/>
            <wp:effectExtent l="0" t="0" r="5080" b="762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pic:cNvPicPr>
                  </pic:nvPicPr>
                  <pic:blipFill>
                    <a:blip r:embed="rId73"/>
                    <a:stretch>
                      <a:fillRect/>
                    </a:stretch>
                  </pic:blipFill>
                  <pic:spPr>
                    <a:xfrm>
                      <a:off x="0" y="0"/>
                      <a:ext cx="5938520" cy="739140"/>
                    </a:xfrm>
                    <a:prstGeom prst="rect">
                      <a:avLst/>
                    </a:prstGeom>
                    <a:noFill/>
                    <a:ln>
                      <a:noFill/>
                    </a:ln>
                  </pic:spPr>
                </pic:pic>
              </a:graphicData>
            </a:graphic>
          </wp:inline>
        </w:drawing>
      </w:r>
    </w:p>
    <w:p w14:paraId="4D7B6747">
      <w:pPr>
        <w:jc w:val="both"/>
        <w:rPr>
          <w:rFonts w:ascii="Courier New" w:hAnsi="Courier New" w:eastAsia="Courier New" w:cs="Courier New"/>
          <w:sz w:val="24"/>
          <w:szCs w:val="24"/>
          <w:highlight w:val="white"/>
          <w:rtl w:val="0"/>
        </w:rPr>
      </w:pPr>
    </w:p>
    <w:p w14:paraId="000000C2">
      <w:pPr>
        <w:numPr>
          <w:ilvl w:val="0"/>
          <w:numId w:val="5"/>
        </w:numPr>
        <w:ind w:left="1440" w:hanging="360"/>
        <w:jc w:val="both"/>
      </w:pPr>
      <w:r>
        <w:rPr>
          <w:highlight w:val="white"/>
          <w:rtl w:val="0"/>
        </w:rPr>
        <w:t>Liệt kê tất cả các zone đang có trong hệ thống</w:t>
      </w:r>
    </w:p>
    <w:p w14:paraId="000000C3">
      <w:pPr>
        <w:ind w:left="144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$firewall-cmd --get-zones</w:t>
      </w:r>
    </w:p>
    <w:p w14:paraId="316A5916">
      <w:pPr>
        <w:jc w:val="center"/>
        <w:rPr>
          <w:rFonts w:ascii="Courier New" w:hAnsi="Courier New" w:eastAsia="Courier New" w:cs="Courier New"/>
          <w:highlight w:val="white"/>
          <w:rtl w:val="0"/>
        </w:rPr>
      </w:pPr>
      <w:r>
        <w:drawing>
          <wp:inline distT="0" distB="0" distL="114300" distR="114300">
            <wp:extent cx="5191125" cy="514350"/>
            <wp:effectExtent l="0" t="0" r="5715" b="3810"/>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pic:cNvPicPr>
                      <a:picLocks noChangeAspect="1"/>
                    </pic:cNvPicPr>
                  </pic:nvPicPr>
                  <pic:blipFill>
                    <a:blip r:embed="rId74"/>
                    <a:stretch>
                      <a:fillRect/>
                    </a:stretch>
                  </pic:blipFill>
                  <pic:spPr>
                    <a:xfrm>
                      <a:off x="0" y="0"/>
                      <a:ext cx="5191125" cy="514350"/>
                    </a:xfrm>
                    <a:prstGeom prst="rect">
                      <a:avLst/>
                    </a:prstGeom>
                    <a:noFill/>
                    <a:ln>
                      <a:noFill/>
                    </a:ln>
                  </pic:spPr>
                </pic:pic>
              </a:graphicData>
            </a:graphic>
          </wp:inline>
        </w:drawing>
      </w:r>
    </w:p>
    <w:p w14:paraId="2FFB57DD">
      <w:pPr>
        <w:jc w:val="both"/>
        <w:rPr>
          <w:rFonts w:ascii="Courier New" w:hAnsi="Courier New" w:eastAsia="Courier New" w:cs="Courier New"/>
          <w:highlight w:val="white"/>
          <w:rtl w:val="0"/>
        </w:rPr>
      </w:pPr>
    </w:p>
    <w:p w14:paraId="000000C4">
      <w:pPr>
        <w:numPr>
          <w:ilvl w:val="0"/>
          <w:numId w:val="5"/>
        </w:numPr>
        <w:ind w:left="1440" w:hanging="360"/>
        <w:jc w:val="both"/>
        <w:rPr>
          <w:highlight w:val="white"/>
        </w:rPr>
      </w:pPr>
      <w:r>
        <w:rPr>
          <w:highlight w:val="white"/>
          <w:rtl w:val="0"/>
        </w:rPr>
        <w:t>Kiểm tra zone mặc định</w:t>
      </w:r>
    </w:p>
    <w:p w14:paraId="000000C5">
      <w:pPr>
        <w:ind w:left="144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$firewall-cmd --get-default-zone</w:t>
      </w:r>
    </w:p>
    <w:p w14:paraId="04EECB8D">
      <w:pPr>
        <w:jc w:val="center"/>
        <w:rPr>
          <w:rFonts w:ascii="Courier New" w:hAnsi="Courier New" w:eastAsia="Courier New" w:cs="Courier New"/>
          <w:highlight w:val="white"/>
          <w:rtl w:val="0"/>
        </w:rPr>
      </w:pPr>
      <w:r>
        <w:drawing>
          <wp:inline distT="0" distB="0" distL="114300" distR="114300">
            <wp:extent cx="4191000" cy="323850"/>
            <wp:effectExtent l="0" t="0" r="0" b="11430"/>
            <wp:docPr id="7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pic:cNvPicPr>
                      <a:picLocks noChangeAspect="1"/>
                    </pic:cNvPicPr>
                  </pic:nvPicPr>
                  <pic:blipFill>
                    <a:blip r:embed="rId75"/>
                    <a:stretch>
                      <a:fillRect/>
                    </a:stretch>
                  </pic:blipFill>
                  <pic:spPr>
                    <a:xfrm>
                      <a:off x="0" y="0"/>
                      <a:ext cx="4191000" cy="323850"/>
                    </a:xfrm>
                    <a:prstGeom prst="rect">
                      <a:avLst/>
                    </a:prstGeom>
                    <a:noFill/>
                    <a:ln>
                      <a:noFill/>
                    </a:ln>
                  </pic:spPr>
                </pic:pic>
              </a:graphicData>
            </a:graphic>
          </wp:inline>
        </w:drawing>
      </w:r>
    </w:p>
    <w:p w14:paraId="6BFFA682">
      <w:pPr>
        <w:jc w:val="both"/>
        <w:rPr>
          <w:rFonts w:ascii="Courier New" w:hAnsi="Courier New" w:eastAsia="Courier New" w:cs="Courier New"/>
          <w:highlight w:val="white"/>
          <w:rtl w:val="0"/>
        </w:rPr>
      </w:pPr>
    </w:p>
    <w:p w14:paraId="000000C6">
      <w:pPr>
        <w:numPr>
          <w:ilvl w:val="0"/>
          <w:numId w:val="5"/>
        </w:numPr>
        <w:ind w:left="1440" w:hanging="360"/>
        <w:jc w:val="both"/>
        <w:rPr>
          <w:highlight w:val="white"/>
        </w:rPr>
      </w:pPr>
      <w:r>
        <w:rPr>
          <w:highlight w:val="white"/>
          <w:rtl w:val="0"/>
        </w:rPr>
        <w:t xml:space="preserve">Kiểm tra zone đang được sử dụng bởi giao diện mạng (thường là </w:t>
      </w:r>
      <w:r>
        <w:rPr>
          <w:rFonts w:ascii="Courier New" w:hAnsi="Courier New" w:eastAsia="Courier New" w:cs="Courier New"/>
          <w:i/>
          <w:highlight w:val="white"/>
          <w:rtl w:val="0"/>
        </w:rPr>
        <w:t>public</w:t>
      </w:r>
      <w:r>
        <w:rPr>
          <w:highlight w:val="white"/>
          <w:rtl w:val="0"/>
        </w:rPr>
        <w:t>); và xem các rules của zone</w:t>
      </w:r>
    </w:p>
    <w:p w14:paraId="000000C7">
      <w:pPr>
        <w:ind w:left="1440" w:firstLine="0"/>
        <w:jc w:val="both"/>
        <w:rPr>
          <w:rFonts w:ascii="Courier New" w:hAnsi="Courier New" w:eastAsia="Courier New" w:cs="Courier New"/>
          <w:highlight w:val="white"/>
        </w:rPr>
      </w:pPr>
      <w:r>
        <w:rPr>
          <w:rFonts w:ascii="Courier New" w:hAnsi="Courier New" w:eastAsia="Courier New" w:cs="Courier New"/>
          <w:highlight w:val="white"/>
          <w:rtl w:val="0"/>
        </w:rPr>
        <w:t>$firewall-cmd --get-active-zones</w:t>
      </w:r>
    </w:p>
    <w:p w14:paraId="000000C8">
      <w:pPr>
        <w:ind w:left="144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$sudo firewall-cmd --list-all --zone=public</w:t>
      </w:r>
    </w:p>
    <w:p w14:paraId="0E9A9E0E">
      <w:pPr>
        <w:jc w:val="center"/>
        <w:rPr>
          <w:rFonts w:ascii="Courier New" w:hAnsi="Courier New" w:eastAsia="Courier New" w:cs="Courier New"/>
          <w:highlight w:val="white"/>
          <w:rtl w:val="0"/>
        </w:rPr>
      </w:pPr>
      <w:r>
        <w:drawing>
          <wp:inline distT="0" distB="0" distL="114300" distR="114300">
            <wp:extent cx="4181475" cy="771525"/>
            <wp:effectExtent l="0" t="0" r="9525" b="5715"/>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pic:cNvPicPr>
                      <a:picLocks noChangeAspect="1"/>
                    </pic:cNvPicPr>
                  </pic:nvPicPr>
                  <pic:blipFill>
                    <a:blip r:embed="rId76"/>
                    <a:stretch>
                      <a:fillRect/>
                    </a:stretch>
                  </pic:blipFill>
                  <pic:spPr>
                    <a:xfrm>
                      <a:off x="0" y="0"/>
                      <a:ext cx="4181475" cy="771525"/>
                    </a:xfrm>
                    <a:prstGeom prst="rect">
                      <a:avLst/>
                    </a:prstGeom>
                    <a:noFill/>
                    <a:ln>
                      <a:noFill/>
                    </a:ln>
                  </pic:spPr>
                </pic:pic>
              </a:graphicData>
            </a:graphic>
          </wp:inline>
        </w:drawing>
      </w:r>
    </w:p>
    <w:p w14:paraId="6626AE10">
      <w:pPr>
        <w:jc w:val="center"/>
        <w:rPr>
          <w:rFonts w:ascii="Courier New" w:hAnsi="Courier New" w:eastAsia="Courier New" w:cs="Courier New"/>
          <w:highlight w:val="white"/>
          <w:rtl w:val="0"/>
        </w:rPr>
      </w:pPr>
      <w:r>
        <w:drawing>
          <wp:inline distT="0" distB="0" distL="114300" distR="114300">
            <wp:extent cx="5048250" cy="2619375"/>
            <wp:effectExtent l="0" t="0" r="11430" b="1905"/>
            <wp:docPr id="7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pic:cNvPicPr>
                      <a:picLocks noChangeAspect="1"/>
                    </pic:cNvPicPr>
                  </pic:nvPicPr>
                  <pic:blipFill>
                    <a:blip r:embed="rId77"/>
                    <a:stretch>
                      <a:fillRect/>
                    </a:stretch>
                  </pic:blipFill>
                  <pic:spPr>
                    <a:xfrm>
                      <a:off x="0" y="0"/>
                      <a:ext cx="5048250" cy="2619375"/>
                    </a:xfrm>
                    <a:prstGeom prst="rect">
                      <a:avLst/>
                    </a:prstGeom>
                    <a:noFill/>
                    <a:ln>
                      <a:noFill/>
                    </a:ln>
                  </pic:spPr>
                </pic:pic>
              </a:graphicData>
            </a:graphic>
          </wp:inline>
        </w:drawing>
      </w:r>
    </w:p>
    <w:p w14:paraId="20AB9637">
      <w:pPr>
        <w:jc w:val="center"/>
        <w:rPr>
          <w:rFonts w:ascii="Courier New" w:hAnsi="Courier New" w:eastAsia="Courier New" w:cs="Courier New"/>
          <w:highlight w:val="white"/>
          <w:rtl w:val="0"/>
        </w:rPr>
      </w:pPr>
    </w:p>
    <w:p w14:paraId="000000C9">
      <w:pPr>
        <w:numPr>
          <w:ilvl w:val="0"/>
          <w:numId w:val="5"/>
        </w:numPr>
        <w:ind w:left="1440" w:hanging="360"/>
        <w:jc w:val="both"/>
      </w:pPr>
      <w:r>
        <w:rPr>
          <w:highlight w:val="white"/>
          <w:rtl w:val="0"/>
        </w:rPr>
        <w:t>Từ máy vật lý, ping, truy cập dịch vụ web và kết nối SSH tới máy CentOS. Cho biết kết quả.</w:t>
      </w:r>
    </w:p>
    <w:p w14:paraId="52E0BC06">
      <w:pPr>
        <w:numPr>
          <w:numId w:val="0"/>
        </w:numPr>
        <w:jc w:val="center"/>
        <w:rPr>
          <w:highlight w:val="white"/>
          <w:rtl w:val="0"/>
        </w:rPr>
      </w:pPr>
      <w:r>
        <w:drawing>
          <wp:inline distT="0" distB="0" distL="114300" distR="114300">
            <wp:extent cx="4876800" cy="2200275"/>
            <wp:effectExtent l="0" t="0" r="0" b="9525"/>
            <wp:docPr id="7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pic:cNvPicPr>
                      <a:picLocks noChangeAspect="1"/>
                    </pic:cNvPicPr>
                  </pic:nvPicPr>
                  <pic:blipFill>
                    <a:blip r:embed="rId78"/>
                    <a:stretch>
                      <a:fillRect/>
                    </a:stretch>
                  </pic:blipFill>
                  <pic:spPr>
                    <a:xfrm>
                      <a:off x="0" y="0"/>
                      <a:ext cx="4876800" cy="2200275"/>
                    </a:xfrm>
                    <a:prstGeom prst="rect">
                      <a:avLst/>
                    </a:prstGeom>
                    <a:noFill/>
                    <a:ln>
                      <a:noFill/>
                    </a:ln>
                  </pic:spPr>
                </pic:pic>
              </a:graphicData>
            </a:graphic>
          </wp:inline>
        </w:drawing>
      </w:r>
    </w:p>
    <w:p w14:paraId="7A509FDC">
      <w:pPr>
        <w:numPr>
          <w:numId w:val="0"/>
        </w:numPr>
        <w:jc w:val="center"/>
        <w:rPr>
          <w:highlight w:val="white"/>
          <w:rtl w:val="0"/>
        </w:rPr>
      </w:pPr>
      <w:r>
        <w:drawing>
          <wp:inline distT="0" distB="0" distL="114300" distR="114300">
            <wp:extent cx="4191000" cy="428625"/>
            <wp:effectExtent l="0" t="0" r="0" b="13335"/>
            <wp:docPr id="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pic:cNvPicPr>
                      <a:picLocks noChangeAspect="1"/>
                    </pic:cNvPicPr>
                  </pic:nvPicPr>
                  <pic:blipFill>
                    <a:blip r:embed="rId79"/>
                    <a:stretch>
                      <a:fillRect/>
                    </a:stretch>
                  </pic:blipFill>
                  <pic:spPr>
                    <a:xfrm>
                      <a:off x="0" y="0"/>
                      <a:ext cx="4191000" cy="428625"/>
                    </a:xfrm>
                    <a:prstGeom prst="rect">
                      <a:avLst/>
                    </a:prstGeom>
                    <a:noFill/>
                    <a:ln>
                      <a:noFill/>
                    </a:ln>
                  </pic:spPr>
                </pic:pic>
              </a:graphicData>
            </a:graphic>
          </wp:inline>
        </w:drawing>
      </w:r>
    </w:p>
    <w:p w14:paraId="2574B829">
      <w:pPr>
        <w:numPr>
          <w:numId w:val="0"/>
        </w:numPr>
        <w:jc w:val="center"/>
        <w:rPr>
          <w:highlight w:val="white"/>
          <w:rtl w:val="0"/>
        </w:rPr>
      </w:pPr>
      <w:r>
        <w:drawing>
          <wp:inline distT="0" distB="0" distL="114300" distR="114300">
            <wp:extent cx="2124075" cy="219075"/>
            <wp:effectExtent l="0" t="0" r="9525" b="9525"/>
            <wp:docPr id="8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pic:cNvPicPr>
                      <a:picLocks noChangeAspect="1"/>
                    </pic:cNvPicPr>
                  </pic:nvPicPr>
                  <pic:blipFill>
                    <a:blip r:embed="rId80"/>
                    <a:stretch>
                      <a:fillRect/>
                    </a:stretch>
                  </pic:blipFill>
                  <pic:spPr>
                    <a:xfrm>
                      <a:off x="0" y="0"/>
                      <a:ext cx="2124075" cy="219075"/>
                    </a:xfrm>
                    <a:prstGeom prst="rect">
                      <a:avLst/>
                    </a:prstGeom>
                    <a:noFill/>
                    <a:ln>
                      <a:noFill/>
                    </a:ln>
                  </pic:spPr>
                </pic:pic>
              </a:graphicData>
            </a:graphic>
          </wp:inline>
        </w:drawing>
      </w:r>
    </w:p>
    <w:p w14:paraId="60C84E11">
      <w:pPr>
        <w:numPr>
          <w:numId w:val="0"/>
        </w:numPr>
        <w:jc w:val="center"/>
        <w:rPr>
          <w:highlight w:val="white"/>
          <w:rtl w:val="0"/>
        </w:rPr>
      </w:pPr>
      <w:r>
        <w:drawing>
          <wp:inline distT="0" distB="0" distL="114300" distR="114300">
            <wp:extent cx="3943350" cy="390525"/>
            <wp:effectExtent l="0" t="0" r="3810" b="5715"/>
            <wp:docPr id="8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pic:cNvPicPr>
                  </pic:nvPicPr>
                  <pic:blipFill>
                    <a:blip r:embed="rId81"/>
                    <a:stretch>
                      <a:fillRect/>
                    </a:stretch>
                  </pic:blipFill>
                  <pic:spPr>
                    <a:xfrm>
                      <a:off x="0" y="0"/>
                      <a:ext cx="3943350" cy="390525"/>
                    </a:xfrm>
                    <a:prstGeom prst="rect">
                      <a:avLst/>
                    </a:prstGeom>
                    <a:noFill/>
                    <a:ln>
                      <a:noFill/>
                    </a:ln>
                  </pic:spPr>
                </pic:pic>
              </a:graphicData>
            </a:graphic>
          </wp:inline>
        </w:drawing>
      </w:r>
    </w:p>
    <w:p w14:paraId="0C3C5E31">
      <w:pPr>
        <w:numPr>
          <w:numId w:val="0"/>
        </w:numPr>
        <w:jc w:val="center"/>
        <w:rPr>
          <w:highlight w:val="white"/>
          <w:rtl w:val="0"/>
        </w:rPr>
      </w:pPr>
      <w:r>
        <w:drawing>
          <wp:inline distT="0" distB="0" distL="114300" distR="114300">
            <wp:extent cx="5941060" cy="3016885"/>
            <wp:effectExtent l="0" t="0" r="2540" b="635"/>
            <wp:docPr id="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pic:cNvPicPr>
                      <a:picLocks noChangeAspect="1"/>
                    </pic:cNvPicPr>
                  </pic:nvPicPr>
                  <pic:blipFill>
                    <a:blip r:embed="rId82"/>
                    <a:stretch>
                      <a:fillRect/>
                    </a:stretch>
                  </pic:blipFill>
                  <pic:spPr>
                    <a:xfrm>
                      <a:off x="0" y="0"/>
                      <a:ext cx="5941060" cy="3016885"/>
                    </a:xfrm>
                    <a:prstGeom prst="rect">
                      <a:avLst/>
                    </a:prstGeom>
                    <a:noFill/>
                    <a:ln>
                      <a:noFill/>
                    </a:ln>
                  </pic:spPr>
                </pic:pic>
              </a:graphicData>
            </a:graphic>
          </wp:inline>
        </w:drawing>
      </w:r>
    </w:p>
    <w:p w14:paraId="365059B2">
      <w:pPr>
        <w:numPr>
          <w:numId w:val="0"/>
        </w:numPr>
        <w:jc w:val="left"/>
        <w:rPr>
          <w:rFonts w:hint="default"/>
          <w:i w:val="0"/>
          <w:iCs w:val="0"/>
          <w:highlight w:val="white"/>
          <w:rtl w:val="0"/>
          <w:lang w:val="en-US"/>
        </w:rPr>
      </w:pPr>
      <w:r>
        <w:rPr>
          <w:rFonts w:hint="default"/>
          <w:highlight w:val="white"/>
          <w:rtl w:val="0"/>
          <w:lang w:val="en-US"/>
        </w:rPr>
        <w:tab/>
        <w:t>=&gt;</w:t>
      </w:r>
      <w:r>
        <w:rPr>
          <w:rFonts w:hint="default"/>
          <w:highlight w:val="white"/>
          <w:rtl w:val="0"/>
          <w:lang w:val="en-US"/>
        </w:rPr>
        <w:tab/>
        <w:t xml:space="preserve">Không sử dụng dịch vụ Web được do zone </w:t>
      </w:r>
      <w:r>
        <w:rPr>
          <w:rFonts w:hint="default"/>
          <w:i/>
          <w:iCs/>
          <w:highlight w:val="white"/>
          <w:rtl w:val="0"/>
          <w:lang w:val="en-US"/>
        </w:rPr>
        <w:t>public</w:t>
      </w:r>
      <w:r>
        <w:rPr>
          <w:rFonts w:hint="default"/>
          <w:i w:val="0"/>
          <w:iCs w:val="0"/>
          <w:highlight w:val="white"/>
          <w:rtl w:val="0"/>
          <w:lang w:val="en-US"/>
        </w:rPr>
        <w:t xml:space="preserve"> không có dịch vụ http.</w:t>
      </w:r>
    </w:p>
    <w:p w14:paraId="1B46F8AE">
      <w:pPr>
        <w:numPr>
          <w:numId w:val="0"/>
        </w:numPr>
        <w:jc w:val="both"/>
        <w:rPr>
          <w:highlight w:val="white"/>
          <w:rtl w:val="0"/>
        </w:rPr>
      </w:pPr>
    </w:p>
    <w:p w14:paraId="000000CA">
      <w:pPr>
        <w:numPr>
          <w:ilvl w:val="0"/>
          <w:numId w:val="5"/>
        </w:numPr>
        <w:ind w:left="1440" w:hanging="360"/>
        <w:jc w:val="both"/>
      </w:pPr>
      <w:r>
        <w:rPr>
          <w:highlight w:val="white"/>
          <w:rtl w:val="0"/>
        </w:rPr>
        <w:t xml:space="preserve">Chuyển giao diện mạng sang zone </w:t>
      </w:r>
      <w:r>
        <w:rPr>
          <w:rFonts w:ascii="Courier New" w:hAnsi="Courier New" w:eastAsia="Courier New" w:cs="Courier New"/>
          <w:i/>
          <w:highlight w:val="white"/>
          <w:rtl w:val="0"/>
        </w:rPr>
        <w:t>drop</w:t>
      </w:r>
      <w:r>
        <w:rPr>
          <w:highlight w:val="white"/>
          <w:rtl w:val="0"/>
        </w:rPr>
        <w:t>; và xem các rules của zone</w:t>
      </w:r>
    </w:p>
    <w:p w14:paraId="000000CB">
      <w:pPr>
        <w:ind w:left="144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--zone=drop --change-interface=enp0s3</w:t>
      </w:r>
    </w:p>
    <w:p w14:paraId="000000CC">
      <w:pPr>
        <w:ind w:left="144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$sudo firewall-cmd --list-all --zone=drop</w:t>
      </w:r>
    </w:p>
    <w:p w14:paraId="1ADFE7D9">
      <w:pPr>
        <w:jc w:val="center"/>
        <w:rPr>
          <w:rFonts w:ascii="Courier New" w:hAnsi="Courier New" w:eastAsia="Courier New" w:cs="Courier New"/>
          <w:highlight w:val="white"/>
          <w:rtl w:val="0"/>
        </w:rPr>
      </w:pPr>
      <w:r>
        <w:drawing>
          <wp:inline distT="0" distB="0" distL="114300" distR="114300">
            <wp:extent cx="5941060" cy="2970530"/>
            <wp:effectExtent l="0" t="0" r="2540" b="1270"/>
            <wp:docPr id="8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pic:cNvPicPr>
                      <a:picLocks noChangeAspect="1"/>
                    </pic:cNvPicPr>
                  </pic:nvPicPr>
                  <pic:blipFill>
                    <a:blip r:embed="rId83"/>
                    <a:stretch>
                      <a:fillRect/>
                    </a:stretch>
                  </pic:blipFill>
                  <pic:spPr>
                    <a:xfrm>
                      <a:off x="0" y="0"/>
                      <a:ext cx="5941060" cy="2970530"/>
                    </a:xfrm>
                    <a:prstGeom prst="rect">
                      <a:avLst/>
                    </a:prstGeom>
                    <a:noFill/>
                    <a:ln>
                      <a:noFill/>
                    </a:ln>
                  </pic:spPr>
                </pic:pic>
              </a:graphicData>
            </a:graphic>
          </wp:inline>
        </w:drawing>
      </w:r>
    </w:p>
    <w:p w14:paraId="64AF57E4">
      <w:pPr>
        <w:jc w:val="both"/>
        <w:rPr>
          <w:rFonts w:ascii="Courier New" w:hAnsi="Courier New" w:eastAsia="Courier New" w:cs="Courier New"/>
          <w:highlight w:val="white"/>
          <w:rtl w:val="0"/>
        </w:rPr>
      </w:pPr>
    </w:p>
    <w:p w14:paraId="000000CD">
      <w:pPr>
        <w:numPr>
          <w:ilvl w:val="0"/>
          <w:numId w:val="5"/>
        </w:numPr>
        <w:ind w:left="1440" w:hanging="360"/>
        <w:jc w:val="both"/>
      </w:pPr>
      <w:r>
        <w:rPr>
          <w:highlight w:val="white"/>
          <w:rtl w:val="0"/>
        </w:rPr>
        <w:t>Từ máy vật lý, ping, truy cập dịch vụ web và kết nối SSH tới máy CentOS. Cho biết kết quả.</w:t>
      </w:r>
    </w:p>
    <w:p w14:paraId="57822A4F">
      <w:pPr>
        <w:numPr>
          <w:numId w:val="0"/>
        </w:numPr>
        <w:jc w:val="center"/>
        <w:rPr>
          <w:highlight w:val="white"/>
          <w:rtl w:val="0"/>
        </w:rPr>
      </w:pPr>
      <w:r>
        <w:drawing>
          <wp:inline distT="0" distB="0" distL="114300" distR="114300">
            <wp:extent cx="5942965" cy="2014855"/>
            <wp:effectExtent l="0" t="0" r="635" b="12065"/>
            <wp:docPr id="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pic:cNvPicPr>
                      <a:picLocks noChangeAspect="1"/>
                    </pic:cNvPicPr>
                  </pic:nvPicPr>
                  <pic:blipFill>
                    <a:blip r:embed="rId84"/>
                    <a:stretch>
                      <a:fillRect/>
                    </a:stretch>
                  </pic:blipFill>
                  <pic:spPr>
                    <a:xfrm>
                      <a:off x="0" y="0"/>
                      <a:ext cx="5942965" cy="2014855"/>
                    </a:xfrm>
                    <a:prstGeom prst="rect">
                      <a:avLst/>
                    </a:prstGeom>
                    <a:noFill/>
                    <a:ln>
                      <a:noFill/>
                    </a:ln>
                  </pic:spPr>
                </pic:pic>
              </a:graphicData>
            </a:graphic>
          </wp:inline>
        </w:drawing>
      </w:r>
    </w:p>
    <w:p w14:paraId="39942876">
      <w:pPr>
        <w:numPr>
          <w:numId w:val="0"/>
        </w:numPr>
        <w:jc w:val="center"/>
        <w:rPr>
          <w:highlight w:val="white"/>
          <w:rtl w:val="0"/>
        </w:rPr>
      </w:pPr>
      <w:r>
        <w:drawing>
          <wp:inline distT="0" distB="0" distL="114300" distR="114300">
            <wp:extent cx="4524375" cy="819150"/>
            <wp:effectExtent l="0" t="0" r="1905" b="3810"/>
            <wp:docPr id="8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pic:cNvPicPr>
                      <a:picLocks noChangeAspect="1"/>
                    </pic:cNvPicPr>
                  </pic:nvPicPr>
                  <pic:blipFill>
                    <a:blip r:embed="rId85"/>
                    <a:stretch>
                      <a:fillRect/>
                    </a:stretch>
                  </pic:blipFill>
                  <pic:spPr>
                    <a:xfrm>
                      <a:off x="0" y="0"/>
                      <a:ext cx="4524375" cy="819150"/>
                    </a:xfrm>
                    <a:prstGeom prst="rect">
                      <a:avLst/>
                    </a:prstGeom>
                    <a:noFill/>
                    <a:ln>
                      <a:noFill/>
                    </a:ln>
                  </pic:spPr>
                </pic:pic>
              </a:graphicData>
            </a:graphic>
          </wp:inline>
        </w:drawing>
      </w:r>
    </w:p>
    <w:p w14:paraId="08534457">
      <w:pPr>
        <w:numPr>
          <w:numId w:val="0"/>
        </w:numPr>
        <w:jc w:val="center"/>
        <w:rPr>
          <w:highlight w:val="white"/>
          <w:rtl w:val="0"/>
        </w:rPr>
      </w:pPr>
    </w:p>
    <w:p w14:paraId="000000CE">
      <w:pPr>
        <w:numPr>
          <w:ilvl w:val="0"/>
          <w:numId w:val="5"/>
        </w:numPr>
        <w:ind w:left="1440" w:hanging="360"/>
        <w:jc w:val="both"/>
        <w:rPr>
          <w:highlight w:val="white"/>
        </w:rPr>
      </w:pPr>
      <w:r>
        <w:rPr>
          <w:highlight w:val="white"/>
          <w:rtl w:val="0"/>
        </w:rPr>
        <w:t xml:space="preserve">Chuyển giao diện mạng sang zone </w:t>
      </w:r>
      <w:r>
        <w:rPr>
          <w:rFonts w:ascii="Courier New" w:hAnsi="Courier New" w:eastAsia="Courier New" w:cs="Courier New"/>
          <w:i/>
          <w:highlight w:val="white"/>
          <w:rtl w:val="0"/>
        </w:rPr>
        <w:t>trusted</w:t>
      </w:r>
      <w:r>
        <w:rPr>
          <w:highlight w:val="white"/>
          <w:rtl w:val="0"/>
        </w:rPr>
        <w:t>; và xem các rules của zone</w:t>
      </w:r>
    </w:p>
    <w:p w14:paraId="000000CF">
      <w:pPr>
        <w:ind w:left="144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--zone=trusted --change-interface=enp0s3</w:t>
      </w:r>
    </w:p>
    <w:p w14:paraId="000000D0">
      <w:pPr>
        <w:ind w:left="144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$sudo firewall-cmd --list-all --zone=trusted</w:t>
      </w:r>
    </w:p>
    <w:p w14:paraId="34CF6292">
      <w:pPr>
        <w:jc w:val="center"/>
        <w:rPr>
          <w:rFonts w:ascii="Courier New" w:hAnsi="Courier New" w:eastAsia="Courier New" w:cs="Courier New"/>
          <w:highlight w:val="white"/>
          <w:rtl w:val="0"/>
        </w:rPr>
      </w:pPr>
      <w:r>
        <w:drawing>
          <wp:inline distT="0" distB="0" distL="114300" distR="114300">
            <wp:extent cx="5942965" cy="2871470"/>
            <wp:effectExtent l="0" t="0" r="635" b="8890"/>
            <wp:docPr id="8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pic:cNvPicPr>
                      <a:picLocks noChangeAspect="1"/>
                    </pic:cNvPicPr>
                  </pic:nvPicPr>
                  <pic:blipFill>
                    <a:blip r:embed="rId86"/>
                    <a:stretch>
                      <a:fillRect/>
                    </a:stretch>
                  </pic:blipFill>
                  <pic:spPr>
                    <a:xfrm>
                      <a:off x="0" y="0"/>
                      <a:ext cx="5942965" cy="2871470"/>
                    </a:xfrm>
                    <a:prstGeom prst="rect">
                      <a:avLst/>
                    </a:prstGeom>
                    <a:noFill/>
                    <a:ln>
                      <a:noFill/>
                    </a:ln>
                  </pic:spPr>
                </pic:pic>
              </a:graphicData>
            </a:graphic>
          </wp:inline>
        </w:drawing>
      </w:r>
    </w:p>
    <w:p w14:paraId="622D0929">
      <w:pPr>
        <w:jc w:val="both"/>
        <w:rPr>
          <w:rFonts w:ascii="Courier New" w:hAnsi="Courier New" w:eastAsia="Courier New" w:cs="Courier New"/>
          <w:highlight w:val="white"/>
          <w:rtl w:val="0"/>
        </w:rPr>
      </w:pPr>
    </w:p>
    <w:p w14:paraId="000000D1">
      <w:pPr>
        <w:numPr>
          <w:ilvl w:val="0"/>
          <w:numId w:val="5"/>
        </w:numPr>
        <w:ind w:left="1440" w:hanging="360"/>
        <w:jc w:val="both"/>
      </w:pPr>
      <w:r>
        <w:rPr>
          <w:highlight w:val="white"/>
          <w:rtl w:val="0"/>
        </w:rPr>
        <w:t>Từ máy vật lý, ping, truy cập dịch vụ web và kết nối SSH tới máy CentOS. Cho biết kết quả.</w:t>
      </w:r>
    </w:p>
    <w:p w14:paraId="2CF8F8E5">
      <w:pPr>
        <w:numPr>
          <w:numId w:val="0"/>
        </w:numPr>
        <w:jc w:val="center"/>
        <w:rPr>
          <w:highlight w:val="white"/>
          <w:rtl w:val="0"/>
        </w:rPr>
      </w:pPr>
      <w:r>
        <w:drawing>
          <wp:inline distT="0" distB="0" distL="114300" distR="114300">
            <wp:extent cx="5941060" cy="2681605"/>
            <wp:effectExtent l="0" t="0" r="2540" b="635"/>
            <wp:docPr id="8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pic:cNvPicPr>
                      <a:picLocks noChangeAspect="1"/>
                    </pic:cNvPicPr>
                  </pic:nvPicPr>
                  <pic:blipFill>
                    <a:blip r:embed="rId87"/>
                    <a:stretch>
                      <a:fillRect/>
                    </a:stretch>
                  </pic:blipFill>
                  <pic:spPr>
                    <a:xfrm>
                      <a:off x="0" y="0"/>
                      <a:ext cx="5941060" cy="2681605"/>
                    </a:xfrm>
                    <a:prstGeom prst="rect">
                      <a:avLst/>
                    </a:prstGeom>
                    <a:noFill/>
                    <a:ln>
                      <a:noFill/>
                    </a:ln>
                  </pic:spPr>
                </pic:pic>
              </a:graphicData>
            </a:graphic>
          </wp:inline>
        </w:drawing>
      </w:r>
    </w:p>
    <w:p w14:paraId="1B2D4F26">
      <w:pPr>
        <w:numPr>
          <w:numId w:val="0"/>
        </w:numPr>
        <w:jc w:val="center"/>
        <w:rPr>
          <w:highlight w:val="white"/>
          <w:rtl w:val="0"/>
        </w:rPr>
      </w:pPr>
      <w:r>
        <w:drawing>
          <wp:inline distT="0" distB="0" distL="114300" distR="114300">
            <wp:extent cx="5939790" cy="3020060"/>
            <wp:effectExtent l="0" t="0" r="3810" b="12700"/>
            <wp:docPr id="9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pic:cNvPicPr>
                      <a:picLocks noChangeAspect="1"/>
                    </pic:cNvPicPr>
                  </pic:nvPicPr>
                  <pic:blipFill>
                    <a:blip r:embed="rId88"/>
                    <a:stretch>
                      <a:fillRect/>
                    </a:stretch>
                  </pic:blipFill>
                  <pic:spPr>
                    <a:xfrm>
                      <a:off x="0" y="0"/>
                      <a:ext cx="5939790" cy="3020060"/>
                    </a:xfrm>
                    <a:prstGeom prst="rect">
                      <a:avLst/>
                    </a:prstGeom>
                    <a:noFill/>
                    <a:ln>
                      <a:noFill/>
                    </a:ln>
                  </pic:spPr>
                </pic:pic>
              </a:graphicData>
            </a:graphic>
          </wp:inline>
        </w:drawing>
      </w:r>
    </w:p>
    <w:p w14:paraId="244BF986">
      <w:pPr>
        <w:numPr>
          <w:numId w:val="0"/>
        </w:numPr>
        <w:jc w:val="center"/>
        <w:rPr>
          <w:highlight w:val="white"/>
          <w:rtl w:val="0"/>
        </w:rPr>
      </w:pPr>
      <w:r>
        <w:drawing>
          <wp:inline distT="0" distB="0" distL="114300" distR="114300">
            <wp:extent cx="5939790" cy="2258060"/>
            <wp:effectExtent l="0" t="0" r="3810" b="12700"/>
            <wp:docPr id="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pic:cNvPicPr>
                      <a:picLocks noChangeAspect="1"/>
                    </pic:cNvPicPr>
                  </pic:nvPicPr>
                  <pic:blipFill>
                    <a:blip r:embed="rId89"/>
                    <a:stretch>
                      <a:fillRect/>
                    </a:stretch>
                  </pic:blipFill>
                  <pic:spPr>
                    <a:xfrm>
                      <a:off x="0" y="0"/>
                      <a:ext cx="5939790" cy="2258060"/>
                    </a:xfrm>
                    <a:prstGeom prst="rect">
                      <a:avLst/>
                    </a:prstGeom>
                    <a:noFill/>
                    <a:ln>
                      <a:noFill/>
                    </a:ln>
                  </pic:spPr>
                </pic:pic>
              </a:graphicData>
            </a:graphic>
          </wp:inline>
        </w:drawing>
      </w:r>
    </w:p>
    <w:p w14:paraId="000000D2">
      <w:pPr>
        <w:numPr>
          <w:ilvl w:val="0"/>
          <w:numId w:val="5"/>
        </w:numPr>
        <w:ind w:left="1440" w:hanging="360"/>
        <w:jc w:val="both"/>
        <w:rPr>
          <w:highlight w:val="white"/>
        </w:rPr>
      </w:pPr>
      <w:r>
        <w:rPr>
          <w:highlight w:val="white"/>
          <w:rtl w:val="0"/>
        </w:rPr>
        <w:t xml:space="preserve">Tạo zone mới có tên là </w:t>
      </w:r>
      <w:r>
        <w:rPr>
          <w:rFonts w:ascii="Courier New" w:hAnsi="Courier New" w:eastAsia="Courier New" w:cs="Courier New"/>
          <w:i/>
          <w:highlight w:val="white"/>
          <w:rtl w:val="0"/>
        </w:rPr>
        <w:t>qthtserver</w:t>
      </w:r>
    </w:p>
    <w:p w14:paraId="000000D3">
      <w:pPr>
        <w:ind w:left="1440" w:firstLine="0"/>
        <w:jc w:val="both"/>
        <w:rPr>
          <w:rFonts w:ascii="Courier New" w:hAnsi="Courier New" w:eastAsia="Courier New" w:cs="Courier New"/>
          <w:i/>
          <w:highlight w:val="white"/>
        </w:rPr>
      </w:pPr>
      <w:r>
        <w:rPr>
          <w:rFonts w:ascii="Courier New" w:hAnsi="Courier New" w:eastAsia="Courier New" w:cs="Courier New"/>
          <w:highlight w:val="white"/>
          <w:rtl w:val="0"/>
        </w:rPr>
        <w:t>$sudo firewall-cmd --permanent --new-zone=</w:t>
      </w:r>
      <w:r>
        <w:rPr>
          <w:rFonts w:ascii="Courier New" w:hAnsi="Courier New" w:eastAsia="Courier New" w:cs="Courier New"/>
          <w:i/>
          <w:highlight w:val="white"/>
          <w:rtl w:val="0"/>
        </w:rPr>
        <w:t>qthtserver</w:t>
      </w:r>
    </w:p>
    <w:p w14:paraId="000000D4">
      <w:pPr>
        <w:ind w:left="1440" w:right="-360" w:firstLine="0"/>
        <w:jc w:val="both"/>
        <w:rPr>
          <w:rFonts w:ascii="Courier New" w:hAnsi="Courier New" w:eastAsia="Courier New" w:cs="Courier New"/>
          <w:highlight w:val="white"/>
        </w:rPr>
      </w:pPr>
      <w:r>
        <w:rPr>
          <w:rFonts w:ascii="Courier New" w:hAnsi="Courier New" w:eastAsia="Courier New" w:cs="Courier New"/>
          <w:highlight w:val="white"/>
          <w:rtl w:val="0"/>
        </w:rPr>
        <w:t xml:space="preserve">$sudo systemctl </w:t>
      </w:r>
      <w:r>
        <w:rPr>
          <w:rFonts w:ascii="Courier New" w:hAnsi="Courier New" w:eastAsia="Courier New" w:cs="Courier New"/>
          <w:color w:val="0000FF"/>
          <w:highlight w:val="white"/>
          <w:rtl w:val="0"/>
        </w:rPr>
        <w:t xml:space="preserve">restart </w:t>
      </w:r>
      <w:r>
        <w:rPr>
          <w:rFonts w:ascii="Courier New" w:hAnsi="Courier New" w:eastAsia="Courier New" w:cs="Courier New"/>
          <w:highlight w:val="white"/>
          <w:rtl w:val="0"/>
        </w:rPr>
        <w:t>firewalld</w:t>
      </w:r>
    </w:p>
    <w:p w14:paraId="000000D5">
      <w:pPr>
        <w:ind w:left="1440" w:firstLine="0"/>
        <w:jc w:val="both"/>
        <w:rPr>
          <w:rFonts w:ascii="Courier New" w:hAnsi="Courier New" w:eastAsia="Courier New" w:cs="Courier New"/>
          <w:i/>
          <w:highlight w:val="white"/>
          <w:rtl w:val="0"/>
        </w:rPr>
      </w:pPr>
      <w:r>
        <w:rPr>
          <w:rFonts w:ascii="Courier New" w:hAnsi="Courier New" w:eastAsia="Courier New" w:cs="Courier New"/>
          <w:highlight w:val="white"/>
          <w:rtl w:val="0"/>
        </w:rPr>
        <w:t>$sudo firewall-cmd --list-all --zone=</w:t>
      </w:r>
      <w:r>
        <w:rPr>
          <w:rFonts w:ascii="Courier New" w:hAnsi="Courier New" w:eastAsia="Courier New" w:cs="Courier New"/>
          <w:i/>
          <w:highlight w:val="white"/>
          <w:rtl w:val="0"/>
        </w:rPr>
        <w:t>qthtserver</w:t>
      </w:r>
    </w:p>
    <w:p w14:paraId="3399451E">
      <w:pPr>
        <w:jc w:val="center"/>
        <w:rPr>
          <w:rFonts w:ascii="Courier New" w:hAnsi="Courier New" w:eastAsia="Courier New" w:cs="Courier New"/>
          <w:i/>
          <w:highlight w:val="white"/>
          <w:rtl w:val="0"/>
        </w:rPr>
      </w:pPr>
      <w:r>
        <w:drawing>
          <wp:inline distT="0" distB="0" distL="114300" distR="114300">
            <wp:extent cx="5743575" cy="3152775"/>
            <wp:effectExtent l="0" t="0" r="1905" b="1905"/>
            <wp:docPr id="9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pic:cNvPicPr>
                      <a:picLocks noChangeAspect="1"/>
                    </pic:cNvPicPr>
                  </pic:nvPicPr>
                  <pic:blipFill>
                    <a:blip r:embed="rId90"/>
                    <a:stretch>
                      <a:fillRect/>
                    </a:stretch>
                  </pic:blipFill>
                  <pic:spPr>
                    <a:xfrm>
                      <a:off x="0" y="0"/>
                      <a:ext cx="5743575" cy="3152775"/>
                    </a:xfrm>
                    <a:prstGeom prst="rect">
                      <a:avLst/>
                    </a:prstGeom>
                    <a:noFill/>
                    <a:ln>
                      <a:noFill/>
                    </a:ln>
                  </pic:spPr>
                </pic:pic>
              </a:graphicData>
            </a:graphic>
          </wp:inline>
        </w:drawing>
      </w:r>
    </w:p>
    <w:p w14:paraId="15B51EE6">
      <w:pPr>
        <w:jc w:val="both"/>
        <w:rPr>
          <w:rFonts w:ascii="Courier New" w:hAnsi="Courier New" w:eastAsia="Courier New" w:cs="Courier New"/>
          <w:i/>
          <w:highlight w:val="white"/>
          <w:rtl w:val="0"/>
        </w:rPr>
      </w:pPr>
    </w:p>
    <w:p w14:paraId="000000D6">
      <w:pPr>
        <w:numPr>
          <w:ilvl w:val="0"/>
          <w:numId w:val="5"/>
        </w:numPr>
        <w:ind w:left="1440" w:hanging="360"/>
        <w:jc w:val="both"/>
        <w:rPr>
          <w:highlight w:val="white"/>
        </w:rPr>
      </w:pPr>
      <w:r>
        <w:rPr>
          <w:highlight w:val="white"/>
          <w:rtl w:val="0"/>
        </w:rPr>
        <w:t xml:space="preserve">Cho phép các dịch vụ HTTP, DNS, SAMBA, FTP và cổng 9999/tcp hoạt động trên zone </w:t>
      </w:r>
      <w:r>
        <w:rPr>
          <w:rFonts w:ascii="Courier New" w:hAnsi="Courier New" w:eastAsia="Courier New" w:cs="Courier New"/>
          <w:i/>
          <w:highlight w:val="white"/>
          <w:rtl w:val="0"/>
        </w:rPr>
        <w:t>qthtserver</w:t>
      </w:r>
      <w:r>
        <w:rPr>
          <w:highlight w:val="white"/>
          <w:rtl w:val="0"/>
        </w:rPr>
        <w:t xml:space="preserve"> </w:t>
      </w:r>
    </w:p>
    <w:p w14:paraId="000000D7">
      <w:pPr>
        <w:ind w:left="1440" w:right="-108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--permanent --zone=</w:t>
      </w:r>
      <w:r>
        <w:rPr>
          <w:rFonts w:ascii="Courier New" w:hAnsi="Courier New" w:eastAsia="Courier New" w:cs="Courier New"/>
          <w:i/>
          <w:highlight w:val="white"/>
          <w:rtl w:val="0"/>
        </w:rPr>
        <w:t>qthtserver</w:t>
      </w:r>
      <w:r>
        <w:rPr>
          <w:rFonts w:ascii="Courier New" w:hAnsi="Courier New" w:eastAsia="Courier New" w:cs="Courier New"/>
          <w:highlight w:val="white"/>
          <w:rtl w:val="0"/>
        </w:rPr>
        <w:t xml:space="preserve"> --add-service=http</w:t>
      </w:r>
    </w:p>
    <w:p w14:paraId="000000D8">
      <w:pPr>
        <w:ind w:left="1440" w:right="-108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--permanent --zone=</w:t>
      </w:r>
      <w:r>
        <w:rPr>
          <w:rFonts w:ascii="Courier New" w:hAnsi="Courier New" w:eastAsia="Courier New" w:cs="Courier New"/>
          <w:i/>
          <w:highlight w:val="white"/>
          <w:rtl w:val="0"/>
        </w:rPr>
        <w:t>qthtserver</w:t>
      </w:r>
      <w:r>
        <w:rPr>
          <w:rFonts w:ascii="Courier New" w:hAnsi="Courier New" w:eastAsia="Courier New" w:cs="Courier New"/>
          <w:highlight w:val="white"/>
          <w:rtl w:val="0"/>
        </w:rPr>
        <w:t xml:space="preserve"> --add-service=dns</w:t>
      </w:r>
    </w:p>
    <w:p w14:paraId="000000D9">
      <w:pPr>
        <w:ind w:left="1440" w:right="-108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--permanent --zone=</w:t>
      </w:r>
      <w:r>
        <w:rPr>
          <w:rFonts w:ascii="Courier New" w:hAnsi="Courier New" w:eastAsia="Courier New" w:cs="Courier New"/>
          <w:i/>
          <w:highlight w:val="white"/>
          <w:rtl w:val="0"/>
        </w:rPr>
        <w:t>qthtserver</w:t>
      </w:r>
      <w:r>
        <w:rPr>
          <w:rFonts w:ascii="Courier New" w:hAnsi="Courier New" w:eastAsia="Courier New" w:cs="Courier New"/>
          <w:highlight w:val="white"/>
          <w:rtl w:val="0"/>
        </w:rPr>
        <w:t xml:space="preserve"> --add-service=samba</w:t>
      </w:r>
    </w:p>
    <w:p w14:paraId="000000DA">
      <w:pPr>
        <w:ind w:left="1440" w:right="-1080" w:firstLine="0"/>
        <w:jc w:val="both"/>
        <w:rPr>
          <w:rFonts w:ascii="Courier New" w:hAnsi="Courier New" w:eastAsia="Courier New" w:cs="Courier New"/>
          <w:highlight w:val="white"/>
        </w:rPr>
      </w:pPr>
      <w:r>
        <w:rPr>
          <w:rFonts w:ascii="Courier New" w:hAnsi="Courier New" w:eastAsia="Courier New" w:cs="Courier New"/>
          <w:highlight w:val="white"/>
          <w:rtl w:val="0"/>
        </w:rPr>
        <w:t>$sudo firewall-cmd --permanent --zone=</w:t>
      </w:r>
      <w:r>
        <w:rPr>
          <w:rFonts w:ascii="Courier New" w:hAnsi="Courier New" w:eastAsia="Courier New" w:cs="Courier New"/>
          <w:i/>
          <w:highlight w:val="white"/>
          <w:rtl w:val="0"/>
        </w:rPr>
        <w:t>qthtserver</w:t>
      </w:r>
      <w:r>
        <w:rPr>
          <w:rFonts w:ascii="Courier New" w:hAnsi="Courier New" w:eastAsia="Courier New" w:cs="Courier New"/>
          <w:highlight w:val="white"/>
          <w:rtl w:val="0"/>
        </w:rPr>
        <w:t xml:space="preserve"> --add-service=ftp</w:t>
      </w:r>
    </w:p>
    <w:p w14:paraId="000000DB">
      <w:pPr>
        <w:ind w:left="1440" w:right="-108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$sudo firewall-cmd --permanent --zone=</w:t>
      </w:r>
      <w:r>
        <w:rPr>
          <w:rFonts w:ascii="Courier New" w:hAnsi="Courier New" w:eastAsia="Courier New" w:cs="Courier New"/>
          <w:i/>
          <w:highlight w:val="white"/>
          <w:rtl w:val="0"/>
        </w:rPr>
        <w:t>qthtserver</w:t>
      </w:r>
      <w:r>
        <w:rPr>
          <w:rFonts w:ascii="Courier New" w:hAnsi="Courier New" w:eastAsia="Courier New" w:cs="Courier New"/>
          <w:highlight w:val="white"/>
          <w:rtl w:val="0"/>
        </w:rPr>
        <w:t xml:space="preserve"> --add-port=9999/tcp</w:t>
      </w:r>
    </w:p>
    <w:p w14:paraId="71273575">
      <w:pPr>
        <w:ind w:right="-1080"/>
        <w:jc w:val="center"/>
        <w:rPr>
          <w:rFonts w:ascii="Courier New" w:hAnsi="Courier New" w:eastAsia="Courier New" w:cs="Courier New"/>
          <w:highlight w:val="white"/>
          <w:rtl w:val="0"/>
        </w:rPr>
      </w:pPr>
      <w:r>
        <w:drawing>
          <wp:inline distT="0" distB="0" distL="114300" distR="114300">
            <wp:extent cx="5941060" cy="1634490"/>
            <wp:effectExtent l="0" t="0" r="2540" b="11430"/>
            <wp:docPr id="9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pic:cNvPicPr>
                      <a:picLocks noChangeAspect="1"/>
                    </pic:cNvPicPr>
                  </pic:nvPicPr>
                  <pic:blipFill>
                    <a:blip r:embed="rId91"/>
                    <a:stretch>
                      <a:fillRect/>
                    </a:stretch>
                  </pic:blipFill>
                  <pic:spPr>
                    <a:xfrm>
                      <a:off x="0" y="0"/>
                      <a:ext cx="5941060" cy="1634490"/>
                    </a:xfrm>
                    <a:prstGeom prst="rect">
                      <a:avLst/>
                    </a:prstGeom>
                    <a:noFill/>
                    <a:ln>
                      <a:noFill/>
                    </a:ln>
                  </pic:spPr>
                </pic:pic>
              </a:graphicData>
            </a:graphic>
          </wp:inline>
        </w:drawing>
      </w:r>
    </w:p>
    <w:p w14:paraId="5C6F6BF0">
      <w:pPr>
        <w:ind w:right="-1080"/>
        <w:jc w:val="center"/>
        <w:rPr>
          <w:rFonts w:ascii="Courier New" w:hAnsi="Courier New" w:eastAsia="Courier New" w:cs="Courier New"/>
          <w:highlight w:val="white"/>
          <w:rtl w:val="0"/>
        </w:rPr>
      </w:pPr>
    </w:p>
    <w:p w14:paraId="3874ECE7">
      <w:pPr>
        <w:ind w:right="-1080"/>
        <w:jc w:val="both"/>
        <w:rPr>
          <w:rFonts w:ascii="Courier New" w:hAnsi="Courier New" w:eastAsia="Courier New" w:cs="Courier New"/>
          <w:highlight w:val="white"/>
          <w:rtl w:val="0"/>
        </w:rPr>
      </w:pPr>
    </w:p>
    <w:p w14:paraId="000000DC">
      <w:pPr>
        <w:numPr>
          <w:ilvl w:val="0"/>
          <w:numId w:val="5"/>
        </w:numPr>
        <w:ind w:left="1440" w:right="-1260" w:hanging="360"/>
        <w:jc w:val="both"/>
        <w:rPr>
          <w:highlight w:val="white"/>
        </w:rPr>
      </w:pPr>
      <w:r>
        <w:rPr>
          <w:highlight w:val="white"/>
          <w:rtl w:val="0"/>
        </w:rPr>
        <w:t>Thêm rule để chỉ cho phép máy vật lý có thể SSH tới máy CentOS</w:t>
      </w:r>
    </w:p>
    <w:p w14:paraId="000000DD">
      <w:pPr>
        <w:ind w:left="1440" w:right="-1080" w:firstLine="0"/>
        <w:rPr>
          <w:highlight w:val="white"/>
        </w:rPr>
      </w:pPr>
      <w:r>
        <w:rPr>
          <w:rFonts w:ascii="Cousine" w:hAnsi="Cousine" w:eastAsia="Cousine" w:cs="Cousine"/>
          <w:highlight w:val="white"/>
          <w:rtl w:val="0"/>
        </w:rPr>
        <w:t>$sudo firewall-cmd --permanent --zone=qthtserver --add-rich-rule='rule family=ipv4 source address=&lt;IP máy vật lý&gt;/32 port port=22 protocol=tcp accept'</w:t>
      </w:r>
    </w:p>
    <w:p w14:paraId="32C54C5B">
      <w:pPr>
        <w:numPr>
          <w:numId w:val="0"/>
        </w:numPr>
        <w:ind w:right="-360" w:rightChars="0"/>
        <w:jc w:val="center"/>
        <w:rPr>
          <w:highlight w:val="white"/>
        </w:rPr>
      </w:pPr>
      <w:r>
        <w:drawing>
          <wp:inline distT="0" distB="0" distL="114300" distR="114300">
            <wp:extent cx="5941695" cy="460375"/>
            <wp:effectExtent l="0" t="0" r="1905" b="12065"/>
            <wp:docPr id="9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pic:cNvPicPr>
                      <a:picLocks noChangeAspect="1"/>
                    </pic:cNvPicPr>
                  </pic:nvPicPr>
                  <pic:blipFill>
                    <a:blip r:embed="rId92"/>
                    <a:stretch>
                      <a:fillRect/>
                    </a:stretch>
                  </pic:blipFill>
                  <pic:spPr>
                    <a:xfrm>
                      <a:off x="0" y="0"/>
                      <a:ext cx="5941695" cy="460375"/>
                    </a:xfrm>
                    <a:prstGeom prst="rect">
                      <a:avLst/>
                    </a:prstGeom>
                    <a:noFill/>
                    <a:ln>
                      <a:noFill/>
                    </a:ln>
                  </pic:spPr>
                </pic:pic>
              </a:graphicData>
            </a:graphic>
          </wp:inline>
        </w:drawing>
      </w:r>
    </w:p>
    <w:p w14:paraId="6540D8C3">
      <w:pPr>
        <w:numPr>
          <w:numId w:val="0"/>
        </w:numPr>
        <w:ind w:right="-360" w:rightChars="0"/>
        <w:jc w:val="both"/>
        <w:rPr>
          <w:highlight w:val="white"/>
        </w:rPr>
      </w:pPr>
    </w:p>
    <w:p w14:paraId="000000DE">
      <w:pPr>
        <w:numPr>
          <w:ilvl w:val="0"/>
          <w:numId w:val="5"/>
        </w:numPr>
        <w:ind w:left="1440" w:right="-360" w:hanging="360"/>
        <w:jc w:val="both"/>
        <w:rPr>
          <w:highlight w:val="white"/>
        </w:rPr>
      </w:pPr>
      <w:r>
        <w:rPr>
          <w:highlight w:val="white"/>
          <w:rtl w:val="0"/>
        </w:rPr>
        <w:t>Khởi động lại tường lửa firewalld</w:t>
      </w:r>
    </w:p>
    <w:p w14:paraId="000000DF">
      <w:pPr>
        <w:ind w:left="1440" w:right="-36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 xml:space="preserve">$sudo systemctl </w:t>
      </w:r>
      <w:r>
        <w:rPr>
          <w:rFonts w:ascii="Courier New" w:hAnsi="Courier New" w:eastAsia="Courier New" w:cs="Courier New"/>
          <w:color w:val="0000FF"/>
          <w:highlight w:val="white"/>
          <w:rtl w:val="0"/>
        </w:rPr>
        <w:t xml:space="preserve">restart </w:t>
      </w:r>
      <w:r>
        <w:rPr>
          <w:rFonts w:ascii="Courier New" w:hAnsi="Courier New" w:eastAsia="Courier New" w:cs="Courier New"/>
          <w:highlight w:val="white"/>
          <w:rtl w:val="0"/>
        </w:rPr>
        <w:t>firewalld</w:t>
      </w:r>
    </w:p>
    <w:p w14:paraId="3D4327F6">
      <w:pPr>
        <w:ind w:right="-360"/>
        <w:jc w:val="center"/>
        <w:rPr>
          <w:rFonts w:ascii="Courier New" w:hAnsi="Courier New" w:eastAsia="Courier New" w:cs="Courier New"/>
          <w:highlight w:val="white"/>
          <w:rtl w:val="0"/>
        </w:rPr>
      </w:pPr>
      <w:r>
        <w:drawing>
          <wp:inline distT="0" distB="0" distL="114300" distR="114300">
            <wp:extent cx="4371975" cy="504825"/>
            <wp:effectExtent l="0" t="0" r="1905" b="13335"/>
            <wp:docPr id="9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4"/>
                    <pic:cNvPicPr>
                      <a:picLocks noChangeAspect="1"/>
                    </pic:cNvPicPr>
                  </pic:nvPicPr>
                  <pic:blipFill>
                    <a:blip r:embed="rId93"/>
                    <a:stretch>
                      <a:fillRect/>
                    </a:stretch>
                  </pic:blipFill>
                  <pic:spPr>
                    <a:xfrm>
                      <a:off x="0" y="0"/>
                      <a:ext cx="4371975" cy="504825"/>
                    </a:xfrm>
                    <a:prstGeom prst="rect">
                      <a:avLst/>
                    </a:prstGeom>
                    <a:noFill/>
                    <a:ln>
                      <a:noFill/>
                    </a:ln>
                  </pic:spPr>
                </pic:pic>
              </a:graphicData>
            </a:graphic>
          </wp:inline>
        </w:drawing>
      </w:r>
    </w:p>
    <w:p w14:paraId="6057B353">
      <w:pPr>
        <w:ind w:right="-360"/>
        <w:jc w:val="center"/>
        <w:rPr>
          <w:rFonts w:ascii="Courier New" w:hAnsi="Courier New" w:eastAsia="Courier New" w:cs="Courier New"/>
          <w:highlight w:val="white"/>
          <w:rtl w:val="0"/>
        </w:rPr>
      </w:pPr>
    </w:p>
    <w:p w14:paraId="000000E0">
      <w:pPr>
        <w:numPr>
          <w:ilvl w:val="0"/>
          <w:numId w:val="5"/>
        </w:numPr>
        <w:ind w:left="1440" w:right="-360" w:hanging="360"/>
        <w:jc w:val="both"/>
        <w:rPr>
          <w:highlight w:val="white"/>
        </w:rPr>
      </w:pPr>
      <w:r>
        <w:rPr>
          <w:highlight w:val="white"/>
          <w:rtl w:val="0"/>
        </w:rPr>
        <w:t xml:space="preserve">Chuyển giao diện mạng sang zone </w:t>
      </w:r>
      <w:r>
        <w:rPr>
          <w:rFonts w:ascii="Courier New" w:hAnsi="Courier New" w:eastAsia="Courier New" w:cs="Courier New"/>
          <w:highlight w:val="white"/>
          <w:rtl w:val="0"/>
        </w:rPr>
        <w:t>qthtserver</w:t>
      </w:r>
      <w:r>
        <w:rPr>
          <w:highlight w:val="white"/>
          <w:rtl w:val="0"/>
        </w:rPr>
        <w:t>; và xem các rules của zone</w:t>
      </w:r>
    </w:p>
    <w:p w14:paraId="018FE3BC">
      <w:pPr>
        <w:ind w:left="1440" w:right="-360" w:firstLine="0"/>
        <w:rPr>
          <w:rFonts w:ascii="Courier New" w:hAnsi="Courier New" w:eastAsia="Courier New" w:cs="Courier New"/>
          <w:highlight w:val="white"/>
          <w:rtl w:val="0"/>
        </w:rPr>
      </w:pPr>
      <w:r>
        <w:rPr>
          <w:rFonts w:ascii="Courier New" w:hAnsi="Courier New" w:eastAsia="Courier New" w:cs="Courier New"/>
          <w:highlight w:val="white"/>
          <w:rtl w:val="0"/>
        </w:rPr>
        <w:t>$sudo firewall-cmd --permanent --zone=qthtserver --change-interface=enp0s3</w:t>
      </w:r>
    </w:p>
    <w:p w14:paraId="000000E2">
      <w:pPr>
        <w:ind w:left="1440" w:right="-360" w:firstLine="0"/>
        <w:jc w:val="both"/>
        <w:rPr>
          <w:rFonts w:ascii="Courier New" w:hAnsi="Courier New" w:eastAsia="Courier New" w:cs="Courier New"/>
          <w:highlight w:val="white"/>
          <w:rtl w:val="0"/>
        </w:rPr>
      </w:pPr>
      <w:r>
        <w:rPr>
          <w:rFonts w:ascii="Courier New" w:hAnsi="Courier New" w:eastAsia="Courier New" w:cs="Courier New"/>
          <w:highlight w:val="white"/>
          <w:rtl w:val="0"/>
        </w:rPr>
        <w:t>$sudo firewall-cmd --list-all --zone=qthtserver</w:t>
      </w:r>
    </w:p>
    <w:p w14:paraId="60A39901">
      <w:pPr>
        <w:ind w:right="-360"/>
        <w:jc w:val="center"/>
        <w:rPr>
          <w:rFonts w:ascii="Courier New" w:hAnsi="Courier New" w:eastAsia="Courier New" w:cs="Courier New"/>
          <w:highlight w:val="white"/>
          <w:rtl w:val="0"/>
        </w:rPr>
      </w:pPr>
      <w:r>
        <w:drawing>
          <wp:inline distT="0" distB="0" distL="114300" distR="114300">
            <wp:extent cx="5941060" cy="2569845"/>
            <wp:effectExtent l="0" t="0" r="2540" b="5715"/>
            <wp:docPr id="9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pic:cNvPicPr>
                      <a:picLocks noChangeAspect="1"/>
                    </pic:cNvPicPr>
                  </pic:nvPicPr>
                  <pic:blipFill>
                    <a:blip r:embed="rId94"/>
                    <a:stretch>
                      <a:fillRect/>
                    </a:stretch>
                  </pic:blipFill>
                  <pic:spPr>
                    <a:xfrm>
                      <a:off x="0" y="0"/>
                      <a:ext cx="5941060" cy="2569845"/>
                    </a:xfrm>
                    <a:prstGeom prst="rect">
                      <a:avLst/>
                    </a:prstGeom>
                    <a:noFill/>
                    <a:ln>
                      <a:noFill/>
                    </a:ln>
                  </pic:spPr>
                </pic:pic>
              </a:graphicData>
            </a:graphic>
          </wp:inline>
        </w:drawing>
      </w:r>
    </w:p>
    <w:p w14:paraId="2EB8DB22">
      <w:pPr>
        <w:ind w:right="-360"/>
        <w:jc w:val="center"/>
        <w:rPr>
          <w:rFonts w:ascii="Courier New" w:hAnsi="Courier New" w:eastAsia="Courier New" w:cs="Courier New"/>
          <w:highlight w:val="white"/>
          <w:rtl w:val="0"/>
        </w:rPr>
      </w:pPr>
    </w:p>
    <w:p w14:paraId="000000E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360" w:hanging="360"/>
        <w:jc w:val="both"/>
        <w:rPr>
          <w:highlight w:val="white"/>
        </w:rPr>
      </w:pPr>
      <w:r>
        <w:rPr>
          <w:highlight w:val="white"/>
          <w:rtl w:val="0"/>
        </w:rPr>
        <w:t>Kiểm tra máy vật lý có thể truy cập được tới các dịch vụ trên máy CentOS hay không.</w:t>
      </w:r>
    </w:p>
    <w:p w14:paraId="18F2CF2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center"/>
        <w:rPr>
          <w:highlight w:val="white"/>
          <w:rtl w:val="0"/>
        </w:rPr>
      </w:pPr>
      <w:r>
        <w:drawing>
          <wp:inline distT="0" distB="0" distL="114300" distR="114300">
            <wp:extent cx="5589905" cy="2484755"/>
            <wp:effectExtent l="0" t="0" r="3175" b="14605"/>
            <wp:docPr id="9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pic:cNvPicPr>
                      <a:picLocks noChangeAspect="1"/>
                    </pic:cNvPicPr>
                  </pic:nvPicPr>
                  <pic:blipFill>
                    <a:blip r:embed="rId95"/>
                    <a:stretch>
                      <a:fillRect/>
                    </a:stretch>
                  </pic:blipFill>
                  <pic:spPr>
                    <a:xfrm>
                      <a:off x="0" y="0"/>
                      <a:ext cx="5589905" cy="2484755"/>
                    </a:xfrm>
                    <a:prstGeom prst="rect">
                      <a:avLst/>
                    </a:prstGeom>
                    <a:noFill/>
                    <a:ln>
                      <a:noFill/>
                    </a:ln>
                  </pic:spPr>
                </pic:pic>
              </a:graphicData>
            </a:graphic>
          </wp:inline>
        </w:drawing>
      </w:r>
    </w:p>
    <w:p w14:paraId="1ED796F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center"/>
        <w:rPr>
          <w:highlight w:val="white"/>
          <w:rtl w:val="0"/>
        </w:rPr>
      </w:pPr>
      <w:r>
        <w:drawing>
          <wp:inline distT="0" distB="0" distL="114300" distR="114300">
            <wp:extent cx="5941695" cy="2962910"/>
            <wp:effectExtent l="0" t="0" r="1905" b="8890"/>
            <wp:docPr id="9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pic:cNvPicPr>
                      <a:picLocks noChangeAspect="1"/>
                    </pic:cNvPicPr>
                  </pic:nvPicPr>
                  <pic:blipFill>
                    <a:blip r:embed="rId96"/>
                    <a:stretch>
                      <a:fillRect/>
                    </a:stretch>
                  </pic:blipFill>
                  <pic:spPr>
                    <a:xfrm>
                      <a:off x="0" y="0"/>
                      <a:ext cx="5941695" cy="2962910"/>
                    </a:xfrm>
                    <a:prstGeom prst="rect">
                      <a:avLst/>
                    </a:prstGeom>
                    <a:noFill/>
                    <a:ln>
                      <a:noFill/>
                    </a:ln>
                  </pic:spPr>
                </pic:pic>
              </a:graphicData>
            </a:graphic>
          </wp:inline>
        </w:drawing>
      </w:r>
    </w:p>
    <w:p w14:paraId="23BA501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center"/>
        <w:rPr>
          <w:highlight w:val="white"/>
          <w:rtl w:val="0"/>
        </w:rPr>
      </w:pPr>
      <w:r>
        <w:drawing>
          <wp:inline distT="0" distB="0" distL="114300" distR="114300">
            <wp:extent cx="5939790" cy="1623060"/>
            <wp:effectExtent l="0" t="0" r="3810" b="7620"/>
            <wp:docPr id="9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pic:cNvPicPr>
                      <a:picLocks noChangeAspect="1"/>
                    </pic:cNvPicPr>
                  </pic:nvPicPr>
                  <pic:blipFill>
                    <a:blip r:embed="rId97"/>
                    <a:stretch>
                      <a:fillRect/>
                    </a:stretch>
                  </pic:blipFill>
                  <pic:spPr>
                    <a:xfrm>
                      <a:off x="0" y="0"/>
                      <a:ext cx="5939790" cy="1623060"/>
                    </a:xfrm>
                    <a:prstGeom prst="rect">
                      <a:avLst/>
                    </a:prstGeom>
                    <a:noFill/>
                    <a:ln>
                      <a:noFill/>
                    </a:ln>
                  </pic:spPr>
                </pic:pic>
              </a:graphicData>
            </a:graphic>
          </wp:inline>
        </w:drawing>
      </w:r>
    </w:p>
    <w:p w14:paraId="7E02406A">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center"/>
        <w:rPr>
          <w:highlight w:val="white"/>
          <w:rtl w:val="0"/>
        </w:rPr>
      </w:pPr>
    </w:p>
    <w:p w14:paraId="0607E76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left"/>
        <w:rPr>
          <w:rFonts w:hint="default"/>
          <w:highlight w:val="white"/>
          <w:rtl w:val="0"/>
          <w:lang w:val="en-US"/>
        </w:rPr>
      </w:pPr>
      <w:r>
        <w:rPr>
          <w:rFonts w:hint="default"/>
          <w:highlight w:val="white"/>
          <w:rtl w:val="0"/>
          <w:lang w:val="en-US"/>
        </w:rPr>
        <w:tab/>
        <w:t>+</w:t>
      </w:r>
      <w:r>
        <w:rPr>
          <w:rFonts w:hint="default"/>
          <w:highlight w:val="white"/>
          <w:rtl w:val="0"/>
          <w:lang w:val="en-US"/>
        </w:rPr>
        <w:tab/>
        <w:t xml:space="preserve">Nếu đổi địa chỉ IP máy vật lý thành: </w:t>
      </w:r>
    </w:p>
    <w:p w14:paraId="5BA3DAB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360" w:rightChars="0"/>
        <w:jc w:val="center"/>
        <w:rPr>
          <w:rFonts w:hint="default"/>
          <w:highlight w:val="white"/>
          <w:rtl w:val="0"/>
          <w:lang w:val="en-US"/>
        </w:rPr>
      </w:pPr>
      <w:r>
        <w:drawing>
          <wp:inline distT="0" distB="0" distL="114300" distR="114300">
            <wp:extent cx="5581650" cy="3924300"/>
            <wp:effectExtent l="0" t="0" r="11430" b="7620"/>
            <wp:docPr id="10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9"/>
                    <pic:cNvPicPr>
                      <a:picLocks noChangeAspect="1"/>
                    </pic:cNvPicPr>
                  </pic:nvPicPr>
                  <pic:blipFill>
                    <a:blip r:embed="rId98"/>
                    <a:stretch>
                      <a:fillRect/>
                    </a:stretch>
                  </pic:blipFill>
                  <pic:spPr>
                    <a:xfrm>
                      <a:off x="0" y="0"/>
                      <a:ext cx="5581650" cy="3924300"/>
                    </a:xfrm>
                    <a:prstGeom prst="rect">
                      <a:avLst/>
                    </a:prstGeom>
                    <a:noFill/>
                    <a:ln>
                      <a:noFill/>
                    </a:ln>
                  </pic:spPr>
                </pic:pic>
              </a:graphicData>
            </a:graphic>
          </wp:inline>
        </w:drawing>
      </w:r>
    </w:p>
    <w:p w14:paraId="65D86144">
      <w:pPr>
        <w:jc w:val="center"/>
        <w:rPr>
          <w:rtl w:val="0"/>
        </w:rPr>
      </w:pPr>
    </w:p>
    <w:p w14:paraId="6EF359AA">
      <w:pPr>
        <w:jc w:val="both"/>
        <w:rPr>
          <w:rFonts w:hint="default"/>
          <w:rtl w:val="0"/>
          <w:lang w:val="en-US"/>
        </w:rPr>
      </w:pPr>
      <w:r>
        <w:rPr>
          <w:rFonts w:hint="default"/>
          <w:rtl w:val="0"/>
          <w:lang w:val="en-US"/>
        </w:rPr>
        <w:tab/>
        <w:t xml:space="preserve">=&gt; Thực hiện lại </w:t>
      </w:r>
      <w:bookmarkStart w:id="2" w:name="_GoBack"/>
      <w:bookmarkEnd w:id="2"/>
      <w:r>
        <w:rPr>
          <w:rFonts w:hint="default"/>
          <w:rtl w:val="0"/>
          <w:lang w:val="en-US"/>
        </w:rPr>
        <w:t>kết nối:</w:t>
      </w:r>
    </w:p>
    <w:p w14:paraId="469252F0">
      <w:pPr>
        <w:jc w:val="center"/>
        <w:rPr>
          <w:rFonts w:hint="default"/>
          <w:rtl w:val="0"/>
          <w:lang w:val="en-US"/>
        </w:rPr>
      </w:pPr>
      <w:r>
        <w:drawing>
          <wp:inline distT="0" distB="0" distL="114300" distR="114300">
            <wp:extent cx="4114800" cy="771525"/>
            <wp:effectExtent l="0" t="0" r="0" b="5715"/>
            <wp:docPr id="10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0"/>
                    <pic:cNvPicPr>
                      <a:picLocks noChangeAspect="1"/>
                    </pic:cNvPicPr>
                  </pic:nvPicPr>
                  <pic:blipFill>
                    <a:blip r:embed="rId99"/>
                    <a:stretch>
                      <a:fillRect/>
                    </a:stretch>
                  </pic:blipFill>
                  <pic:spPr>
                    <a:xfrm>
                      <a:off x="0" y="0"/>
                      <a:ext cx="4114800" cy="771525"/>
                    </a:xfrm>
                    <a:prstGeom prst="rect">
                      <a:avLst/>
                    </a:prstGeom>
                    <a:noFill/>
                    <a:ln>
                      <a:noFill/>
                    </a:ln>
                  </pic:spPr>
                </pic:pic>
              </a:graphicData>
            </a:graphic>
          </wp:inline>
        </w:drawing>
      </w:r>
    </w:p>
    <w:p w14:paraId="43AC4706">
      <w:pPr>
        <w:jc w:val="both"/>
        <w:rPr>
          <w:rFonts w:hint="default"/>
          <w:rtl w:val="0"/>
          <w:lang w:val="en-US"/>
        </w:rPr>
      </w:pPr>
      <w:r>
        <w:rPr>
          <w:rFonts w:hint="default"/>
          <w:rtl w:val="0"/>
          <w:lang w:val="en-US"/>
        </w:rPr>
        <w:tab/>
        <w:t/>
      </w:r>
      <w:r>
        <w:rPr>
          <w:rFonts w:hint="default"/>
          <w:rtl w:val="0"/>
          <w:lang w:val="en-US"/>
        </w:rPr>
        <w:tab/>
        <w:t>=&gt; Không kết nối được</w:t>
      </w:r>
    </w:p>
    <w:p w14:paraId="000000E4">
      <w:pPr>
        <w:jc w:val="center"/>
        <w:rPr>
          <w:b/>
        </w:rPr>
      </w:pPr>
      <w:r>
        <w:rPr>
          <w:rtl w:val="0"/>
        </w:rPr>
        <w:t>--- Hết ---</w:t>
      </w:r>
    </w:p>
    <w:p w14:paraId="000000EB">
      <w:pPr>
        <w:pageBreakBefore w:val="0"/>
        <w:ind w:left="0" w:firstLine="0"/>
        <w:jc w:val="both"/>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sine">
    <w:altName w:val="Segoe Print"/>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Andik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EF">
    <w:pPr>
      <w:pageBreakBefore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EC">
    <w:pPr>
      <w:pageBreakBefore w:val="0"/>
      <w:ind w:left="90" w:firstLine="0"/>
    </w:pPr>
    <w:r>
      <w:rPr>
        <w:rtl w:val="0"/>
      </w:rPr>
      <w:t>Quản trị hệ thống (CT179) - Trường CNTT&amp;TT - Trường Đại học Cần Thơ</w:t>
    </w:r>
  </w:p>
  <w:p w14:paraId="000000ED">
    <w:pPr>
      <w:pageBreakBefore w:val="0"/>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EE">
    <w:pPr>
      <w:pageBreakBefore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decimal"/>
      <w:lvlText w:val="%1.%2."/>
      <w:lvlJc w:val="right"/>
      <w:pPr>
        <w:ind w:left="1440" w:hanging="360"/>
      </w:pPr>
      <w:rPr>
        <w:rFonts w:hint="default" w:ascii="Arial" w:hAnsi="Arial" w:eastAsia="Arial" w:cs="Arial"/>
        <w:b/>
        <w:bCs/>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01F5444"/>
    <w:rsid w:val="015A390A"/>
    <w:rsid w:val="01E200EE"/>
    <w:rsid w:val="02927447"/>
    <w:rsid w:val="03227C2F"/>
    <w:rsid w:val="03544F87"/>
    <w:rsid w:val="03664EA1"/>
    <w:rsid w:val="03676D57"/>
    <w:rsid w:val="04945913"/>
    <w:rsid w:val="04BD5452"/>
    <w:rsid w:val="05451EB3"/>
    <w:rsid w:val="05612280"/>
    <w:rsid w:val="07187830"/>
    <w:rsid w:val="08E04C1D"/>
    <w:rsid w:val="09A84666"/>
    <w:rsid w:val="09BB7E03"/>
    <w:rsid w:val="09D92C37"/>
    <w:rsid w:val="0B01011B"/>
    <w:rsid w:val="0B212DFC"/>
    <w:rsid w:val="0B7D32E8"/>
    <w:rsid w:val="0C790A16"/>
    <w:rsid w:val="0CB50A66"/>
    <w:rsid w:val="0CEA34BE"/>
    <w:rsid w:val="0E3015A8"/>
    <w:rsid w:val="0EA43B14"/>
    <w:rsid w:val="0EC904D1"/>
    <w:rsid w:val="0ED974DB"/>
    <w:rsid w:val="0FF521BC"/>
    <w:rsid w:val="0FF878BE"/>
    <w:rsid w:val="100B4360"/>
    <w:rsid w:val="115E178F"/>
    <w:rsid w:val="11735EB1"/>
    <w:rsid w:val="139E41CE"/>
    <w:rsid w:val="17606E66"/>
    <w:rsid w:val="188F7558"/>
    <w:rsid w:val="1A2C356C"/>
    <w:rsid w:val="1AD2428E"/>
    <w:rsid w:val="1AFE63D7"/>
    <w:rsid w:val="1DC65566"/>
    <w:rsid w:val="1DD27536"/>
    <w:rsid w:val="1EC47A07"/>
    <w:rsid w:val="22405E06"/>
    <w:rsid w:val="22FC34E4"/>
    <w:rsid w:val="23181B9F"/>
    <w:rsid w:val="25783C88"/>
    <w:rsid w:val="273264DD"/>
    <w:rsid w:val="27486482"/>
    <w:rsid w:val="2839380C"/>
    <w:rsid w:val="285E01C8"/>
    <w:rsid w:val="288C3296"/>
    <w:rsid w:val="29673C78"/>
    <w:rsid w:val="29B77500"/>
    <w:rsid w:val="2AA03BFA"/>
    <w:rsid w:val="2B9176D3"/>
    <w:rsid w:val="2BE91B70"/>
    <w:rsid w:val="2D593DF3"/>
    <w:rsid w:val="2D824FB8"/>
    <w:rsid w:val="2F5561B7"/>
    <w:rsid w:val="2F972FE7"/>
    <w:rsid w:val="2FE77CA5"/>
    <w:rsid w:val="31F1357D"/>
    <w:rsid w:val="32963D0B"/>
    <w:rsid w:val="32F80037"/>
    <w:rsid w:val="33D47D4F"/>
    <w:rsid w:val="348979BE"/>
    <w:rsid w:val="350C3926"/>
    <w:rsid w:val="36A27FE9"/>
    <w:rsid w:val="37053027"/>
    <w:rsid w:val="37684573"/>
    <w:rsid w:val="37B855F7"/>
    <w:rsid w:val="37E4035F"/>
    <w:rsid w:val="37F17146"/>
    <w:rsid w:val="382947EF"/>
    <w:rsid w:val="387E40BB"/>
    <w:rsid w:val="38C522B1"/>
    <w:rsid w:val="3A274477"/>
    <w:rsid w:val="3AD0360B"/>
    <w:rsid w:val="3BC52C1E"/>
    <w:rsid w:val="3C292943"/>
    <w:rsid w:val="3DAD2ABF"/>
    <w:rsid w:val="3DCA4932"/>
    <w:rsid w:val="3E174CFF"/>
    <w:rsid w:val="3FB2668C"/>
    <w:rsid w:val="408753EB"/>
    <w:rsid w:val="432937C0"/>
    <w:rsid w:val="43CE2C49"/>
    <w:rsid w:val="43D56927"/>
    <w:rsid w:val="445C7035"/>
    <w:rsid w:val="45780A86"/>
    <w:rsid w:val="46336C3B"/>
    <w:rsid w:val="47084895"/>
    <w:rsid w:val="475C411F"/>
    <w:rsid w:val="4A3F2F5D"/>
    <w:rsid w:val="4B46248B"/>
    <w:rsid w:val="4C2130F3"/>
    <w:rsid w:val="4CBA7DEE"/>
    <w:rsid w:val="4E273FA4"/>
    <w:rsid w:val="4F2833EB"/>
    <w:rsid w:val="4F7C19ED"/>
    <w:rsid w:val="4F7D417A"/>
    <w:rsid w:val="4FA7753C"/>
    <w:rsid w:val="50652DF3"/>
    <w:rsid w:val="51B30516"/>
    <w:rsid w:val="52EA3E16"/>
    <w:rsid w:val="52F25D4B"/>
    <w:rsid w:val="557C4123"/>
    <w:rsid w:val="55826059"/>
    <w:rsid w:val="55EB4403"/>
    <w:rsid w:val="55FB249F"/>
    <w:rsid w:val="58C3742F"/>
    <w:rsid w:val="59456704"/>
    <w:rsid w:val="5A142254"/>
    <w:rsid w:val="5ABE26ED"/>
    <w:rsid w:val="5AD2138E"/>
    <w:rsid w:val="5BD5353A"/>
    <w:rsid w:val="5F7D55BA"/>
    <w:rsid w:val="5F8374C3"/>
    <w:rsid w:val="606232AE"/>
    <w:rsid w:val="614822A7"/>
    <w:rsid w:val="6193685F"/>
    <w:rsid w:val="624834CE"/>
    <w:rsid w:val="636935A6"/>
    <w:rsid w:val="63F71F10"/>
    <w:rsid w:val="64014A1E"/>
    <w:rsid w:val="661121FF"/>
    <w:rsid w:val="672D7CE1"/>
    <w:rsid w:val="67973300"/>
    <w:rsid w:val="6AAF4B97"/>
    <w:rsid w:val="6B770D5D"/>
    <w:rsid w:val="6D7D3037"/>
    <w:rsid w:val="6E5D67E0"/>
    <w:rsid w:val="6EC7274E"/>
    <w:rsid w:val="716B07A3"/>
    <w:rsid w:val="71A4057D"/>
    <w:rsid w:val="71EC1FF6"/>
    <w:rsid w:val="72740C55"/>
    <w:rsid w:val="729907F9"/>
    <w:rsid w:val="739C06B8"/>
    <w:rsid w:val="744765D2"/>
    <w:rsid w:val="746D2F8F"/>
    <w:rsid w:val="756E3E36"/>
    <w:rsid w:val="75772547"/>
    <w:rsid w:val="76C137E3"/>
    <w:rsid w:val="77607E69"/>
    <w:rsid w:val="77E05E39"/>
    <w:rsid w:val="78037F43"/>
    <w:rsid w:val="780A1137"/>
    <w:rsid w:val="78EE0575"/>
    <w:rsid w:val="793C2872"/>
    <w:rsid w:val="7A741675"/>
    <w:rsid w:val="7AEE5ABC"/>
    <w:rsid w:val="7B334F2B"/>
    <w:rsid w:val="7E372D8F"/>
    <w:rsid w:val="7ECC54EF"/>
    <w:rsid w:val="7F0E6500"/>
    <w:rsid w:val="7F5759FB"/>
    <w:rsid w:val="7F941FD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 w:type="table" w:customStyle="1" w:styleId="13">
    <w:name w:val="_Style 10"/>
    <w:basedOn w:val="12"/>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24</Pages>
  <TotalTime>0</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2024-10-28T01:33:01Z</dcterms:created>
  <dc:creator>LE TUAN DAT</dc:creator>
  <cp:lastModifiedBy>Le Tuan Dat B2113328</cp:lastModifiedBy>
  <dcterms:modified xsi:type="dcterms:W3CDTF">2024-10-28T04:41:51Z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4488B5815D3942B09B0BB5132C328AAC_12</vt:lpwstr>
  </property>
</Properties>
</file>