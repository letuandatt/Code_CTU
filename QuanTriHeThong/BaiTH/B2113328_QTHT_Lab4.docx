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ageBreakBefore w:val="0"/>
        <w:spacing w:after="120" w:line="288" w:lineRule="auto"/>
        <w:ind w:left="720" w:firstLine="0"/>
        <w:jc w:val="center"/>
        <w:rPr>
          <w:b/>
        </w:rPr>
      </w:pPr>
      <w:bookmarkStart w:id="0" w:name="_gjdgxs" w:colFirst="0" w:colLast="0"/>
      <w:bookmarkEnd w:id="0"/>
      <w:r>
        <w:rPr>
          <w:b/>
          <w:rtl w:val="0"/>
        </w:rPr>
        <w:t>LAB 4</w:t>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2" name="image2.png" descr="CTU1"/>
            <wp:cNvGraphicFramePr/>
            <a:graphic xmlns:a="http://schemas.openxmlformats.org/drawingml/2006/main">
              <a:graphicData uri="http://schemas.openxmlformats.org/drawingml/2006/picture">
                <pic:pic xmlns:pic="http://schemas.openxmlformats.org/drawingml/2006/picture">
                  <pic:nvPicPr>
                    <pic:cNvPr id="2" name="image2.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p>
    <w:p w14:paraId="00000002">
      <w:pPr>
        <w:pageBreakBefore w:val="0"/>
        <w:spacing w:after="120" w:line="288" w:lineRule="auto"/>
        <w:ind w:left="720"/>
        <w:jc w:val="center"/>
        <w:rPr>
          <w:b/>
        </w:rPr>
      </w:pPr>
      <w:bookmarkStart w:id="1" w:name="_lp3kkwlvqig6" w:colFirst="0" w:colLast="0"/>
      <w:bookmarkEnd w:id="1"/>
      <w:r>
        <w:rPr>
          <w:b/>
          <w:rtl w:val="0"/>
        </w:rPr>
        <w:t>CẤU HÌNH MẠNG VÀ CÀI ĐẶT SSH, FTP, WEB SERVER</w:t>
      </w:r>
    </w:p>
    <w:p w14:paraId="00000003">
      <w:pPr>
        <w:pageBreakBefore w:val="0"/>
        <w:spacing w:after="120" w:line="288" w:lineRule="auto"/>
        <w:ind w:left="720"/>
        <w:jc w:val="center"/>
        <w:rPr>
          <w:b/>
        </w:rPr>
      </w:pPr>
      <w:bookmarkStart w:id="2" w:name="_y5vko66sioyw" w:colFirst="0" w:colLast="0"/>
      <w:bookmarkEnd w:id="2"/>
    </w:p>
    <w:tbl>
      <w:tblPr>
        <w:tblStyle w:val="13"/>
        <w:tblW w:w="9435" w:type="dxa"/>
        <w:tblInd w:w="-115"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14:paraId="55BBEB37">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14:paraId="00000004">
            <w:pPr>
              <w:pageBreakBefore w:val="0"/>
              <w:spacing w:before="120" w:after="120" w:line="288" w:lineRule="auto"/>
              <w:ind w:left="720"/>
              <w:jc w:val="both"/>
              <w:rPr>
                <w:rFonts w:hint="default"/>
                <w:b/>
                <w:bCs/>
                <w:lang w:val="en-US"/>
              </w:rPr>
            </w:pPr>
            <w:r>
              <w:rPr>
                <w:rtl w:val="0"/>
              </w:rPr>
              <w:t>Họ tên và MSSV:</w:t>
            </w:r>
            <w:r>
              <w:rPr>
                <w:rFonts w:hint="default"/>
                <w:rtl w:val="0"/>
                <w:lang w:val="en-US"/>
              </w:rPr>
              <w:t xml:space="preserve"> </w:t>
            </w:r>
            <w:r>
              <w:rPr>
                <w:rFonts w:hint="default"/>
                <w:b/>
                <w:bCs/>
                <w:rtl w:val="0"/>
                <w:lang w:val="en-US"/>
              </w:rPr>
              <w:t>Lê Tuấn Đạt - B2113328</w:t>
            </w:r>
          </w:p>
          <w:p w14:paraId="00000005">
            <w:pPr>
              <w:pageBreakBefore w:val="0"/>
              <w:spacing w:before="120" w:after="120" w:line="288" w:lineRule="auto"/>
              <w:ind w:left="720"/>
              <w:jc w:val="both"/>
              <w:rPr>
                <w:rFonts w:hint="default"/>
                <w:b/>
                <w:bCs/>
                <w:lang w:val="en-US"/>
              </w:rPr>
            </w:pPr>
            <w:r>
              <w:rPr>
                <w:rtl w:val="0"/>
              </w:rPr>
              <w:t xml:space="preserve">Nhóm học phần: </w:t>
            </w:r>
            <w:r>
              <w:rPr>
                <w:rFonts w:hint="default"/>
                <w:b/>
                <w:bCs/>
                <w:rtl w:val="0"/>
                <w:lang w:val="en-US"/>
              </w:rPr>
              <w:t>CT17906</w:t>
            </w:r>
          </w:p>
        </w:tc>
      </w:tr>
    </w:tbl>
    <w:p w14:paraId="00000006">
      <w:pPr>
        <w:spacing w:after="120" w:line="288" w:lineRule="auto"/>
        <w:ind w:left="720" w:firstLine="0"/>
        <w:jc w:val="both"/>
        <w:rPr>
          <w:i/>
          <w:color w:val="FF0000"/>
        </w:rPr>
      </w:pPr>
    </w:p>
    <w:p w14:paraId="00000007">
      <w:pPr>
        <w:numPr>
          <w:ilvl w:val="0"/>
          <w:numId w:val="1"/>
        </w:numPr>
        <w:spacing w:after="0" w:afterAutospacing="0" w:line="288" w:lineRule="auto"/>
        <w:ind w:left="720" w:hanging="360"/>
        <w:jc w:val="both"/>
        <w:rPr>
          <w:i/>
          <w:color w:val="FF0000"/>
        </w:rPr>
      </w:pPr>
      <w:r>
        <w:rPr>
          <w:i/>
          <w:color w:val="FF0000"/>
          <w:rtl w:val="0"/>
        </w:rPr>
        <w:t>Các sinh viên bị phát hiện sao chép bài của nhau sẽ nhận 0đ cho tất cả bài thực hành của môn này.</w:t>
      </w:r>
    </w:p>
    <w:p w14:paraId="00000008">
      <w:pPr>
        <w:numPr>
          <w:ilvl w:val="0"/>
          <w:numId w:val="1"/>
        </w:numPr>
        <w:spacing w:after="0" w:afterAutospacing="0" w:line="288" w:lineRule="auto"/>
        <w:ind w:left="720" w:hanging="360"/>
        <w:jc w:val="both"/>
        <w:rPr>
          <w:i/>
          <w:color w:val="FF0000"/>
        </w:rPr>
      </w:pPr>
      <w:r>
        <w:rPr>
          <w:i/>
          <w:color w:val="0000FF"/>
          <w:rtl w:val="0"/>
        </w:rPr>
        <w:t>Bài nộp phải ở dạng PDF</w:t>
      </w:r>
      <w:r>
        <w:rPr>
          <w:i/>
          <w:color w:val="FF0000"/>
          <w:rtl w:val="0"/>
        </w:rPr>
        <w:t xml:space="preserve">, hình minh họa phải rõ ràng chi tiết. </w:t>
      </w:r>
      <w:r>
        <w:rPr>
          <w:color w:val="FF0000"/>
          <w:rtl w:val="0"/>
        </w:rPr>
        <w:t>Hình minh hoạ chỉ cần chụp ở nội dung thực hiện, không chụp toàn màn hình.</w:t>
      </w:r>
    </w:p>
    <w:p w14:paraId="00000009">
      <w:pPr>
        <w:numPr>
          <w:ilvl w:val="0"/>
          <w:numId w:val="1"/>
        </w:numPr>
        <w:spacing w:after="120" w:line="288" w:lineRule="auto"/>
        <w:ind w:left="720" w:hanging="360"/>
        <w:jc w:val="both"/>
        <w:rPr>
          <w:color w:val="FF0000"/>
        </w:rPr>
      </w:pPr>
      <w:r>
        <w:rPr>
          <w:i/>
          <w:color w:val="FF0000"/>
          <w:rtl w:val="0"/>
        </w:rPr>
        <w:t xml:space="preserve"> Video hướng dẫn ở cuối bài.</w:t>
      </w:r>
    </w:p>
    <w:p w14:paraId="0000000A">
      <w:pPr>
        <w:spacing w:after="120" w:line="288" w:lineRule="auto"/>
        <w:ind w:firstLine="720"/>
        <w:jc w:val="both"/>
        <w:rPr>
          <w:i/>
          <w:color w:val="FF0000"/>
        </w:rPr>
      </w:pPr>
    </w:p>
    <w:p w14:paraId="0000000B">
      <w:pPr>
        <w:pageBreakBefore w:val="0"/>
        <w:numPr>
          <w:ilvl w:val="0"/>
          <w:numId w:val="2"/>
        </w:numPr>
        <w:ind w:left="720" w:hanging="360"/>
        <w:jc w:val="both"/>
        <w:rPr>
          <w:b/>
        </w:rPr>
      </w:pPr>
      <w:r>
        <w:rPr>
          <w:b/>
          <w:rtl w:val="0"/>
        </w:rPr>
        <w:t xml:space="preserve"> Cài đặt CentOS</w:t>
      </w:r>
    </w:p>
    <w:p w14:paraId="0000000C">
      <w:pPr>
        <w:pageBreakBefore w:val="0"/>
        <w:ind w:firstLine="720"/>
        <w:jc w:val="both"/>
      </w:pPr>
      <w:r>
        <w:rPr>
          <w:rtl w:val="0"/>
        </w:rPr>
        <w:t xml:space="preserve">- Thực hiện cài đặt CentOS 9 Stream vào máy tính cá nhân (hoặc máy ảo) của bạn </w:t>
      </w:r>
      <w:r>
        <w:rPr>
          <w:color w:val="FF0000"/>
          <w:rtl w:val="0"/>
        </w:rPr>
        <w:t>nếu cần</w:t>
      </w:r>
      <w:r>
        <w:rPr>
          <w:rtl w:val="0"/>
        </w:rPr>
        <w:t xml:space="preserve"> (KHÔNG cần chụp hình minh họa). </w:t>
      </w:r>
    </w:p>
    <w:p w14:paraId="0000000D">
      <w:pPr>
        <w:pageBreakBefore w:val="0"/>
        <w:ind w:firstLine="720"/>
        <w:jc w:val="both"/>
        <w:rPr>
          <w:rFonts w:ascii="Courier New" w:hAnsi="Courier New" w:eastAsia="Courier New" w:cs="Courier New"/>
        </w:rPr>
      </w:pPr>
      <w:r>
        <w:rPr>
          <w:rtl w:val="0"/>
        </w:rPr>
        <w:t xml:space="preserve">- Thực hiện các lệnh bên dưới để xem cấu hình mạng hiện tại của máy CentOS (nếu lệnh </w:t>
      </w:r>
      <w:r>
        <w:rPr>
          <w:rFonts w:ascii="Courier New" w:hAnsi="Courier New" w:eastAsia="Courier New" w:cs="Courier New"/>
          <w:rtl w:val="0"/>
        </w:rPr>
        <w:t xml:space="preserve">ifconfig </w:t>
      </w:r>
      <w:r>
        <w:rPr>
          <w:rtl w:val="0"/>
        </w:rPr>
        <w:t xml:space="preserve">không có trên CentOS thì cài gói </w:t>
      </w:r>
      <w:r>
        <w:rPr>
          <w:rFonts w:ascii="Courier New" w:hAnsi="Courier New" w:eastAsia="Courier New" w:cs="Courier New"/>
          <w:rtl w:val="0"/>
        </w:rPr>
        <w:t>net-tools.</w:t>
      </w:r>
    </w:p>
    <w:p w14:paraId="0000000E">
      <w:pPr>
        <w:pageBreakBefore w:val="0"/>
        <w:ind w:firstLine="720"/>
        <w:jc w:val="both"/>
        <w:rPr>
          <w:rFonts w:ascii="Courier New" w:hAnsi="Courier New" w:eastAsia="Courier New" w:cs="Courier New"/>
        </w:rPr>
      </w:pPr>
      <w:r>
        <w:rPr>
          <w:rFonts w:ascii="Courier New" w:hAnsi="Courier New" w:eastAsia="Courier New" w:cs="Courier New"/>
          <w:rtl w:val="0"/>
        </w:rPr>
        <w:t>$ifconfig -a</w:t>
      </w:r>
    </w:p>
    <w:p w14:paraId="0000000F">
      <w:pPr>
        <w:pageBreakBefore w:val="0"/>
        <w:ind w:firstLine="720"/>
        <w:jc w:val="both"/>
        <w:rPr>
          <w:rFonts w:ascii="Courier New" w:hAnsi="Courier New" w:eastAsia="Courier New" w:cs="Courier New"/>
        </w:rPr>
      </w:pPr>
      <w:r>
        <w:rPr>
          <w:rFonts w:ascii="Courier New" w:hAnsi="Courier New" w:eastAsia="Courier New" w:cs="Courier New"/>
          <w:rtl w:val="0"/>
        </w:rPr>
        <w:t>$route -n</w:t>
      </w:r>
    </w:p>
    <w:p w14:paraId="00000010">
      <w:pPr>
        <w:pageBreakBefore w:val="0"/>
        <w:ind w:firstLine="720"/>
        <w:jc w:val="both"/>
        <w:rPr>
          <w:rFonts w:ascii="Courier New" w:hAnsi="Courier New" w:eastAsia="Courier New" w:cs="Courier New"/>
        </w:rPr>
      </w:pPr>
      <w:r>
        <w:rPr>
          <w:rFonts w:ascii="Courier New" w:hAnsi="Courier New" w:eastAsia="Courier New" w:cs="Courier New"/>
          <w:rtl w:val="0"/>
        </w:rPr>
        <w:t>$cat /etc/resolv.conf</w:t>
      </w:r>
    </w:p>
    <w:p w14:paraId="00000011">
      <w:pPr>
        <w:pageBreakBefore w:val="0"/>
        <w:ind w:firstLine="720"/>
        <w:jc w:val="both"/>
        <w:rPr>
          <w:rFonts w:ascii="Courier New" w:hAnsi="Courier New" w:eastAsia="Courier New" w:cs="Courier New"/>
        </w:rPr>
      </w:pPr>
    </w:p>
    <w:p w14:paraId="0A00B4DC">
      <w:pPr>
        <w:pageBreakBefore w:val="0"/>
        <w:jc w:val="both"/>
        <w:rPr>
          <w:rFonts w:hint="default" w:ascii="Arial" w:hAnsi="Arial" w:eastAsia="Courier New" w:cs="Arial"/>
          <w:lang w:val="en-US"/>
        </w:rPr>
      </w:pPr>
      <w:r>
        <w:rPr>
          <w:rFonts w:hint="default" w:ascii="Arial" w:hAnsi="Arial" w:eastAsia="Courier New" w:cs="Arial"/>
          <w:lang w:val="en-US"/>
        </w:rPr>
        <w:t xml:space="preserve">=&gt; Để xem thông tin về các card mạng có trên máy CentOS: </w:t>
      </w:r>
      <w:r>
        <w:rPr>
          <w:rFonts w:ascii="Courier New" w:hAnsi="Courier New" w:eastAsia="Courier New" w:cs="Courier New"/>
          <w:rtl w:val="0"/>
        </w:rPr>
        <w:t>ifconfig -a</w:t>
      </w:r>
    </w:p>
    <w:p w14:paraId="5217FB5D">
      <w:pPr>
        <w:pageBreakBefore w:val="0"/>
        <w:jc w:val="center"/>
      </w:pPr>
      <w:r>
        <w:drawing>
          <wp:inline distT="0" distB="0" distL="114300" distR="114300">
            <wp:extent cx="4526280" cy="240030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526280" cy="2400300"/>
                    </a:xfrm>
                    <a:prstGeom prst="rect">
                      <a:avLst/>
                    </a:prstGeom>
                    <a:noFill/>
                    <a:ln>
                      <a:noFill/>
                    </a:ln>
                  </pic:spPr>
                </pic:pic>
              </a:graphicData>
            </a:graphic>
          </wp:inline>
        </w:drawing>
      </w:r>
    </w:p>
    <w:p w14:paraId="205A09A0">
      <w:pPr>
        <w:pageBreakBefore w:val="0"/>
        <w:jc w:val="both"/>
      </w:pPr>
    </w:p>
    <w:p w14:paraId="295362D4">
      <w:pPr>
        <w:pageBreakBefore w:val="0"/>
        <w:jc w:val="both"/>
      </w:pPr>
    </w:p>
    <w:p w14:paraId="1AE1CA1A">
      <w:pPr>
        <w:pageBreakBefore w:val="0"/>
        <w:jc w:val="both"/>
      </w:pPr>
    </w:p>
    <w:p w14:paraId="4069CA42">
      <w:pPr>
        <w:pageBreakBefore w:val="0"/>
        <w:jc w:val="both"/>
      </w:pPr>
    </w:p>
    <w:p w14:paraId="35EC5C94">
      <w:pPr>
        <w:pageBreakBefore w:val="0"/>
        <w:jc w:val="both"/>
        <w:rPr>
          <w:rFonts w:hint="default"/>
          <w:lang w:val="en-US"/>
        </w:rPr>
      </w:pPr>
      <w:r>
        <w:rPr>
          <w:rFonts w:hint="default"/>
          <w:lang w:val="en-US"/>
        </w:rPr>
        <w:t xml:space="preserve">=&gt; Để xem default gateway của máy CentOS: </w:t>
      </w:r>
      <w:r>
        <w:rPr>
          <w:rFonts w:ascii="Courier New" w:hAnsi="Courier New" w:eastAsia="Courier New" w:cs="Courier New"/>
          <w:rtl w:val="0"/>
        </w:rPr>
        <w:t>route -n</w:t>
      </w:r>
    </w:p>
    <w:p w14:paraId="564F8711">
      <w:pPr>
        <w:pageBreakBefore w:val="0"/>
        <w:jc w:val="center"/>
        <w:rPr>
          <w:rFonts w:hint="default"/>
          <w:lang w:val="en-US"/>
        </w:rPr>
      </w:pPr>
      <w:r>
        <w:drawing>
          <wp:inline distT="0" distB="0" distL="114300" distR="114300">
            <wp:extent cx="5943600" cy="8077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943600" cy="807720"/>
                    </a:xfrm>
                    <a:prstGeom prst="rect">
                      <a:avLst/>
                    </a:prstGeom>
                    <a:noFill/>
                    <a:ln>
                      <a:noFill/>
                    </a:ln>
                  </pic:spPr>
                </pic:pic>
              </a:graphicData>
            </a:graphic>
          </wp:inline>
        </w:drawing>
      </w:r>
    </w:p>
    <w:p w14:paraId="5E842077">
      <w:pPr>
        <w:pageBreakBefore w:val="0"/>
        <w:jc w:val="both"/>
        <w:rPr>
          <w:rFonts w:hint="default"/>
          <w:lang w:val="en-US"/>
        </w:rPr>
      </w:pPr>
    </w:p>
    <w:p w14:paraId="682F8217">
      <w:pPr>
        <w:pageBreakBefore w:val="0"/>
        <w:jc w:val="left"/>
        <w:rPr>
          <w:rFonts w:ascii="Courier New" w:hAnsi="Courier New" w:eastAsia="Courier New" w:cs="Courier New"/>
        </w:rPr>
      </w:pPr>
      <w:r>
        <w:rPr>
          <w:rFonts w:hint="default"/>
          <w:lang w:val="en-US"/>
        </w:rPr>
        <w:t xml:space="preserve">=&gt; Để xem thông tin về DNS Server mà máy đang sử dụng: </w:t>
      </w:r>
      <w:r>
        <w:rPr>
          <w:rFonts w:ascii="Courier New" w:hAnsi="Courier New" w:eastAsia="Courier New" w:cs="Courier New"/>
          <w:rtl w:val="0"/>
        </w:rPr>
        <w:t>cat /etc/resolv.conf</w:t>
      </w:r>
    </w:p>
    <w:p w14:paraId="65DE4D17">
      <w:pPr>
        <w:pageBreakBefore w:val="0"/>
        <w:jc w:val="center"/>
        <w:rPr>
          <w:rFonts w:hint="default"/>
          <w:lang w:val="en-US"/>
        </w:rPr>
      </w:pPr>
      <w:r>
        <w:drawing>
          <wp:inline distT="0" distB="0" distL="114300" distR="114300">
            <wp:extent cx="3400425" cy="638175"/>
            <wp:effectExtent l="0" t="0" r="13335"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3400425" cy="638175"/>
                    </a:xfrm>
                    <a:prstGeom prst="rect">
                      <a:avLst/>
                    </a:prstGeom>
                    <a:noFill/>
                    <a:ln>
                      <a:noFill/>
                    </a:ln>
                  </pic:spPr>
                </pic:pic>
              </a:graphicData>
            </a:graphic>
          </wp:inline>
        </w:drawing>
      </w:r>
    </w:p>
    <w:p w14:paraId="6D3F6723">
      <w:pPr>
        <w:pageBreakBefore w:val="0"/>
        <w:jc w:val="both"/>
        <w:rPr>
          <w:rFonts w:hint="default"/>
          <w:lang w:val="en-US"/>
        </w:rPr>
      </w:pPr>
    </w:p>
    <w:p w14:paraId="3AB3B7FE">
      <w:pPr>
        <w:pageBreakBefore w:val="0"/>
        <w:jc w:val="both"/>
        <w:rPr>
          <w:rFonts w:hint="default"/>
          <w:lang w:val="en-US"/>
        </w:rPr>
      </w:pPr>
    </w:p>
    <w:p w14:paraId="71C637BB">
      <w:pPr>
        <w:pageBreakBefore w:val="0"/>
        <w:jc w:val="both"/>
        <w:rPr>
          <w:rFonts w:hint="default"/>
          <w:lang w:val="en-US"/>
        </w:rPr>
      </w:pPr>
      <w:r>
        <w:rPr>
          <w:rFonts w:hint="default"/>
          <w:lang w:val="en-US"/>
        </w:rPr>
        <w:t>=&gt; Sơ đồ mạng:</w:t>
      </w:r>
    </w:p>
    <w:p w14:paraId="2AD41323">
      <w:pPr>
        <w:pageBreakBefore w:val="0"/>
        <w:jc w:val="both"/>
        <w:rPr>
          <w:rFonts w:hint="default"/>
          <w:lang w:val="en-US"/>
        </w:rPr>
      </w:pPr>
      <w:r>
        <w:rPr>
          <w:rFonts w:hint="default"/>
          <w:lang w:val="en-US"/>
        </w:rPr>
        <w:tab/>
        <w:t xml:space="preserve">- </w:t>
      </w:r>
      <w:r>
        <w:rPr>
          <w:rFonts w:hint="default"/>
          <w:lang w:val="en-US"/>
        </w:rPr>
        <w:tab/>
        <w:t>IPv4 method: automatic (DHCP).</w:t>
      </w:r>
    </w:p>
    <w:p w14:paraId="1D61BF5C">
      <w:pPr>
        <w:pageBreakBefore w:val="0"/>
        <w:jc w:val="both"/>
        <w:rPr>
          <w:rFonts w:hint="default"/>
          <w:lang w:val="en-US"/>
        </w:rPr>
      </w:pPr>
      <w:r>
        <w:rPr>
          <w:rFonts w:hint="default"/>
          <w:lang w:val="en-US"/>
        </w:rPr>
        <w:tab/>
        <w:t xml:space="preserve">- </w:t>
      </w:r>
      <w:r>
        <w:rPr>
          <w:rFonts w:hint="default"/>
          <w:lang w:val="en-US"/>
        </w:rPr>
        <w:tab/>
        <w:t>IPv4 address: 10.2.67.12</w:t>
      </w:r>
    </w:p>
    <w:p w14:paraId="720ACAEE">
      <w:pPr>
        <w:pageBreakBefore w:val="0"/>
        <w:jc w:val="both"/>
        <w:rPr>
          <w:rFonts w:hint="default"/>
          <w:lang w:val="en-US"/>
        </w:rPr>
      </w:pPr>
      <w:r>
        <w:rPr>
          <w:rFonts w:hint="default"/>
          <w:lang w:val="en-US"/>
        </w:rPr>
        <w:tab/>
        <w:t>-</w:t>
      </w:r>
      <w:r>
        <w:rPr>
          <w:rFonts w:hint="default"/>
          <w:lang w:val="en-US"/>
        </w:rPr>
        <w:tab/>
        <w:t>Netmask: 255.255.254.0 (/23)</w:t>
      </w:r>
    </w:p>
    <w:p w14:paraId="03AF7EF3">
      <w:pPr>
        <w:pageBreakBefore w:val="0"/>
        <w:jc w:val="both"/>
        <w:rPr>
          <w:rFonts w:hint="default"/>
          <w:lang w:val="en-US"/>
        </w:rPr>
      </w:pPr>
      <w:r>
        <w:rPr>
          <w:rFonts w:hint="default"/>
          <w:lang w:val="en-US"/>
        </w:rPr>
        <w:tab/>
        <w:t>-</w:t>
      </w:r>
      <w:r>
        <w:rPr>
          <w:rFonts w:hint="default"/>
          <w:lang w:val="en-US"/>
        </w:rPr>
        <w:tab/>
        <w:t>Gateway: 10.2.66.1</w:t>
      </w:r>
    </w:p>
    <w:p w14:paraId="3583C5CC">
      <w:pPr>
        <w:pageBreakBefore w:val="0"/>
        <w:jc w:val="both"/>
        <w:rPr>
          <w:rFonts w:hint="default"/>
          <w:lang w:val="en-US"/>
        </w:rPr>
      </w:pPr>
      <w:r>
        <w:rPr>
          <w:rFonts w:hint="default"/>
          <w:lang w:val="en-US"/>
        </w:rPr>
        <w:tab/>
        <w:t>-</w:t>
      </w:r>
      <w:r>
        <w:rPr>
          <w:rFonts w:hint="default"/>
          <w:lang w:val="en-US"/>
        </w:rPr>
        <w:tab/>
        <w:t>DNS Server: 203.162.4.190 và 8.8.8.8 (máy chủ DNS công cộng của Google).</w:t>
      </w:r>
    </w:p>
    <w:p w14:paraId="01E8D231">
      <w:pPr>
        <w:pageBreakBefore w:val="0"/>
        <w:jc w:val="both"/>
        <w:rPr>
          <w:rFonts w:hint="default"/>
          <w:lang w:val="en-US"/>
        </w:rPr>
      </w:pPr>
    </w:p>
    <w:p w14:paraId="00000012">
      <w:pPr>
        <w:pageBreakBefore w:val="0"/>
        <w:numPr>
          <w:ilvl w:val="0"/>
          <w:numId w:val="2"/>
        </w:numPr>
        <w:ind w:left="720" w:hanging="360"/>
        <w:jc w:val="both"/>
        <w:rPr>
          <w:b/>
        </w:rPr>
      </w:pPr>
      <w:r>
        <w:rPr>
          <w:b/>
          <w:rtl w:val="0"/>
        </w:rPr>
        <w:t>Cấu hình mạng</w:t>
      </w:r>
    </w:p>
    <w:p w14:paraId="00000013">
      <w:pPr>
        <w:pageBreakBefore w:val="0"/>
        <w:ind w:left="0" w:firstLine="720"/>
        <w:jc w:val="both"/>
      </w:pPr>
      <w:r>
        <w:rPr>
          <w:rtl w:val="0"/>
        </w:rPr>
        <w:t>Một máy tính được kết nối tới mạng cần phải được thiết lập các thông số cấu hình cho phù hợp. Các thông số này được lưu tại các file cấu hình trong Linux. Thực hiện các công việc sau (chụp lại ảnh minh họa):</w:t>
      </w:r>
    </w:p>
    <w:p w14:paraId="00000014">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 xml:space="preserve">Đổi cấu hình card mạng của máy ảo sang </w:t>
      </w:r>
      <w:r>
        <w:rPr>
          <w:color w:val="0000FF"/>
          <w:rtl w:val="0"/>
        </w:rPr>
        <w:t>Bridged Adapter</w:t>
      </w:r>
    </w:p>
    <w:p w14:paraId="0000001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Xem </w:t>
      </w:r>
      <w:r>
        <w:fldChar w:fldCharType="begin"/>
      </w:r>
      <w:r>
        <w:instrText xml:space="preserve"> HYPERLINK "https://docs.google.com/document/d/1p4EUNVBOq-Op_NjsfmVm6X1vhJoJ4ZOLZ3_YBDuuqIY/edit?usp=sharing" \h </w:instrText>
      </w:r>
      <w:r>
        <w:fldChar w:fldCharType="separate"/>
      </w:r>
      <w:r>
        <w:rPr>
          <w:color w:val="1155CC"/>
          <w:u w:val="single"/>
          <w:rtl w:val="0"/>
        </w:rPr>
        <w:t>hướng dẫn</w:t>
      </w:r>
      <w:r>
        <w:rPr>
          <w:color w:val="1155CC"/>
          <w:u w:val="single"/>
          <w:rtl w:val="0"/>
        </w:rPr>
        <w:fldChar w:fldCharType="end"/>
      </w:r>
      <w:r>
        <w:rPr>
          <w:rtl w:val="0"/>
        </w:rPr>
        <w:t xml:space="preserve"> để khắc phục lỗi card mạng chỉ hiện "not selected" + "no bridged network adapter is currently selected" (nếu có lỗi).</w:t>
      </w:r>
    </w:p>
    <w:p w14:paraId="00000016">
      <w:pPr>
        <w:pageBreakBefore w:val="0"/>
        <w:numPr>
          <w:ilvl w:val="1"/>
          <w:numId w:val="2"/>
        </w:numPr>
        <w:ind w:left="1260" w:hanging="90"/>
        <w:jc w:val="both"/>
      </w:pPr>
      <w:r>
        <w:rPr>
          <w:rtl w:val="0"/>
        </w:rPr>
        <w:t>Cấu hình kết nối mạng</w:t>
      </w:r>
    </w:p>
    <w:p w14:paraId="0000001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Hiện NetworkManager trên CentOS 9 đã chuyển sang dùng công cụ </w:t>
      </w:r>
      <w:r>
        <w:rPr>
          <w:rFonts w:ascii="Courier New" w:hAnsi="Courier New" w:eastAsia="Courier New" w:cs="Courier New"/>
          <w:rtl w:val="0"/>
        </w:rPr>
        <w:t xml:space="preserve">nmcli </w:t>
      </w:r>
      <w:r>
        <w:rPr>
          <w:rtl w:val="0"/>
        </w:rPr>
        <w:t xml:space="preserve">để cấu hình mạng. Trong bài thực hành sinh viên sẽ sử dụng công cụ này để cấu hình thay vì sử dụng tập tin </w:t>
      </w:r>
      <w:r>
        <w:rPr>
          <w:rFonts w:ascii="Courier New" w:hAnsi="Courier New" w:eastAsia="Courier New" w:cs="Courier New"/>
          <w:rtl w:val="0"/>
        </w:rPr>
        <w:t xml:space="preserve">ifcfg </w:t>
      </w:r>
      <w:r>
        <w:rPr>
          <w:rtl w:val="0"/>
        </w:rPr>
        <w:t>như trước đây.</w:t>
      </w:r>
    </w:p>
    <w:p w14:paraId="53928F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Fonts w:hint="default"/>
          <w:rtl w:val="0"/>
          <w:lang w:val="en-US"/>
        </w:rPr>
        <w:t>Xem thông tin cấu hình mạng trên máy vật lý:</w:t>
      </w:r>
    </w:p>
    <w:p w14:paraId="1C2CF35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5936615" cy="2744470"/>
            <wp:effectExtent l="0" t="0" r="6985" b="139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936615" cy="2744470"/>
                    </a:xfrm>
                    <a:prstGeom prst="rect">
                      <a:avLst/>
                    </a:prstGeom>
                    <a:noFill/>
                    <a:ln>
                      <a:noFill/>
                    </a:ln>
                  </pic:spPr>
                </pic:pic>
              </a:graphicData>
            </a:graphic>
          </wp:inline>
        </w:drawing>
      </w:r>
    </w:p>
    <w:p w14:paraId="16BE11B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p>
    <w:p w14:paraId="4D1E190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u w:val="none"/>
          <w:lang w:val="en-US"/>
        </w:rPr>
      </w:pPr>
      <w:r>
        <w:rPr>
          <w:rFonts w:hint="default"/>
          <w:u w:val="none"/>
          <w:lang w:val="en-US"/>
        </w:rPr>
        <w:t>(*) Do làm bài trên laptop và sử dụng mạng Wifi nên bên trên là thông số của card mạng Wifi.</w:t>
      </w:r>
    </w:p>
    <w:p w14:paraId="0BBDA5D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u w:val="none"/>
          <w:lang w:val="en-US"/>
        </w:rPr>
      </w:pPr>
    </w:p>
    <w:p w14:paraId="0000001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Hiển thị danh sách các nối kết mạng</w:t>
      </w:r>
    </w:p>
    <w:p w14:paraId="000000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$nmcli dev status</w:t>
      </w:r>
    </w:p>
    <w:p w14:paraId="08EC25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057650" cy="990600"/>
            <wp:effectExtent l="0" t="0" r="1143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4057650" cy="990600"/>
                    </a:xfrm>
                    <a:prstGeom prst="rect">
                      <a:avLst/>
                    </a:prstGeom>
                    <a:noFill/>
                    <a:ln>
                      <a:noFill/>
                    </a:ln>
                  </pic:spPr>
                </pic:pic>
              </a:graphicData>
            </a:graphic>
          </wp:inline>
        </w:drawing>
      </w:r>
    </w:p>
    <w:p w14:paraId="3CBC6E4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u w:val="none"/>
        </w:rPr>
      </w:pPr>
    </w:p>
    <w:p w14:paraId="0000001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Hiển thị thông tin của nối một nối kết mạng</w:t>
      </w:r>
    </w:p>
    <w:p w14:paraId="000000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sine" w:hAnsi="Cousine" w:eastAsia="Cousine" w:cs="Cousine"/>
          <w:rtl w:val="0"/>
        </w:rPr>
        <w:t>$nmcli con show &lt;tên nối kết&gt;</w:t>
      </w:r>
    </w:p>
    <w:p w14:paraId="58CF98A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u w:val="none"/>
        </w:rPr>
      </w:pPr>
      <w:r>
        <w:drawing>
          <wp:inline distT="0" distB="0" distL="114300" distR="114300">
            <wp:extent cx="5941060" cy="1967865"/>
            <wp:effectExtent l="0" t="0" r="2540" b="133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941060" cy="1967865"/>
                    </a:xfrm>
                    <a:prstGeom prst="rect">
                      <a:avLst/>
                    </a:prstGeom>
                    <a:noFill/>
                    <a:ln>
                      <a:noFill/>
                    </a:ln>
                  </pic:spPr>
                </pic:pic>
              </a:graphicData>
            </a:graphic>
          </wp:inline>
        </w:drawing>
      </w:r>
    </w:p>
    <w:p w14:paraId="3254DE7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51339E0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374A5F8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2B1E730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0000001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Đổi tên máy</w:t>
      </w: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nmcli general hostname &lt;tên máy&gt;</w:t>
      </w:r>
    </w:p>
    <w:p w14:paraId="79D605E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4848225" cy="657225"/>
            <wp:effectExtent l="0" t="0" r="13335" b="133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4848225" cy="657225"/>
                    </a:xfrm>
                    <a:prstGeom prst="rect">
                      <a:avLst/>
                    </a:prstGeom>
                    <a:noFill/>
                    <a:ln>
                      <a:noFill/>
                    </a:ln>
                  </pic:spPr>
                </pic:pic>
              </a:graphicData>
            </a:graphic>
          </wp:inline>
        </w:drawing>
      </w:r>
    </w:p>
    <w:p w14:paraId="6810D35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2571750" cy="552450"/>
            <wp:effectExtent l="0" t="0" r="3810"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2571750" cy="552450"/>
                    </a:xfrm>
                    <a:prstGeom prst="rect">
                      <a:avLst/>
                    </a:prstGeom>
                    <a:noFill/>
                    <a:ln>
                      <a:noFill/>
                    </a:ln>
                  </pic:spPr>
                </pic:pic>
              </a:graphicData>
            </a:graphic>
          </wp:inline>
        </w:drawing>
      </w:r>
    </w:p>
    <w:p w14:paraId="099DBC8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0000001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Chuyển sang chế độ cấu hình tĩnh và cấu hình địa chỉ IPv4</w:t>
      </w: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xml:space="preserve">$nmcli con mod &lt;tên nối kết&gt; ipv4.method manual ipv4.addresses &lt;Địa chỉ IP&gt;/&lt;Netmask&gt; </w:t>
      </w:r>
    </w:p>
    <w:p w14:paraId="388CF43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5937885" cy="303530"/>
            <wp:effectExtent l="0" t="0" r="5715" b="127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6"/>
                    <a:stretch>
                      <a:fillRect/>
                    </a:stretch>
                  </pic:blipFill>
                  <pic:spPr>
                    <a:xfrm>
                      <a:off x="0" y="0"/>
                      <a:ext cx="5937885" cy="303530"/>
                    </a:xfrm>
                    <a:prstGeom prst="rect">
                      <a:avLst/>
                    </a:prstGeom>
                    <a:noFill/>
                    <a:ln>
                      <a:noFill/>
                    </a:ln>
                  </pic:spPr>
                </pic:pic>
              </a:graphicData>
            </a:graphic>
          </wp:inline>
        </w:drawing>
      </w:r>
    </w:p>
    <w:p w14:paraId="2F9C04E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61CCECE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0000002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Cấu hình gateway</w:t>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$nmcli con mod &lt;tên nối kết&gt; ipv4.gateway &lt;Địa chỉ gateway&gt;</w:t>
      </w:r>
    </w:p>
    <w:p w14:paraId="1EF9E51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5153025" cy="333375"/>
            <wp:effectExtent l="0" t="0" r="13335" b="190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7"/>
                    <a:stretch>
                      <a:fillRect/>
                    </a:stretch>
                  </pic:blipFill>
                  <pic:spPr>
                    <a:xfrm>
                      <a:off x="0" y="0"/>
                      <a:ext cx="5153025" cy="333375"/>
                    </a:xfrm>
                    <a:prstGeom prst="rect">
                      <a:avLst/>
                    </a:prstGeom>
                    <a:noFill/>
                    <a:ln>
                      <a:noFill/>
                    </a:ln>
                  </pic:spPr>
                </pic:pic>
              </a:graphicData>
            </a:graphic>
          </wp:inline>
        </w:drawing>
      </w:r>
    </w:p>
    <w:p w14:paraId="76ED83A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p>
    <w:p w14:paraId="0000002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Cấu hình DNS</w:t>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990" w:firstLine="0"/>
        <w:jc w:val="both"/>
        <w:rPr>
          <w:rFonts w:ascii="Courier New" w:hAnsi="Courier New" w:eastAsia="Courier New" w:cs="Courier New"/>
        </w:rPr>
      </w:pPr>
      <w:r>
        <w:rPr>
          <w:rFonts w:ascii="Courier New" w:hAnsi="Courier New" w:eastAsia="Courier New" w:cs="Courier New"/>
          <w:rtl w:val="0"/>
        </w:rPr>
        <w:t>$nmcli con mod &lt;tên nối kết&gt; ipv4.dns &lt;Địa chỉ DNS1&gt;,&lt;Địa chỉ DNS2&gt;</w:t>
      </w:r>
    </w:p>
    <w:p w14:paraId="3AD3B91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5743575" cy="333375"/>
            <wp:effectExtent l="0" t="0" r="1905" b="19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8"/>
                    <a:stretch>
                      <a:fillRect/>
                    </a:stretch>
                  </pic:blipFill>
                  <pic:spPr>
                    <a:xfrm>
                      <a:off x="0" y="0"/>
                      <a:ext cx="5743575" cy="333375"/>
                    </a:xfrm>
                    <a:prstGeom prst="rect">
                      <a:avLst/>
                    </a:prstGeom>
                    <a:noFill/>
                    <a:ln>
                      <a:noFill/>
                    </a:ln>
                  </pic:spPr>
                </pic:pic>
              </a:graphicData>
            </a:graphic>
          </wp:inline>
        </w:drawing>
      </w:r>
    </w:p>
    <w:p w14:paraId="59BE90E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u w:val="none"/>
        </w:rPr>
      </w:pPr>
    </w:p>
    <w:p w14:paraId="0000002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Xem lại các thông tin đã cấu hình:</w:t>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sine" w:hAnsi="Cousine" w:eastAsia="Cousine" w:cs="Cousine"/>
          <w:rtl w:val="0"/>
        </w:rPr>
        <w:t>$nmcli -f ipv4.dns,ipv4.addresses,ipv4.gateway con show &lt;tên nối kết&gt;</w:t>
      </w:r>
    </w:p>
    <w:p w14:paraId="18BD3708">
      <w:pPr>
        <w:numPr>
          <w:numId w:val="0"/>
        </w:numPr>
        <w:jc w:val="center"/>
      </w:pPr>
      <w:r>
        <w:drawing>
          <wp:inline distT="0" distB="0" distL="114300" distR="114300">
            <wp:extent cx="5937250" cy="762635"/>
            <wp:effectExtent l="0" t="0" r="6350" b="1460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9"/>
                    <a:stretch>
                      <a:fillRect/>
                    </a:stretch>
                  </pic:blipFill>
                  <pic:spPr>
                    <a:xfrm>
                      <a:off x="0" y="0"/>
                      <a:ext cx="5937250" cy="762635"/>
                    </a:xfrm>
                    <a:prstGeom prst="rect">
                      <a:avLst/>
                    </a:prstGeom>
                    <a:noFill/>
                    <a:ln>
                      <a:noFill/>
                    </a:ln>
                  </pic:spPr>
                </pic:pic>
              </a:graphicData>
            </a:graphic>
          </wp:inline>
        </w:drawing>
      </w:r>
    </w:p>
    <w:p w14:paraId="47BBD97C">
      <w:pPr>
        <w:numPr>
          <w:numId w:val="0"/>
        </w:numPr>
        <w:jc w:val="both"/>
      </w:pPr>
    </w:p>
    <w:p w14:paraId="43F8A472">
      <w:pPr>
        <w:numPr>
          <w:numId w:val="0"/>
        </w:numPr>
        <w:jc w:val="both"/>
      </w:pPr>
    </w:p>
    <w:p w14:paraId="32330232">
      <w:pPr>
        <w:numPr>
          <w:numId w:val="0"/>
        </w:numPr>
        <w:jc w:val="both"/>
      </w:pPr>
    </w:p>
    <w:p w14:paraId="444D56F5">
      <w:pPr>
        <w:numPr>
          <w:numId w:val="0"/>
        </w:numPr>
        <w:jc w:val="both"/>
      </w:pPr>
    </w:p>
    <w:p w14:paraId="0EBCF226">
      <w:pPr>
        <w:numPr>
          <w:numId w:val="0"/>
        </w:numPr>
        <w:jc w:val="both"/>
      </w:pPr>
    </w:p>
    <w:p w14:paraId="4B91C85F">
      <w:pPr>
        <w:numPr>
          <w:numId w:val="0"/>
        </w:numPr>
        <w:jc w:val="both"/>
      </w:pPr>
    </w:p>
    <w:p w14:paraId="6AC5A7A8">
      <w:pPr>
        <w:numPr>
          <w:numId w:val="0"/>
        </w:numPr>
        <w:jc w:val="both"/>
      </w:pPr>
    </w:p>
    <w:p w14:paraId="1D466420">
      <w:pPr>
        <w:numPr>
          <w:numId w:val="0"/>
        </w:numPr>
        <w:jc w:val="both"/>
      </w:pPr>
    </w:p>
    <w:p w14:paraId="71B971A4">
      <w:pPr>
        <w:numPr>
          <w:numId w:val="0"/>
        </w:numPr>
        <w:jc w:val="both"/>
      </w:pPr>
    </w:p>
    <w:p w14:paraId="00000026">
      <w:pPr>
        <w:numPr>
          <w:ilvl w:val="0"/>
          <w:numId w:val="3"/>
        </w:numPr>
        <w:ind w:left="1440" w:hanging="360"/>
        <w:jc w:val="both"/>
      </w:pPr>
      <w:r>
        <w:rPr>
          <w:rtl w:val="0"/>
        </w:rPr>
        <w:t>Cập nhật các thay đổi</w:t>
      </w:r>
    </w:p>
    <w:p w14:paraId="00000027">
      <w:pPr>
        <w:ind w:left="1440" w:firstLine="0"/>
        <w:jc w:val="both"/>
        <w:rPr>
          <w:rFonts w:ascii="Courier New" w:hAnsi="Courier New" w:eastAsia="Courier New" w:cs="Courier New"/>
        </w:rPr>
      </w:pPr>
      <w:r>
        <w:rPr>
          <w:rFonts w:ascii="Cousine" w:hAnsi="Cousine" w:eastAsia="Cousine" w:cs="Cousine"/>
          <w:rtl w:val="0"/>
        </w:rPr>
        <w:t>$nmcli con down &lt;tên nối kết&gt;</w:t>
      </w:r>
    </w:p>
    <w:p w14:paraId="00000028">
      <w:pPr>
        <w:ind w:left="1440" w:firstLine="0"/>
        <w:jc w:val="both"/>
      </w:pPr>
      <w:r>
        <w:rPr>
          <w:rFonts w:ascii="Cousine" w:hAnsi="Cousine" w:eastAsia="Cousine" w:cs="Cousine"/>
          <w:rtl w:val="0"/>
        </w:rPr>
        <w:t>$nmcli con up &lt;tên nối kết&gt;</w:t>
      </w:r>
    </w:p>
    <w:p w14:paraId="0839057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5935980" cy="574675"/>
            <wp:effectExtent l="0" t="0" r="7620" b="444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0"/>
                    <a:stretch>
                      <a:fillRect/>
                    </a:stretch>
                  </pic:blipFill>
                  <pic:spPr>
                    <a:xfrm>
                      <a:off x="0" y="0"/>
                      <a:ext cx="5935980" cy="574675"/>
                    </a:xfrm>
                    <a:prstGeom prst="rect">
                      <a:avLst/>
                    </a:prstGeom>
                    <a:noFill/>
                    <a:ln>
                      <a:noFill/>
                    </a:ln>
                  </pic:spPr>
                </pic:pic>
              </a:graphicData>
            </a:graphic>
          </wp:inline>
        </w:drawing>
      </w:r>
    </w:p>
    <w:p w14:paraId="15C177F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u w:val="none"/>
        </w:rPr>
      </w:pPr>
    </w:p>
    <w:p w14:paraId="0000002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Kiểm tra nối kết tới gateway, máy vật lý và Internet:</w:t>
      </w:r>
    </w:p>
    <w:p w14:paraId="0000002B">
      <w:pPr>
        <w:ind w:left="1440" w:firstLine="0"/>
        <w:jc w:val="both"/>
      </w:pPr>
      <w:r>
        <w:rPr>
          <w:rFonts w:ascii="Cousine" w:hAnsi="Cousine" w:eastAsia="Cousine" w:cs="Cousine"/>
          <w:rtl w:val="0"/>
        </w:rPr>
        <w:t>$ping -c 3 &lt;IP của gateway&gt;</w:t>
      </w:r>
    </w:p>
    <w:p w14:paraId="0000002C">
      <w:pPr>
        <w:ind w:left="1440" w:firstLine="0"/>
        <w:jc w:val="both"/>
        <w:rPr>
          <w:rFonts w:ascii="Courier New" w:hAnsi="Courier New" w:eastAsia="Courier New" w:cs="Courier New"/>
        </w:rPr>
      </w:pPr>
      <w:r>
        <w:rPr>
          <w:rFonts w:ascii="Cousine" w:hAnsi="Cousine" w:eastAsia="Cousine" w:cs="Cousine"/>
          <w:rtl w:val="0"/>
        </w:rPr>
        <w:t>$ping -c 3 &lt;IP của máy vật lý&gt;</w:t>
      </w:r>
    </w:p>
    <w:p w14:paraId="0000002D">
      <w:pPr>
        <w:ind w:left="1440" w:firstLine="0"/>
        <w:jc w:val="both"/>
        <w:rPr>
          <w:rFonts w:ascii="Courier New" w:hAnsi="Courier New" w:eastAsia="Courier New" w:cs="Courier New"/>
        </w:rPr>
      </w:pPr>
      <w:r>
        <w:rPr>
          <w:rFonts w:ascii="Courier New" w:hAnsi="Courier New" w:eastAsia="Courier New" w:cs="Courier New"/>
          <w:rtl w:val="0"/>
        </w:rPr>
        <w:t>#Tắt tường lửa trên máy vật lý nếu không ping được</w:t>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$ping -c 3 google.com</w:t>
      </w:r>
    </w:p>
    <w:p w14:paraId="0000002F">
      <w:pPr>
        <w:ind w:left="720" w:firstLine="720"/>
        <w:jc w:val="both"/>
        <w:rPr>
          <w:color w:val="FF0000"/>
          <w:rtl w:val="0"/>
        </w:rPr>
      </w:pPr>
      <w:r>
        <w:rPr>
          <w:color w:val="FF0000"/>
          <w:rtl w:val="0"/>
        </w:rPr>
        <w:t>(chụp ảnh minh họa)</w:t>
      </w:r>
    </w:p>
    <w:p w14:paraId="2F20E702">
      <w:pPr>
        <w:jc w:val="center"/>
        <w:rPr>
          <w:color w:val="FF0000"/>
          <w:rtl w:val="0"/>
        </w:rPr>
      </w:pPr>
      <w:r>
        <w:drawing>
          <wp:inline distT="0" distB="0" distL="114300" distR="114300">
            <wp:extent cx="4953000" cy="1743075"/>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1"/>
                    <a:stretch>
                      <a:fillRect/>
                    </a:stretch>
                  </pic:blipFill>
                  <pic:spPr>
                    <a:xfrm>
                      <a:off x="0" y="0"/>
                      <a:ext cx="4953000" cy="1743075"/>
                    </a:xfrm>
                    <a:prstGeom prst="rect">
                      <a:avLst/>
                    </a:prstGeom>
                    <a:noFill/>
                    <a:ln>
                      <a:noFill/>
                    </a:ln>
                  </pic:spPr>
                </pic:pic>
              </a:graphicData>
            </a:graphic>
          </wp:inline>
        </w:drawing>
      </w:r>
    </w:p>
    <w:p w14:paraId="4A26ADF4">
      <w:pPr>
        <w:jc w:val="center"/>
        <w:rPr>
          <w:color w:val="FF0000"/>
          <w:rtl w:val="0"/>
        </w:rPr>
      </w:pPr>
    </w:p>
    <w:p w14:paraId="2AA61E60">
      <w:pPr>
        <w:jc w:val="center"/>
      </w:pPr>
      <w:r>
        <w:drawing>
          <wp:inline distT="0" distB="0" distL="114300" distR="114300">
            <wp:extent cx="4876800" cy="1771650"/>
            <wp:effectExtent l="0" t="0" r="0" b="1143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2"/>
                    <a:stretch>
                      <a:fillRect/>
                    </a:stretch>
                  </pic:blipFill>
                  <pic:spPr>
                    <a:xfrm>
                      <a:off x="0" y="0"/>
                      <a:ext cx="4876800" cy="1771650"/>
                    </a:xfrm>
                    <a:prstGeom prst="rect">
                      <a:avLst/>
                    </a:prstGeom>
                    <a:noFill/>
                    <a:ln>
                      <a:noFill/>
                    </a:ln>
                  </pic:spPr>
                </pic:pic>
              </a:graphicData>
            </a:graphic>
          </wp:inline>
        </w:drawing>
      </w:r>
    </w:p>
    <w:p w14:paraId="06539551">
      <w:pPr>
        <w:jc w:val="center"/>
      </w:pPr>
    </w:p>
    <w:p w14:paraId="765FA23F">
      <w:pPr>
        <w:jc w:val="center"/>
        <w:rPr>
          <w:rtl w:val="0"/>
        </w:rPr>
      </w:pPr>
      <w:r>
        <w:drawing>
          <wp:inline distT="0" distB="0" distL="114300" distR="114300">
            <wp:extent cx="5938520" cy="1404620"/>
            <wp:effectExtent l="0" t="0" r="5080" b="1270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3"/>
                    <a:stretch>
                      <a:fillRect/>
                    </a:stretch>
                  </pic:blipFill>
                  <pic:spPr>
                    <a:xfrm>
                      <a:off x="0" y="0"/>
                      <a:ext cx="5938520" cy="1404620"/>
                    </a:xfrm>
                    <a:prstGeom prst="rect">
                      <a:avLst/>
                    </a:prstGeom>
                    <a:noFill/>
                    <a:ln>
                      <a:noFill/>
                    </a:ln>
                  </pic:spPr>
                </pic:pic>
              </a:graphicData>
            </a:graphic>
          </wp:inline>
        </w:drawing>
      </w:r>
    </w:p>
    <w:p w14:paraId="14BFEC9C">
      <w:pPr>
        <w:jc w:val="center"/>
        <w:rPr>
          <w:color w:val="FF0000"/>
          <w:rtl w:val="0"/>
        </w:rPr>
      </w:pPr>
    </w:p>
    <w:p w14:paraId="00000030">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 xml:space="preserve">Ngoài cách cấu hình sử dụng lệnh </w:t>
      </w:r>
      <w:r>
        <w:rPr>
          <w:rFonts w:ascii="Courier New" w:hAnsi="Courier New" w:eastAsia="Courier New" w:cs="Courier New"/>
          <w:rtl w:val="0"/>
        </w:rPr>
        <w:t>nmcli,</w:t>
      </w:r>
      <w:r>
        <w:rPr>
          <w:rtl w:val="0"/>
        </w:rPr>
        <w:t>chúng ta có thể thay đổi trực tiếp trên file cấu hình:</w:t>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sine" w:hAnsi="Cousine" w:eastAsia="Cousine" w:cs="Cousine"/>
          <w:rtl w:val="0"/>
        </w:rPr>
        <w:t>$sudo nano /etc/NetworkManager/system-connections/&lt;tên nối kết&gt;.nmconnection</w:t>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Thay đổi các thông tin cần thiết</w:t>
      </w:r>
    </w:p>
    <w:p w14:paraId="76CE437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5939155" cy="532130"/>
            <wp:effectExtent l="0" t="0" r="4445" b="127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4"/>
                    <a:stretch>
                      <a:fillRect/>
                    </a:stretch>
                  </pic:blipFill>
                  <pic:spPr>
                    <a:xfrm>
                      <a:off x="0" y="0"/>
                      <a:ext cx="5939155" cy="532130"/>
                    </a:xfrm>
                    <a:prstGeom prst="rect">
                      <a:avLst/>
                    </a:prstGeom>
                    <a:noFill/>
                    <a:ln>
                      <a:noFill/>
                    </a:ln>
                  </pic:spPr>
                </pic:pic>
              </a:graphicData>
            </a:graphic>
          </wp:inline>
        </w:drawing>
      </w:r>
    </w:p>
    <w:p w14:paraId="75C89A7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3248025" cy="3267075"/>
            <wp:effectExtent l="0" t="0" r="13335"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5"/>
                    <a:stretch>
                      <a:fillRect/>
                    </a:stretch>
                  </pic:blipFill>
                  <pic:spPr>
                    <a:xfrm>
                      <a:off x="0" y="0"/>
                      <a:ext cx="3248025" cy="3267075"/>
                    </a:xfrm>
                    <a:prstGeom prst="rect">
                      <a:avLst/>
                    </a:prstGeom>
                    <a:noFill/>
                    <a:ln>
                      <a:noFill/>
                    </a:ln>
                  </pic:spPr>
                </pic:pic>
              </a:graphicData>
            </a:graphic>
          </wp:inline>
        </w:drawing>
      </w:r>
    </w:p>
    <w:p w14:paraId="58BA624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597C5E5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3EDD5D9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0E75AE3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377E30A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5625B32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5A55D4F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46651DD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0000003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Cập nhật các thay đổi</w:t>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nmcli con reload</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sine" w:hAnsi="Cousine" w:eastAsia="Cousine" w:cs="Cousine"/>
          <w:rtl w:val="0"/>
        </w:rPr>
        <w:t>$nmcli con down &lt;tên nối kết&gt;</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sine" w:hAnsi="Cousine" w:eastAsia="Cousine" w:cs="Cousine"/>
          <w:rtl w:val="0"/>
        </w:rPr>
        <w:t>$nmcli con up &lt;tên nối kết&gt;</w:t>
      </w:r>
    </w:p>
    <w:p w14:paraId="1428FB3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5937250" cy="730885"/>
            <wp:effectExtent l="0" t="0" r="6350" b="63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6"/>
                    <a:stretch>
                      <a:fillRect/>
                    </a:stretch>
                  </pic:blipFill>
                  <pic:spPr>
                    <a:xfrm>
                      <a:off x="0" y="0"/>
                      <a:ext cx="5937250" cy="730885"/>
                    </a:xfrm>
                    <a:prstGeom prst="rect">
                      <a:avLst/>
                    </a:prstGeom>
                    <a:noFill/>
                    <a:ln>
                      <a:noFill/>
                    </a:ln>
                  </pic:spPr>
                </pic:pic>
              </a:graphicData>
            </a:graphic>
          </wp:inline>
        </w:drawing>
      </w:r>
    </w:p>
    <w:p w14:paraId="5CB99C2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479B2F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r>
        <w:rPr>
          <w:rFonts w:hint="default"/>
          <w:lang w:val="en-US"/>
        </w:rPr>
        <w:t xml:space="preserve">(*) Sau khi thay đổi, sử dụng lệnh </w:t>
      </w:r>
      <w:r>
        <w:rPr>
          <w:rFonts w:hint="default" w:ascii="Courier New" w:hAnsi="Courier New" w:cs="Courier New"/>
          <w:lang w:val="en-US"/>
        </w:rPr>
        <w:t>ip -a</w:t>
      </w:r>
      <w:r>
        <w:rPr>
          <w:rFonts w:hint="default"/>
          <w:lang w:val="en-US"/>
        </w:rPr>
        <w:t xml:space="preserve"> để xem địa chỉ IP sau khi thay đổi:</w:t>
      </w:r>
    </w:p>
    <w:p w14:paraId="74F2EA9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r>
        <w:drawing>
          <wp:inline distT="0" distB="0" distL="114300" distR="114300">
            <wp:extent cx="5942965" cy="1824355"/>
            <wp:effectExtent l="0" t="0" r="635" b="444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7"/>
                    <a:stretch>
                      <a:fillRect/>
                    </a:stretch>
                  </pic:blipFill>
                  <pic:spPr>
                    <a:xfrm>
                      <a:off x="0" y="0"/>
                      <a:ext cx="5942965" cy="1824355"/>
                    </a:xfrm>
                    <a:prstGeom prst="rect">
                      <a:avLst/>
                    </a:prstGeom>
                    <a:noFill/>
                    <a:ln>
                      <a:noFill/>
                    </a:ln>
                  </pic:spPr>
                </pic:pic>
              </a:graphicData>
            </a:graphic>
          </wp:inline>
        </w:drawing>
      </w:r>
    </w:p>
    <w:p w14:paraId="6E6AC42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p>
    <w:p w14:paraId="0000003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Ngoài chúng ta có thể cấu hình sử dụng các giao diện đồ họa như </w:t>
      </w:r>
      <w:r>
        <w:rPr>
          <w:rFonts w:ascii="Courier New" w:hAnsi="Courier New" w:eastAsia="Courier New" w:cs="Courier New"/>
          <w:rtl w:val="0"/>
        </w:rPr>
        <w:t>nmtui,</w:t>
      </w:r>
      <w:r>
        <w:rPr>
          <w:rtl w:val="0"/>
        </w:rPr>
        <w:t>chức năng</w:t>
      </w:r>
      <w:r>
        <w:rPr>
          <w:rFonts w:ascii="Courier New" w:hAnsi="Courier New" w:eastAsia="Courier New" w:cs="Courier New"/>
          <w:rtl w:val="0"/>
        </w:rPr>
        <w:t xml:space="preserve"> Settings.</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pPr>
    </w:p>
    <w:p w14:paraId="00000039">
      <w:pPr>
        <w:pageBreakBefore w:val="0"/>
        <w:numPr>
          <w:ilvl w:val="0"/>
          <w:numId w:val="2"/>
        </w:numPr>
        <w:ind w:left="720" w:hanging="360"/>
        <w:jc w:val="both"/>
        <w:rPr>
          <w:b/>
        </w:rPr>
      </w:pPr>
      <w:r>
        <w:rPr>
          <w:b/>
          <w:rtl w:val="0"/>
        </w:rPr>
        <w:t>Thông tin các nối kết mạng</w:t>
      </w:r>
    </w:p>
    <w:p w14:paraId="0000003A">
      <w:pPr>
        <w:pageBreakBefore w:val="0"/>
        <w:ind w:left="0" w:firstLine="720"/>
        <w:jc w:val="both"/>
        <w:rPr>
          <w:rtl w:val="0"/>
        </w:rPr>
      </w:pPr>
      <w:r>
        <w:rPr>
          <w:rtl w:val="0"/>
        </w:rPr>
        <w:t xml:space="preserve">Thực hiện lệnh </w:t>
      </w:r>
      <w:r>
        <w:rPr>
          <w:rFonts w:ascii="Courier New" w:hAnsi="Courier New" w:eastAsia="Courier New" w:cs="Courier New"/>
          <w:rtl w:val="0"/>
        </w:rPr>
        <w:t>ifconfig -a</w:t>
      </w:r>
      <w:r>
        <w:rPr>
          <w:rtl w:val="0"/>
        </w:rPr>
        <w:t xml:space="preserve"> (chụp lại ảnh minh họa), quan sát và tìm hiểu ý nghĩa các thông tin có trong kết quả trả về. Trả lời các câu hỏi sau:</w:t>
      </w:r>
    </w:p>
    <w:p w14:paraId="39524355">
      <w:pPr>
        <w:pageBreakBefore w:val="0"/>
        <w:jc w:val="center"/>
        <w:rPr>
          <w:rtl w:val="0"/>
        </w:rPr>
      </w:pPr>
      <w:r>
        <w:drawing>
          <wp:inline distT="0" distB="0" distL="114300" distR="114300">
            <wp:extent cx="5300345" cy="2839720"/>
            <wp:effectExtent l="0" t="0" r="3175" b="1016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8"/>
                    <a:stretch>
                      <a:fillRect/>
                    </a:stretch>
                  </pic:blipFill>
                  <pic:spPr>
                    <a:xfrm>
                      <a:off x="0" y="0"/>
                      <a:ext cx="5300345" cy="2839720"/>
                    </a:xfrm>
                    <a:prstGeom prst="rect">
                      <a:avLst/>
                    </a:prstGeom>
                    <a:noFill/>
                    <a:ln>
                      <a:noFill/>
                    </a:ln>
                  </pic:spPr>
                </pic:pic>
              </a:graphicData>
            </a:graphic>
          </wp:inline>
        </w:drawing>
      </w:r>
    </w:p>
    <w:p w14:paraId="0000003B">
      <w:pPr>
        <w:pageBreakBefore w:val="0"/>
        <w:numPr>
          <w:ilvl w:val="1"/>
          <w:numId w:val="2"/>
        </w:numPr>
        <w:ind w:left="1260" w:hanging="90"/>
        <w:jc w:val="both"/>
      </w:pPr>
      <w:r>
        <w:rPr>
          <w:rtl w:val="0"/>
        </w:rPr>
        <w:t xml:space="preserve">Địa chỉ MAC, địa chỉ IP, địa chỉ mạng, địa chỉ broadcast của nối kết </w:t>
      </w:r>
      <w:r>
        <w:rPr>
          <w:rFonts w:ascii="Courier New" w:hAnsi="Courier New" w:eastAsia="Courier New" w:cs="Courier New"/>
          <w:rtl w:val="0"/>
        </w:rPr>
        <w:t>enp0s3</w:t>
      </w:r>
    </w:p>
    <w:p w14:paraId="6629F3E9">
      <w:pPr>
        <w:pageBreakBefore w:val="0"/>
        <w:numPr>
          <w:numId w:val="0"/>
        </w:numPr>
        <w:jc w:val="both"/>
        <w:rPr>
          <w:rFonts w:hint="default" w:ascii="Arial" w:hAnsi="Arial" w:eastAsia="Courier New" w:cs="Arial"/>
          <w:b w:val="0"/>
          <w:bCs w:val="0"/>
          <w:rtl w:val="0"/>
          <w:lang w:val="en-US"/>
        </w:rPr>
      </w:pPr>
      <w:r>
        <w:rPr>
          <w:rFonts w:hint="default" w:ascii="Arial" w:hAnsi="Arial" w:eastAsia="Courier New" w:cs="Arial"/>
          <w:b w:val="0"/>
          <w:bCs w:val="0"/>
          <w:rtl w:val="0"/>
          <w:lang w:val="en-US"/>
        </w:rPr>
        <w:t>-</w:t>
      </w:r>
      <w:r>
        <w:rPr>
          <w:rFonts w:hint="default" w:ascii="Arial" w:hAnsi="Arial" w:eastAsia="Courier New" w:cs="Arial"/>
          <w:b w:val="0"/>
          <w:bCs w:val="0"/>
          <w:rtl w:val="0"/>
          <w:lang w:val="en-US"/>
        </w:rPr>
        <w:tab/>
        <w:t>Địa chỉ MAC: 08:00:27:87:6d:16</w:t>
      </w:r>
    </w:p>
    <w:p w14:paraId="5428C7EF">
      <w:pPr>
        <w:pageBreakBefore w:val="0"/>
        <w:numPr>
          <w:numId w:val="0"/>
        </w:numPr>
        <w:jc w:val="both"/>
        <w:rPr>
          <w:rFonts w:hint="default" w:ascii="Arial" w:hAnsi="Arial" w:eastAsia="Courier New" w:cs="Arial"/>
          <w:b w:val="0"/>
          <w:bCs w:val="0"/>
          <w:rtl w:val="0"/>
          <w:lang w:val="en-US"/>
        </w:rPr>
      </w:pPr>
      <w:r>
        <w:rPr>
          <w:rFonts w:hint="default" w:ascii="Arial" w:hAnsi="Arial" w:eastAsia="Courier New" w:cs="Arial"/>
          <w:b w:val="0"/>
          <w:bCs w:val="0"/>
          <w:rtl w:val="0"/>
          <w:lang w:val="en-US"/>
        </w:rPr>
        <w:t>-</w:t>
      </w:r>
      <w:r>
        <w:rPr>
          <w:rFonts w:hint="default" w:ascii="Arial" w:hAnsi="Arial" w:eastAsia="Courier New" w:cs="Arial"/>
          <w:b w:val="0"/>
          <w:bCs w:val="0"/>
          <w:rtl w:val="0"/>
          <w:lang w:val="en-US"/>
        </w:rPr>
        <w:tab/>
        <w:t xml:space="preserve">Địa chỉ IP: </w:t>
      </w:r>
      <w:r>
        <w:rPr>
          <w:rFonts w:hint="default" w:ascii="Arial" w:hAnsi="Arial" w:eastAsia="Courier New" w:cs="Arial"/>
          <w:b w:val="0"/>
          <w:bCs w:val="0"/>
          <w:rtl w:val="0"/>
          <w:lang w:val="en-US"/>
        </w:rPr>
        <w:t>10.2.67.253</w:t>
      </w:r>
    </w:p>
    <w:p w14:paraId="67E0C761">
      <w:pPr>
        <w:pageBreakBefore w:val="0"/>
        <w:numPr>
          <w:numId w:val="0"/>
        </w:numPr>
        <w:jc w:val="both"/>
        <w:rPr>
          <w:rFonts w:hint="default" w:ascii="Arial" w:hAnsi="Arial" w:eastAsia="Courier New" w:cs="Arial"/>
          <w:b w:val="0"/>
          <w:bCs w:val="0"/>
          <w:rtl w:val="0"/>
          <w:lang w:val="en-US"/>
        </w:rPr>
      </w:pPr>
      <w:r>
        <w:rPr>
          <w:rFonts w:hint="default" w:eastAsia="Courier New" w:cs="Arial"/>
          <w:b w:val="0"/>
          <w:bCs w:val="0"/>
          <w:rtl w:val="0"/>
          <w:lang w:val="en-US"/>
        </w:rPr>
        <w:t>-</w:t>
      </w:r>
      <w:r>
        <w:rPr>
          <w:rFonts w:hint="default" w:eastAsia="Courier New" w:cs="Arial"/>
          <w:b w:val="0"/>
          <w:bCs w:val="0"/>
          <w:rtl w:val="0"/>
          <w:lang w:val="en-US"/>
        </w:rPr>
        <w:tab/>
        <w:t>Địa chỉ mạng: 255.255.254.0</w:t>
      </w:r>
    </w:p>
    <w:p w14:paraId="5DF9F00C">
      <w:pPr>
        <w:pageBreakBefore w:val="0"/>
        <w:numPr>
          <w:numId w:val="0"/>
        </w:numPr>
        <w:jc w:val="both"/>
        <w:rPr>
          <w:rFonts w:hint="default" w:ascii="Arial" w:hAnsi="Arial" w:eastAsia="Courier New" w:cs="Arial"/>
          <w:b w:val="0"/>
          <w:bCs w:val="0"/>
          <w:rtl w:val="0"/>
          <w:lang w:val="en-US"/>
        </w:rPr>
      </w:pPr>
      <w:r>
        <w:rPr>
          <w:rFonts w:hint="default" w:ascii="Arial" w:hAnsi="Arial" w:eastAsia="Courier New" w:cs="Arial"/>
          <w:b w:val="0"/>
          <w:bCs w:val="0"/>
          <w:rtl w:val="0"/>
          <w:lang w:val="en-US"/>
        </w:rPr>
        <w:t>-</w:t>
      </w:r>
      <w:r>
        <w:rPr>
          <w:rFonts w:hint="default" w:ascii="Arial" w:hAnsi="Arial" w:eastAsia="Courier New" w:cs="Arial"/>
          <w:b w:val="0"/>
          <w:bCs w:val="0"/>
          <w:rtl w:val="0"/>
          <w:lang w:val="en-US"/>
        </w:rPr>
        <w:tab/>
        <w:t>Địa chỉ broadcast: 10.2.67.255</w:t>
      </w:r>
    </w:p>
    <w:p w14:paraId="04961879">
      <w:pPr>
        <w:pageBreakBefore w:val="0"/>
        <w:numPr>
          <w:numId w:val="0"/>
        </w:numPr>
        <w:jc w:val="both"/>
        <w:rPr>
          <w:rFonts w:hint="default" w:ascii="Arial" w:hAnsi="Arial" w:eastAsia="Courier New" w:cs="Arial"/>
          <w:rtl w:val="0"/>
        </w:rPr>
      </w:pPr>
    </w:p>
    <w:p w14:paraId="0000003C">
      <w:pPr>
        <w:pageBreakBefore w:val="0"/>
        <w:numPr>
          <w:ilvl w:val="1"/>
          <w:numId w:val="2"/>
        </w:numPr>
        <w:ind w:left="1260" w:hanging="90"/>
        <w:jc w:val="both"/>
      </w:pPr>
      <w:r>
        <w:rPr>
          <w:rtl w:val="0"/>
        </w:rPr>
        <w:t xml:space="preserve">Nối kết hoặc </w:t>
      </w:r>
      <w:r>
        <w:rPr>
          <w:rFonts w:ascii="Courier New" w:hAnsi="Courier New" w:eastAsia="Courier New" w:cs="Courier New"/>
          <w:rtl w:val="0"/>
        </w:rPr>
        <w:t>enp0s3</w:t>
      </w:r>
      <w:r>
        <w:rPr>
          <w:rtl w:val="0"/>
        </w:rPr>
        <w:t xml:space="preserve"> đã gửi và nhận bao nhiêu gói tin?</w:t>
      </w:r>
    </w:p>
    <w:p w14:paraId="0000003D">
      <w:pPr>
        <w:pageBreakBefore w:val="0"/>
        <w:ind w:left="0" w:firstLine="0"/>
        <w:jc w:val="both"/>
        <w:rPr>
          <w:color w:val="FF0000"/>
          <w:rtl w:val="0"/>
        </w:rPr>
      </w:pPr>
      <w:r>
        <w:rPr>
          <w:rtl w:val="0"/>
        </w:rPr>
        <w:tab/>
      </w:r>
      <w:r>
        <w:rPr>
          <w:color w:val="FF0000"/>
          <w:rtl w:val="0"/>
        </w:rPr>
        <w:t>(chụp ảnh minh họa)</w:t>
      </w:r>
    </w:p>
    <w:p w14:paraId="7AB3A1A2">
      <w:pPr>
        <w:pageBreakBefore w:val="0"/>
        <w:ind w:left="0" w:firstLine="0"/>
        <w:jc w:val="center"/>
        <w:rPr>
          <w:color w:val="FF0000"/>
          <w:rtl w:val="0"/>
        </w:rPr>
      </w:pPr>
      <w:r>
        <w:drawing>
          <wp:inline distT="0" distB="0" distL="114300" distR="114300">
            <wp:extent cx="4467225" cy="723900"/>
            <wp:effectExtent l="0" t="0" r="13335" b="762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9"/>
                    <a:stretch>
                      <a:fillRect/>
                    </a:stretch>
                  </pic:blipFill>
                  <pic:spPr>
                    <a:xfrm>
                      <a:off x="0" y="0"/>
                      <a:ext cx="4467225" cy="723900"/>
                    </a:xfrm>
                    <a:prstGeom prst="rect">
                      <a:avLst/>
                    </a:prstGeom>
                    <a:noFill/>
                    <a:ln>
                      <a:noFill/>
                    </a:ln>
                  </pic:spPr>
                </pic:pic>
              </a:graphicData>
            </a:graphic>
          </wp:inline>
        </w:drawing>
      </w:r>
    </w:p>
    <w:p w14:paraId="0000003E">
      <w:pPr>
        <w:pageBreakBefore w:val="0"/>
        <w:ind w:left="0" w:firstLine="0"/>
        <w:jc w:val="both"/>
        <w:rPr>
          <w:rFonts w:hint="default"/>
          <w:color w:val="auto"/>
          <w:lang w:val="en-US"/>
        </w:rPr>
      </w:pPr>
      <w:r>
        <w:rPr>
          <w:rFonts w:hint="default"/>
          <w:color w:val="auto"/>
          <w:lang w:val="en-US"/>
        </w:rPr>
        <w:t>-</w:t>
      </w:r>
      <w:r>
        <w:rPr>
          <w:rFonts w:hint="default"/>
          <w:color w:val="auto"/>
          <w:lang w:val="en-US"/>
        </w:rPr>
        <w:tab/>
        <w:t>Nối kết enp0s3 đã gửi 982 gói tin TX (102.223 bytes) và nhận 124.040 gói tin RX (31.206.524 bytes).</w:t>
      </w:r>
    </w:p>
    <w:p w14:paraId="04D38876">
      <w:pPr>
        <w:pageBreakBefore w:val="0"/>
        <w:ind w:left="0" w:firstLine="0"/>
        <w:jc w:val="both"/>
        <w:rPr>
          <w:color w:val="FF0000"/>
        </w:rPr>
      </w:pPr>
    </w:p>
    <w:p w14:paraId="0000003F">
      <w:pPr>
        <w:pageBreakBefore w:val="0"/>
        <w:numPr>
          <w:ilvl w:val="0"/>
          <w:numId w:val="2"/>
        </w:numPr>
        <w:ind w:left="720" w:hanging="360"/>
        <w:jc w:val="both"/>
        <w:rPr>
          <w:b/>
        </w:rPr>
      </w:pPr>
      <w:r>
        <w:rPr>
          <w:b/>
          <w:rtl w:val="0"/>
        </w:rPr>
        <w:t>Điều khiển từ xa với kết nối SSH</w:t>
      </w:r>
    </w:p>
    <w:p w14:paraId="00000040">
      <w:pPr>
        <w:pageBreakBefore w:val="0"/>
        <w:ind w:left="0" w:firstLine="720"/>
        <w:jc w:val="both"/>
      </w:pPr>
      <w:r>
        <w:rPr>
          <w:rtl w:val="0"/>
        </w:rPr>
        <w:t>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14:paraId="00000041">
      <w:pPr>
        <w:pageBreakBefore w:val="0"/>
        <w:ind w:left="0" w:firstLine="720"/>
        <w:jc w:val="both"/>
      </w:pPr>
      <w:r>
        <w:rPr>
          <w:rtl w:val="0"/>
        </w:rPr>
        <w:t>Máy ảo (virtual machine): là máy bị điều khiển. Máy này cần được cài SSH Server, ví dụ như OpenSSH, và chạy dịch vụ tương ứng ở cổng nào đó (thông thường là cổng 22) để lắng nghe các yêu cầu kết nối.</w:t>
      </w:r>
    </w:p>
    <w:p w14:paraId="00000042">
      <w:pPr>
        <w:pageBreakBefore w:val="0"/>
        <w:ind w:left="0" w:firstLine="720"/>
        <w:jc w:val="both"/>
      </w:pPr>
      <w:r>
        <w:rPr>
          <w:rtl w:val="0"/>
        </w:rPr>
        <w:t>Máy vật lý (physical machine): là máy ra lệnh điều khiển. Đối với Linux/Mac OS, hệ thống có sẵn lệnh ssh để thực hiện kết nối. Đối với Windows, ta cần cài thêm SSH Client, ví dụ như Mobaxterm hoặc PuTTY.</w:t>
      </w:r>
    </w:p>
    <w:p w14:paraId="00000043">
      <w:pPr>
        <w:pageBreakBefore w:val="0"/>
        <w:ind w:left="0" w:firstLine="720"/>
        <w:jc w:val="both"/>
        <w:rPr>
          <w:color w:val="FF0000"/>
        </w:rPr>
      </w:pPr>
      <w:r>
        <w:rPr>
          <w:color w:val="FF0000"/>
          <w:rtl w:val="0"/>
        </w:rPr>
        <w:t xml:space="preserve"> Tìm hiểu và thực hiện các yêu cầu sau (kèm hình minh họa cho từng bước):</w:t>
      </w:r>
    </w:p>
    <w:p w14:paraId="00000044">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Cài đặt SSH Server trên máy ảo</w:t>
      </w:r>
    </w:p>
    <w:p w14:paraId="00000045">
      <w:pPr>
        <w:pageBreakBefore w:val="0"/>
        <w:numPr>
          <w:ilvl w:val="0"/>
          <w:numId w:val="4"/>
        </w:numPr>
        <w:ind w:left="1440" w:hanging="360"/>
        <w:jc w:val="both"/>
        <w:rPr>
          <w:u w:val="none"/>
        </w:rPr>
      </w:pPr>
      <w:r>
        <w:rPr>
          <w:rtl w:val="0"/>
        </w:rPr>
        <w:t>Cấu hình mạng và ghi lại địa chỉ IP. Đảm bảo rằng bạn có thể truy cập Internet từ máy ảo.</w:t>
      </w:r>
    </w:p>
    <w:p w14:paraId="452A7D7C">
      <w:pPr>
        <w:pageBreakBefore w:val="0"/>
        <w:numPr>
          <w:numId w:val="0"/>
        </w:numPr>
        <w:ind w:left="1080" w:leftChars="0"/>
        <w:jc w:val="both"/>
        <w:rPr>
          <w:rFonts w:hint="default"/>
          <w:rtl w:val="0"/>
          <w:lang w:val="en-US"/>
        </w:rPr>
      </w:pPr>
      <w:r>
        <w:rPr>
          <w:rFonts w:hint="default"/>
          <w:rtl w:val="0"/>
          <w:lang w:val="en-US"/>
        </w:rPr>
        <w:tab/>
        <w:t>+</w:t>
      </w:r>
      <w:r>
        <w:rPr>
          <w:rFonts w:hint="default"/>
          <w:rtl w:val="0"/>
          <w:lang w:val="en-US"/>
        </w:rPr>
        <w:tab/>
        <w:t>Ping từ máy CentOS sang máy vật lý:</w:t>
      </w:r>
    </w:p>
    <w:p w14:paraId="60105FD8">
      <w:pPr>
        <w:pageBreakBefore w:val="0"/>
        <w:numPr>
          <w:numId w:val="0"/>
        </w:numPr>
        <w:jc w:val="center"/>
        <w:rPr>
          <w:rFonts w:hint="default"/>
          <w:rtl w:val="0"/>
          <w:lang w:val="en-US"/>
        </w:rPr>
      </w:pPr>
      <w:r>
        <w:drawing>
          <wp:inline distT="0" distB="0" distL="114300" distR="114300">
            <wp:extent cx="4895850" cy="1724025"/>
            <wp:effectExtent l="0" t="0" r="11430" b="1333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0"/>
                    <a:stretch>
                      <a:fillRect/>
                    </a:stretch>
                  </pic:blipFill>
                  <pic:spPr>
                    <a:xfrm>
                      <a:off x="0" y="0"/>
                      <a:ext cx="4895850" cy="1724025"/>
                    </a:xfrm>
                    <a:prstGeom prst="rect">
                      <a:avLst/>
                    </a:prstGeom>
                    <a:noFill/>
                    <a:ln>
                      <a:noFill/>
                    </a:ln>
                  </pic:spPr>
                </pic:pic>
              </a:graphicData>
            </a:graphic>
          </wp:inline>
        </w:drawing>
      </w:r>
    </w:p>
    <w:p w14:paraId="7E445F26">
      <w:pPr>
        <w:pageBreakBefore w:val="0"/>
        <w:numPr>
          <w:numId w:val="0"/>
        </w:numPr>
        <w:ind w:left="1080" w:leftChars="0"/>
        <w:jc w:val="both"/>
        <w:rPr>
          <w:rFonts w:hint="default"/>
          <w:rtl w:val="0"/>
          <w:lang w:val="en-US"/>
        </w:rPr>
      </w:pPr>
      <w:r>
        <w:rPr>
          <w:rFonts w:hint="default"/>
          <w:rtl w:val="0"/>
          <w:lang w:val="en-US"/>
        </w:rPr>
        <w:tab/>
      </w:r>
    </w:p>
    <w:p w14:paraId="1FA1C78A">
      <w:pPr>
        <w:pageBreakBefore w:val="0"/>
        <w:numPr>
          <w:numId w:val="0"/>
        </w:numPr>
        <w:ind w:left="1080" w:leftChars="0"/>
        <w:jc w:val="both"/>
        <w:rPr>
          <w:rFonts w:hint="default"/>
          <w:rtl w:val="0"/>
          <w:lang w:val="en-US"/>
        </w:rPr>
      </w:pPr>
    </w:p>
    <w:p w14:paraId="57D362BF">
      <w:pPr>
        <w:pageBreakBefore w:val="0"/>
        <w:numPr>
          <w:numId w:val="0"/>
        </w:numPr>
        <w:ind w:left="1080" w:leftChars="0"/>
        <w:jc w:val="both"/>
        <w:rPr>
          <w:rFonts w:hint="default"/>
          <w:rtl w:val="0"/>
          <w:lang w:val="en-US"/>
        </w:rPr>
      </w:pPr>
    </w:p>
    <w:p w14:paraId="739ED928">
      <w:pPr>
        <w:pageBreakBefore w:val="0"/>
        <w:numPr>
          <w:numId w:val="0"/>
        </w:numPr>
        <w:ind w:left="1080" w:leftChars="0" w:firstLine="716" w:firstLineChars="0"/>
        <w:jc w:val="both"/>
        <w:rPr>
          <w:rFonts w:hint="default"/>
          <w:rtl w:val="0"/>
          <w:lang w:val="en-US"/>
        </w:rPr>
      </w:pPr>
      <w:r>
        <w:rPr>
          <w:rFonts w:hint="default"/>
          <w:rtl w:val="0"/>
          <w:lang w:val="en-US"/>
        </w:rPr>
        <w:t>+</w:t>
      </w:r>
      <w:r>
        <w:rPr>
          <w:rFonts w:hint="default"/>
          <w:rtl w:val="0"/>
          <w:lang w:val="en-US"/>
        </w:rPr>
        <w:tab/>
        <w:t>Ping từ máy vật lý sang máy CentOS:</w:t>
      </w:r>
    </w:p>
    <w:p w14:paraId="29C298F8">
      <w:pPr>
        <w:pageBreakBefore w:val="0"/>
        <w:numPr>
          <w:numId w:val="0"/>
        </w:numPr>
        <w:jc w:val="center"/>
        <w:rPr>
          <w:rFonts w:hint="default"/>
          <w:rtl w:val="0"/>
          <w:lang w:val="en-US"/>
        </w:rPr>
      </w:pPr>
      <w:r>
        <w:drawing>
          <wp:inline distT="0" distB="0" distL="114300" distR="114300">
            <wp:extent cx="5505450" cy="2486025"/>
            <wp:effectExtent l="0" t="0" r="11430" b="1333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1"/>
                    <a:stretch>
                      <a:fillRect/>
                    </a:stretch>
                  </pic:blipFill>
                  <pic:spPr>
                    <a:xfrm>
                      <a:off x="0" y="0"/>
                      <a:ext cx="5505450" cy="2486025"/>
                    </a:xfrm>
                    <a:prstGeom prst="rect">
                      <a:avLst/>
                    </a:prstGeom>
                    <a:noFill/>
                    <a:ln>
                      <a:noFill/>
                    </a:ln>
                  </pic:spPr>
                </pic:pic>
              </a:graphicData>
            </a:graphic>
          </wp:inline>
        </w:drawing>
      </w:r>
    </w:p>
    <w:p w14:paraId="4F6BB3E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46">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Cài đặt OpenSSH: </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dnf install openssh-server -y</w:t>
      </w:r>
    </w:p>
    <w:p w14:paraId="3F8FB80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5939790" cy="1146175"/>
            <wp:effectExtent l="0" t="0" r="3810" b="1206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2"/>
                    <a:stretch>
                      <a:fillRect/>
                    </a:stretch>
                  </pic:blipFill>
                  <pic:spPr>
                    <a:xfrm>
                      <a:off x="0" y="0"/>
                      <a:ext cx="5939790" cy="1146175"/>
                    </a:xfrm>
                    <a:prstGeom prst="rect">
                      <a:avLst/>
                    </a:prstGeom>
                    <a:noFill/>
                    <a:ln>
                      <a:noFill/>
                    </a:ln>
                  </pic:spPr>
                </pic:pic>
              </a:graphicData>
            </a:graphic>
          </wp:inline>
        </w:drawing>
      </w:r>
    </w:p>
    <w:p w14:paraId="396F491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4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Khởi động và cho phép SSH tự động thực thi khi khởi động hệ điều hành:</w:t>
      </w: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systemctl start sshd</w:t>
      </w:r>
    </w:p>
    <w:p w14:paraId="0000004A">
      <w:pPr>
        <w:ind w:left="1440" w:firstLine="0"/>
        <w:jc w:val="both"/>
        <w:rPr>
          <w:rFonts w:ascii="Courier New" w:hAnsi="Courier New" w:eastAsia="Courier New" w:cs="Courier New"/>
        </w:rPr>
      </w:pPr>
      <w:r>
        <w:rPr>
          <w:rFonts w:ascii="Courier New" w:hAnsi="Courier New" w:eastAsia="Courier New" w:cs="Courier New"/>
          <w:rtl w:val="0"/>
        </w:rPr>
        <w:t>$sudo systemctl enable sshd</w:t>
      </w:r>
    </w:p>
    <w:p w14:paraId="311D096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3981450" cy="647700"/>
            <wp:effectExtent l="0" t="0" r="11430" b="762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3"/>
                    <a:stretch>
                      <a:fillRect/>
                    </a:stretch>
                  </pic:blipFill>
                  <pic:spPr>
                    <a:xfrm>
                      <a:off x="0" y="0"/>
                      <a:ext cx="3981450" cy="647700"/>
                    </a:xfrm>
                    <a:prstGeom prst="rect">
                      <a:avLst/>
                    </a:prstGeom>
                    <a:noFill/>
                    <a:ln>
                      <a:noFill/>
                    </a:ln>
                  </pic:spPr>
                </pic:pic>
              </a:graphicData>
            </a:graphic>
          </wp:inline>
        </w:drawing>
      </w:r>
    </w:p>
    <w:p w14:paraId="47A0E9B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p>
    <w:p w14:paraId="0000004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Kiểm tra xem SSH Server có đang thực thi hay chưa: </w:t>
      </w: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systemctl status sshd</w:t>
      </w:r>
    </w:p>
    <w:p w14:paraId="405CA5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39155" cy="650240"/>
            <wp:effectExtent l="0" t="0" r="4445" b="508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4"/>
                    <a:stretch>
                      <a:fillRect/>
                    </a:stretch>
                  </pic:blipFill>
                  <pic:spPr>
                    <a:xfrm>
                      <a:off x="0" y="0"/>
                      <a:ext cx="5939155" cy="650240"/>
                    </a:xfrm>
                    <a:prstGeom prst="rect">
                      <a:avLst/>
                    </a:prstGeom>
                    <a:noFill/>
                    <a:ln>
                      <a:noFill/>
                    </a:ln>
                  </pic:spPr>
                </pic:pic>
              </a:graphicData>
            </a:graphic>
          </wp:inline>
        </w:drawing>
      </w:r>
    </w:p>
    <w:p w14:paraId="6CFAA9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3432A5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84F79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34179B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4DDD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4D">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Kết nối tới SSH server từ máy vật lý</w:t>
      </w:r>
    </w:p>
    <w:p w14:paraId="0000004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Nếu là hệ điều hành Windows: cài đặt phần mềm SSH Client như </w:t>
      </w:r>
      <w:r>
        <w:fldChar w:fldCharType="begin"/>
      </w:r>
      <w:r>
        <w:instrText xml:space="preserve"> HYPERLINK "https://mobaxterm.mobatek.net/" \h </w:instrText>
      </w:r>
      <w:r>
        <w:fldChar w:fldCharType="separate"/>
      </w:r>
      <w:r>
        <w:rPr>
          <w:color w:val="1155CC"/>
          <w:u w:val="single"/>
          <w:rtl w:val="0"/>
        </w:rPr>
        <w:t>MobaXterm</w:t>
      </w:r>
      <w:r>
        <w:rPr>
          <w:color w:val="1155CC"/>
          <w:u w:val="single"/>
          <w:rtl w:val="0"/>
        </w:rPr>
        <w:fldChar w:fldCharType="end"/>
      </w:r>
      <w:r>
        <w:rPr>
          <w:rtl w:val="0"/>
        </w:rPr>
        <w:t xml:space="preserve"> (</w:t>
      </w:r>
      <w:r>
        <w:fldChar w:fldCharType="begin"/>
      </w:r>
      <w:r>
        <w:instrText xml:space="preserve"> HYPERLINK "https://mobaxterm.mobatek.net/" \h </w:instrText>
      </w:r>
      <w:r>
        <w:fldChar w:fldCharType="separate"/>
      </w:r>
      <w:r>
        <w:rPr>
          <w:color w:val="1155CC"/>
          <w:u w:val="single"/>
          <w:rtl w:val="0"/>
        </w:rPr>
        <w:t>https://mobaxterm.mobatek.net/</w:t>
      </w:r>
      <w:r>
        <w:rPr>
          <w:color w:val="1155CC"/>
          <w:u w:val="single"/>
          <w:rtl w:val="0"/>
        </w:rPr>
        <w:fldChar w:fldCharType="end"/>
      </w:r>
      <w:r>
        <w:rPr>
          <w:rtl w:val="0"/>
        </w:rPr>
        <w:t xml:space="preserve">) hoặc </w:t>
      </w:r>
      <w:r>
        <w:fldChar w:fldCharType="begin"/>
      </w:r>
      <w:r>
        <w:instrText xml:space="preserve"> HYPERLINK "http://www.putty.org" \h </w:instrText>
      </w:r>
      <w:r>
        <w:fldChar w:fldCharType="separate"/>
      </w:r>
      <w:r>
        <w:rPr>
          <w:color w:val="1155CC"/>
          <w:u w:val="single"/>
          <w:rtl w:val="0"/>
        </w:rPr>
        <w:t>PuTTY</w:t>
      </w:r>
      <w:r>
        <w:rPr>
          <w:color w:val="1155CC"/>
          <w:u w:val="single"/>
          <w:rtl w:val="0"/>
        </w:rPr>
        <w:fldChar w:fldCharType="end"/>
      </w:r>
      <w:r>
        <w:rPr>
          <w:rtl w:val="0"/>
        </w:rPr>
        <w:t>, nhập các thông số và thực hiện kết nối.</w:t>
      </w:r>
    </w:p>
    <w:p w14:paraId="67A2700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r>
        <w:drawing>
          <wp:inline distT="0" distB="0" distL="114300" distR="114300">
            <wp:extent cx="5935345" cy="3446145"/>
            <wp:effectExtent l="0" t="0" r="8255" b="1333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5"/>
                    <a:stretch>
                      <a:fillRect/>
                    </a:stretch>
                  </pic:blipFill>
                  <pic:spPr>
                    <a:xfrm>
                      <a:off x="0" y="0"/>
                      <a:ext cx="5935345" cy="3446145"/>
                    </a:xfrm>
                    <a:prstGeom prst="rect">
                      <a:avLst/>
                    </a:prstGeom>
                    <a:noFill/>
                    <a:ln>
                      <a:noFill/>
                    </a:ln>
                  </pic:spPr>
                </pic:pic>
              </a:graphicData>
            </a:graphic>
          </wp:inline>
        </w:drawing>
      </w:r>
    </w:p>
    <w:p w14:paraId="63C274B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p>
    <w:p w14:paraId="4804102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r>
        <w:drawing>
          <wp:inline distT="0" distB="0" distL="114300" distR="114300">
            <wp:extent cx="5934710" cy="744220"/>
            <wp:effectExtent l="0" t="0" r="8890" b="254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36"/>
                    <a:stretch>
                      <a:fillRect/>
                    </a:stretch>
                  </pic:blipFill>
                  <pic:spPr>
                    <a:xfrm>
                      <a:off x="0" y="0"/>
                      <a:ext cx="5934710" cy="744220"/>
                    </a:xfrm>
                    <a:prstGeom prst="rect">
                      <a:avLst/>
                    </a:prstGeom>
                    <a:noFill/>
                    <a:ln>
                      <a:noFill/>
                    </a:ln>
                  </pic:spPr>
                </pic:pic>
              </a:graphicData>
            </a:graphic>
          </wp:inline>
        </w:drawing>
      </w:r>
    </w:p>
    <w:p w14:paraId="015E818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6FA1AA4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5590540" cy="2738755"/>
            <wp:effectExtent l="0" t="0" r="2540" b="444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37"/>
                    <a:stretch>
                      <a:fillRect/>
                    </a:stretch>
                  </pic:blipFill>
                  <pic:spPr>
                    <a:xfrm>
                      <a:off x="0" y="0"/>
                      <a:ext cx="5590540" cy="2738755"/>
                    </a:xfrm>
                    <a:prstGeom prst="rect">
                      <a:avLst/>
                    </a:prstGeom>
                    <a:noFill/>
                    <a:ln>
                      <a:noFill/>
                    </a:ln>
                  </pic:spPr>
                </pic:pic>
              </a:graphicData>
            </a:graphic>
          </wp:inline>
        </w:drawing>
      </w:r>
    </w:p>
    <w:p w14:paraId="0000004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Nếu là hệ điều hành Linux/Mac OS thì dùng lệnh sau để kết nối:</w:t>
      </w:r>
    </w:p>
    <w:p w14:paraId="00000050">
      <w:pPr>
        <w:ind w:left="1440" w:firstLine="0"/>
        <w:jc w:val="both"/>
      </w:pPr>
      <w:r>
        <w:rPr>
          <w:rFonts w:ascii="Courier New" w:hAnsi="Courier New" w:eastAsia="Courier New" w:cs="Courier New"/>
          <w:rtl w:val="0"/>
        </w:rPr>
        <w:t>$ssh username@server_address</w:t>
      </w:r>
      <w:r>
        <w:rPr>
          <w:rtl w:val="0"/>
        </w:rPr>
        <w:t xml:space="preserve"> </w:t>
      </w:r>
    </w:p>
    <w:p w14:paraId="0000005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Sau khi kết nối thành công, thực hiện lệnh </w:t>
      </w:r>
      <w:r>
        <w:rPr>
          <w:rFonts w:ascii="Courier New" w:hAnsi="Courier New" w:eastAsia="Courier New" w:cs="Courier New"/>
          <w:rtl w:val="0"/>
        </w:rPr>
        <w:t>ifconfig -a</w:t>
      </w:r>
      <w:r>
        <w:rPr>
          <w:rtl w:val="0"/>
        </w:rPr>
        <w:t xml:space="preserve"> trên máy ảo từ máy vật lý và quan sát</w:t>
      </w:r>
      <w:r>
        <w:rPr>
          <w:color w:val="FF0000"/>
          <w:rtl w:val="0"/>
        </w:rPr>
        <w:t xml:space="preserve"> (chụp lại ảnh minh họa).</w:t>
      </w:r>
    </w:p>
    <w:p w14:paraId="5C8DBA5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color w:val="auto"/>
          <w:rtl w:val="0"/>
        </w:rPr>
      </w:pPr>
      <w:r>
        <w:drawing>
          <wp:inline distT="0" distB="0" distL="114300" distR="114300">
            <wp:extent cx="5939155" cy="2957195"/>
            <wp:effectExtent l="0" t="0" r="4445" b="1460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38"/>
                    <a:stretch>
                      <a:fillRect/>
                    </a:stretch>
                  </pic:blipFill>
                  <pic:spPr>
                    <a:xfrm>
                      <a:off x="0" y="0"/>
                      <a:ext cx="5939155" cy="2957195"/>
                    </a:xfrm>
                    <a:prstGeom prst="rect">
                      <a:avLst/>
                    </a:prstGeom>
                    <a:noFill/>
                    <a:ln>
                      <a:noFill/>
                    </a:ln>
                  </pic:spPr>
                </pic:pic>
              </a:graphicData>
            </a:graphic>
          </wp:inline>
        </w:drawing>
      </w:r>
    </w:p>
    <w:p w14:paraId="54DE096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color w:val="auto"/>
          <w:rtl w:val="0"/>
        </w:rPr>
      </w:pPr>
    </w:p>
    <w:p w14:paraId="00000052">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 xml:space="preserve">Ngoài việc cho phép điều khiển từ xa, dịch vụ SSH còn cho phép download/upload tập tin với máy tính ở xa. </w:t>
      </w:r>
    </w:p>
    <w:p w14:paraId="00000053">
      <w:pPr>
        <w:numPr>
          <w:ilvl w:val="0"/>
          <w:numId w:val="4"/>
        </w:numPr>
        <w:ind w:left="1440" w:hanging="360"/>
        <w:jc w:val="both"/>
      </w:pPr>
      <w:r>
        <w:rPr>
          <w:rtl w:val="0"/>
        </w:rPr>
        <w:t xml:space="preserve">Nếu là hệ điều hành Windows: sử dụng công cụ Mobaxterm/WinSCP để download/upload. Upload 01 tập tin bất kỳ lên máy CentOS 9 </w:t>
      </w:r>
      <w:r>
        <w:rPr>
          <w:color w:val="FF0000"/>
          <w:rtl w:val="0"/>
        </w:rPr>
        <w:t>(chụp lại ảnh minh họa).</w:t>
      </w:r>
    </w:p>
    <w:p w14:paraId="04CBF77A">
      <w:pPr>
        <w:numPr>
          <w:numId w:val="0"/>
        </w:numPr>
        <w:jc w:val="both"/>
        <w:rPr>
          <w:rFonts w:hint="default"/>
          <w:color w:val="auto"/>
          <w:lang w:val="en-US"/>
        </w:rPr>
      </w:pPr>
      <w:r>
        <w:rPr>
          <w:rFonts w:hint="default"/>
          <w:lang w:val="en-US"/>
        </w:rPr>
        <w:t>-</w:t>
      </w:r>
      <w:r>
        <w:rPr>
          <w:rFonts w:hint="default"/>
          <w:lang w:val="en-US"/>
        </w:rPr>
        <w:tab/>
      </w:r>
      <w:r>
        <w:rPr>
          <w:rFonts w:hint="default"/>
          <w:color w:val="auto"/>
          <w:lang w:val="en-US"/>
        </w:rPr>
        <w:t>Khởi tạo với IP của máy CentOS và username để trống:</w:t>
      </w:r>
    </w:p>
    <w:p w14:paraId="4A612D7E">
      <w:pPr>
        <w:numPr>
          <w:numId w:val="0"/>
        </w:numPr>
        <w:jc w:val="center"/>
        <w:rPr>
          <w:color w:val="auto"/>
          <w:rtl w:val="0"/>
        </w:rPr>
      </w:pPr>
      <w:r>
        <w:drawing>
          <wp:inline distT="0" distB="0" distL="114300" distR="114300">
            <wp:extent cx="5936615" cy="2483485"/>
            <wp:effectExtent l="0" t="0" r="6985" b="63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39"/>
                    <a:stretch>
                      <a:fillRect/>
                    </a:stretch>
                  </pic:blipFill>
                  <pic:spPr>
                    <a:xfrm>
                      <a:off x="0" y="0"/>
                      <a:ext cx="5936615" cy="2483485"/>
                    </a:xfrm>
                    <a:prstGeom prst="rect">
                      <a:avLst/>
                    </a:prstGeom>
                    <a:noFill/>
                    <a:ln>
                      <a:noFill/>
                    </a:ln>
                  </pic:spPr>
                </pic:pic>
              </a:graphicData>
            </a:graphic>
          </wp:inline>
        </w:drawing>
      </w:r>
    </w:p>
    <w:p w14:paraId="79AE6D9C">
      <w:pPr>
        <w:numPr>
          <w:numId w:val="0"/>
        </w:numPr>
        <w:jc w:val="center"/>
      </w:pPr>
    </w:p>
    <w:p w14:paraId="676A91DF">
      <w:pPr>
        <w:numPr>
          <w:numId w:val="0"/>
        </w:numPr>
        <w:jc w:val="center"/>
      </w:pPr>
    </w:p>
    <w:p w14:paraId="2435A68A">
      <w:pPr>
        <w:numPr>
          <w:numId w:val="0"/>
        </w:numPr>
        <w:jc w:val="center"/>
      </w:pPr>
    </w:p>
    <w:p w14:paraId="1FDE246D">
      <w:pPr>
        <w:numPr>
          <w:numId w:val="0"/>
        </w:numPr>
        <w:jc w:val="center"/>
      </w:pPr>
    </w:p>
    <w:p w14:paraId="4D082A7E">
      <w:pPr>
        <w:numPr>
          <w:numId w:val="0"/>
        </w:numPr>
        <w:jc w:val="left"/>
        <w:rPr>
          <w:rFonts w:hint="default"/>
          <w:lang w:val="en-US"/>
        </w:rPr>
      </w:pPr>
      <w:r>
        <w:rPr>
          <w:rFonts w:hint="default"/>
          <w:lang w:val="en-US"/>
        </w:rPr>
        <w:t>-</w:t>
      </w:r>
      <w:r>
        <w:rPr>
          <w:rFonts w:hint="default"/>
          <w:lang w:val="en-US"/>
        </w:rPr>
        <w:tab/>
        <w:t xml:space="preserve">Upload 1 file ảnh từ công cụ Mobaxterm. Sau khi upload, thực hiện lệnh </w:t>
      </w:r>
      <w:r>
        <w:rPr>
          <w:rFonts w:hint="default" w:ascii="Courier New" w:hAnsi="Courier New" w:cs="Courier New"/>
          <w:lang w:val="en-US"/>
        </w:rPr>
        <w:t>ls</w:t>
      </w:r>
      <w:r>
        <w:rPr>
          <w:rFonts w:hint="default"/>
          <w:lang w:val="en-US"/>
        </w:rPr>
        <w:t xml:space="preserve"> trong terminal của máy CentOS sẽ có file .jpg như sau:</w:t>
      </w:r>
    </w:p>
    <w:p w14:paraId="65D93FF2">
      <w:pPr>
        <w:numPr>
          <w:numId w:val="0"/>
        </w:numPr>
        <w:jc w:val="center"/>
      </w:pPr>
      <w:r>
        <w:drawing>
          <wp:inline distT="0" distB="0" distL="114300" distR="114300">
            <wp:extent cx="5937250" cy="704850"/>
            <wp:effectExtent l="0" t="0" r="6350" b="1143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40"/>
                    <a:stretch>
                      <a:fillRect/>
                    </a:stretch>
                  </pic:blipFill>
                  <pic:spPr>
                    <a:xfrm>
                      <a:off x="0" y="0"/>
                      <a:ext cx="5937250" cy="704850"/>
                    </a:xfrm>
                    <a:prstGeom prst="rect">
                      <a:avLst/>
                    </a:prstGeom>
                    <a:noFill/>
                    <a:ln>
                      <a:noFill/>
                    </a:ln>
                  </pic:spPr>
                </pic:pic>
              </a:graphicData>
            </a:graphic>
          </wp:inline>
        </w:drawing>
      </w:r>
    </w:p>
    <w:p w14:paraId="5E7F4053">
      <w:pPr>
        <w:numPr>
          <w:numId w:val="0"/>
        </w:numPr>
        <w:jc w:val="center"/>
        <w:rPr>
          <w:rtl w:val="0"/>
        </w:rPr>
      </w:pPr>
    </w:p>
    <w:p w14:paraId="00000054">
      <w:pPr>
        <w:numPr>
          <w:ilvl w:val="0"/>
          <w:numId w:val="4"/>
        </w:numPr>
        <w:ind w:left="1440" w:hanging="360"/>
        <w:jc w:val="both"/>
        <w:rPr>
          <w:u w:val="none"/>
        </w:rPr>
      </w:pPr>
      <w:r>
        <w:rPr>
          <w:rtl w:val="0"/>
        </w:rPr>
        <w:t>Nếu là hệ điều hành Linux/Mac OS thì dùng lệnh scp để download/upload</w:t>
      </w:r>
    </w:p>
    <w:p w14:paraId="00000055">
      <w:pPr>
        <w:ind w:left="720" w:firstLine="720"/>
        <w:jc w:val="both"/>
        <w:rPr>
          <w:rFonts w:ascii="Courier New" w:hAnsi="Courier New" w:eastAsia="Courier New" w:cs="Courier New"/>
          <w:color w:val="1F2937"/>
        </w:rPr>
      </w:pPr>
      <w:r>
        <w:rPr>
          <w:rFonts w:ascii="Courier New" w:hAnsi="Courier New" w:eastAsia="Courier New" w:cs="Courier New"/>
          <w:color w:val="1F2937"/>
          <w:rtl w:val="0"/>
        </w:rPr>
        <w:t xml:space="preserve">$scp </w:t>
      </w:r>
      <w:r>
        <w:rPr>
          <w:rFonts w:ascii="Courier New" w:hAnsi="Courier New" w:eastAsia="Courier New" w:cs="Courier New"/>
          <w:rtl w:val="0"/>
        </w:rPr>
        <w:t>username@server_address:/path_to_file</w:t>
      </w:r>
      <w:r>
        <w:rPr>
          <w:rFonts w:ascii="Courier New" w:hAnsi="Courier New" w:eastAsia="Courier New" w:cs="Courier New"/>
          <w:color w:val="1F2937"/>
          <w:rtl w:val="0"/>
        </w:rPr>
        <w:t xml:space="preserve"> /local/directory</w:t>
      </w:r>
    </w:p>
    <w:p w14:paraId="00000056">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Ngoài cách đăng nhập tới SSH server sử dụng username/password, chúng ta có thể sử dụng private/public key (an toàn hơn).</w:t>
      </w:r>
    </w:p>
    <w:p w14:paraId="00000057">
      <w:pPr>
        <w:numPr>
          <w:ilvl w:val="0"/>
          <w:numId w:val="4"/>
        </w:numPr>
        <w:ind w:left="1440" w:hanging="360"/>
        <w:jc w:val="both"/>
      </w:pPr>
      <w:r>
        <w:rPr>
          <w:rtl w:val="0"/>
        </w:rPr>
        <w:t>Trên máy vật lý sử dụng công cụ Mobaxterm để kết nối tới máy CentOS 9.</w:t>
      </w:r>
    </w:p>
    <w:p w14:paraId="5E88C7E6">
      <w:pPr>
        <w:numPr>
          <w:numId w:val="0"/>
        </w:numPr>
        <w:jc w:val="center"/>
        <w:rPr>
          <w:rtl w:val="0"/>
        </w:rPr>
      </w:pPr>
      <w:r>
        <w:drawing>
          <wp:inline distT="0" distB="0" distL="114300" distR="114300">
            <wp:extent cx="5940425" cy="2935605"/>
            <wp:effectExtent l="0" t="0" r="3175" b="571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1"/>
                    <a:stretch>
                      <a:fillRect/>
                    </a:stretch>
                  </pic:blipFill>
                  <pic:spPr>
                    <a:xfrm>
                      <a:off x="0" y="0"/>
                      <a:ext cx="5940425" cy="2935605"/>
                    </a:xfrm>
                    <a:prstGeom prst="rect">
                      <a:avLst/>
                    </a:prstGeom>
                    <a:noFill/>
                    <a:ln>
                      <a:noFill/>
                    </a:ln>
                  </pic:spPr>
                </pic:pic>
              </a:graphicData>
            </a:graphic>
          </wp:inline>
        </w:drawing>
      </w:r>
    </w:p>
    <w:p w14:paraId="32AE271F">
      <w:pPr>
        <w:numPr>
          <w:numId w:val="0"/>
        </w:numPr>
        <w:jc w:val="both"/>
        <w:rPr>
          <w:rtl w:val="0"/>
        </w:rPr>
      </w:pPr>
    </w:p>
    <w:p w14:paraId="00000058">
      <w:pPr>
        <w:numPr>
          <w:ilvl w:val="0"/>
          <w:numId w:val="4"/>
        </w:numPr>
        <w:ind w:left="1440" w:hanging="360"/>
        <w:jc w:val="both"/>
        <w:rPr>
          <w:u w:val="none"/>
        </w:rPr>
      </w:pPr>
      <w:r>
        <w:rPr>
          <w:rtl w:val="0"/>
        </w:rPr>
        <w:t>Tạo private/public keys:</w:t>
      </w:r>
    </w:p>
    <w:p w14:paraId="00000059">
      <w:pPr>
        <w:ind w:left="1440" w:firstLine="0"/>
        <w:jc w:val="both"/>
        <w:rPr>
          <w:rFonts w:ascii="Courier New" w:hAnsi="Courier New" w:eastAsia="Courier New" w:cs="Courier New"/>
        </w:rPr>
      </w:pPr>
      <w:r>
        <w:rPr>
          <w:rFonts w:ascii="Courier New" w:hAnsi="Courier New" w:eastAsia="Courier New" w:cs="Courier New"/>
          <w:rtl w:val="0"/>
        </w:rPr>
        <w:t>$ssh-keygen</w:t>
      </w:r>
    </w:p>
    <w:p w14:paraId="0000005A">
      <w:pPr>
        <w:ind w:left="1440" w:firstLine="0"/>
        <w:jc w:val="both"/>
        <w:rPr>
          <w:rFonts w:ascii="Courier New" w:hAnsi="Courier New" w:eastAsia="Courier New" w:cs="Courier New"/>
          <w:rtl w:val="0"/>
        </w:rPr>
      </w:pPr>
      <w:r>
        <w:rPr>
          <w:rFonts w:ascii="Courier New" w:hAnsi="Courier New" w:eastAsia="Courier New" w:cs="Courier New"/>
          <w:rtl w:val="0"/>
        </w:rPr>
        <w:t># Chọn các thông mặc định khi được hỏi</w:t>
      </w:r>
    </w:p>
    <w:p w14:paraId="30B74BB5">
      <w:pPr>
        <w:jc w:val="center"/>
        <w:rPr>
          <w:rFonts w:ascii="Courier New" w:hAnsi="Courier New" w:eastAsia="Courier New" w:cs="Courier New"/>
          <w:rtl w:val="0"/>
        </w:rPr>
      </w:pPr>
      <w:r>
        <w:drawing>
          <wp:inline distT="0" distB="0" distL="114300" distR="114300">
            <wp:extent cx="4629150" cy="3248025"/>
            <wp:effectExtent l="0" t="0" r="3810" b="13335"/>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2"/>
                    <a:stretch>
                      <a:fillRect/>
                    </a:stretch>
                  </pic:blipFill>
                  <pic:spPr>
                    <a:xfrm>
                      <a:off x="0" y="0"/>
                      <a:ext cx="4629150" cy="3248025"/>
                    </a:xfrm>
                    <a:prstGeom prst="rect">
                      <a:avLst/>
                    </a:prstGeom>
                    <a:noFill/>
                    <a:ln>
                      <a:noFill/>
                    </a:ln>
                  </pic:spPr>
                </pic:pic>
              </a:graphicData>
            </a:graphic>
          </wp:inline>
        </w:drawing>
      </w:r>
    </w:p>
    <w:p w14:paraId="40A243EB">
      <w:pPr>
        <w:jc w:val="center"/>
        <w:rPr>
          <w:rFonts w:ascii="Courier New" w:hAnsi="Courier New" w:eastAsia="Courier New" w:cs="Courier New"/>
          <w:rtl w:val="0"/>
        </w:rPr>
      </w:pPr>
    </w:p>
    <w:p w14:paraId="0000005B">
      <w:pPr>
        <w:numPr>
          <w:ilvl w:val="0"/>
          <w:numId w:val="4"/>
        </w:numPr>
        <w:ind w:left="1440" w:hanging="360"/>
        <w:jc w:val="both"/>
        <w:rPr>
          <w:u w:val="none"/>
        </w:rPr>
      </w:pPr>
      <w:r>
        <w:rPr>
          <w:rtl w:val="0"/>
        </w:rPr>
        <w:t>Di chuyển public key đến vị trí mặc định(</w:t>
      </w:r>
      <w:r>
        <w:rPr>
          <w:rFonts w:ascii="Courier New" w:hAnsi="Courier New" w:eastAsia="Courier New" w:cs="Courier New"/>
          <w:rtl w:val="0"/>
        </w:rPr>
        <w:t>.ssh/authorized_keys</w:t>
      </w:r>
      <w:r>
        <w:rPr>
          <w:rtl w:val="0"/>
        </w:rPr>
        <w:t>):</w:t>
      </w:r>
    </w:p>
    <w:p w14:paraId="0000005C">
      <w:pPr>
        <w:ind w:left="1440" w:firstLine="0"/>
        <w:jc w:val="both"/>
        <w:rPr>
          <w:rFonts w:ascii="Courier New" w:hAnsi="Courier New" w:eastAsia="Courier New" w:cs="Courier New"/>
        </w:rPr>
      </w:pPr>
      <w:r>
        <w:rPr>
          <w:rFonts w:ascii="Courier New" w:hAnsi="Courier New" w:eastAsia="Courier New" w:cs="Courier New"/>
          <w:rtl w:val="0"/>
        </w:rPr>
        <w:t>$mv .ssh/id_rsa.pub .ssh/authorized_keys</w:t>
      </w:r>
    </w:p>
    <w:p w14:paraId="31677AB0">
      <w:pPr>
        <w:numPr>
          <w:numId w:val="0"/>
        </w:numPr>
        <w:jc w:val="center"/>
        <w:rPr>
          <w:u w:val="none"/>
        </w:rPr>
      </w:pPr>
      <w:r>
        <w:drawing>
          <wp:inline distT="0" distB="0" distL="114300" distR="114300">
            <wp:extent cx="4276725" cy="495300"/>
            <wp:effectExtent l="0" t="0" r="5715" b="762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3"/>
                    <a:stretch>
                      <a:fillRect/>
                    </a:stretch>
                  </pic:blipFill>
                  <pic:spPr>
                    <a:xfrm>
                      <a:off x="0" y="0"/>
                      <a:ext cx="4276725" cy="495300"/>
                    </a:xfrm>
                    <a:prstGeom prst="rect">
                      <a:avLst/>
                    </a:prstGeom>
                    <a:noFill/>
                    <a:ln>
                      <a:noFill/>
                    </a:ln>
                  </pic:spPr>
                </pic:pic>
              </a:graphicData>
            </a:graphic>
          </wp:inline>
        </w:drawing>
      </w:r>
    </w:p>
    <w:p w14:paraId="3D0C7458">
      <w:pPr>
        <w:numPr>
          <w:numId w:val="0"/>
        </w:numPr>
        <w:jc w:val="center"/>
        <w:rPr>
          <w:u w:val="none"/>
        </w:rPr>
      </w:pPr>
    </w:p>
    <w:p w14:paraId="0000005D">
      <w:pPr>
        <w:numPr>
          <w:ilvl w:val="0"/>
          <w:numId w:val="4"/>
        </w:numPr>
        <w:ind w:left="1440" w:hanging="360"/>
        <w:jc w:val="both"/>
        <w:rPr>
          <w:u w:val="none"/>
        </w:rPr>
      </w:pPr>
      <w:r>
        <w:rPr>
          <w:rtl w:val="0"/>
        </w:rPr>
        <w:t>Phân quyền lại cho file chứa public key:</w:t>
      </w:r>
    </w:p>
    <w:p w14:paraId="0000005E">
      <w:pPr>
        <w:ind w:left="1440" w:firstLine="0"/>
        <w:jc w:val="both"/>
        <w:rPr>
          <w:rFonts w:ascii="Courier New" w:hAnsi="Courier New" w:eastAsia="Courier New" w:cs="Courier New"/>
          <w:rtl w:val="0"/>
        </w:rPr>
      </w:pPr>
      <w:r>
        <w:rPr>
          <w:rFonts w:ascii="Courier New" w:hAnsi="Courier New" w:eastAsia="Courier New" w:cs="Courier New"/>
          <w:rtl w:val="0"/>
        </w:rPr>
        <w:t>$chmod 600 .ssh/authorized_keys</w:t>
      </w:r>
    </w:p>
    <w:p w14:paraId="3F32D714">
      <w:pPr>
        <w:jc w:val="center"/>
        <w:rPr>
          <w:rFonts w:ascii="Courier New" w:hAnsi="Courier New" w:eastAsia="Courier New" w:cs="Courier New"/>
          <w:rtl w:val="0"/>
        </w:rPr>
      </w:pPr>
      <w:r>
        <w:drawing>
          <wp:inline distT="0" distB="0" distL="114300" distR="114300">
            <wp:extent cx="3676650" cy="400050"/>
            <wp:effectExtent l="0" t="0" r="11430" b="1143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44"/>
                    <a:stretch>
                      <a:fillRect/>
                    </a:stretch>
                  </pic:blipFill>
                  <pic:spPr>
                    <a:xfrm>
                      <a:off x="0" y="0"/>
                      <a:ext cx="3676650" cy="400050"/>
                    </a:xfrm>
                    <a:prstGeom prst="rect">
                      <a:avLst/>
                    </a:prstGeom>
                    <a:noFill/>
                    <a:ln>
                      <a:noFill/>
                    </a:ln>
                  </pic:spPr>
                </pic:pic>
              </a:graphicData>
            </a:graphic>
          </wp:inline>
        </w:drawing>
      </w:r>
    </w:p>
    <w:p w14:paraId="741F0DBB">
      <w:pPr>
        <w:jc w:val="center"/>
        <w:rPr>
          <w:rFonts w:ascii="Courier New" w:hAnsi="Courier New" w:eastAsia="Courier New" w:cs="Courier New"/>
          <w:rtl w:val="0"/>
        </w:rPr>
      </w:pPr>
      <w:r>
        <w:drawing>
          <wp:inline distT="0" distB="0" distL="114300" distR="114300">
            <wp:extent cx="4505325" cy="942975"/>
            <wp:effectExtent l="0" t="0" r="5715" b="1905"/>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45"/>
                    <a:stretch>
                      <a:fillRect/>
                    </a:stretch>
                  </pic:blipFill>
                  <pic:spPr>
                    <a:xfrm>
                      <a:off x="0" y="0"/>
                      <a:ext cx="4505325" cy="942975"/>
                    </a:xfrm>
                    <a:prstGeom prst="rect">
                      <a:avLst/>
                    </a:prstGeom>
                    <a:noFill/>
                    <a:ln>
                      <a:noFill/>
                    </a:ln>
                  </pic:spPr>
                </pic:pic>
              </a:graphicData>
            </a:graphic>
          </wp:inline>
        </w:drawing>
      </w:r>
    </w:p>
    <w:p w14:paraId="4162476E">
      <w:pPr>
        <w:jc w:val="center"/>
        <w:rPr>
          <w:rFonts w:ascii="Courier New" w:hAnsi="Courier New" w:eastAsia="Courier New" w:cs="Courier New"/>
          <w:rtl w:val="0"/>
        </w:rPr>
      </w:pPr>
    </w:p>
    <w:p w14:paraId="505BFFF3">
      <w:pPr>
        <w:jc w:val="center"/>
        <w:rPr>
          <w:rFonts w:ascii="Courier New" w:hAnsi="Courier New" w:eastAsia="Courier New" w:cs="Courier New"/>
          <w:rtl w:val="0"/>
        </w:rPr>
      </w:pPr>
    </w:p>
    <w:p w14:paraId="1E3B4F4F">
      <w:pPr>
        <w:jc w:val="center"/>
        <w:rPr>
          <w:rFonts w:ascii="Courier New" w:hAnsi="Courier New" w:eastAsia="Courier New" w:cs="Courier New"/>
          <w:rtl w:val="0"/>
        </w:rPr>
      </w:pPr>
    </w:p>
    <w:p w14:paraId="43405263">
      <w:pPr>
        <w:jc w:val="center"/>
        <w:rPr>
          <w:rFonts w:ascii="Courier New" w:hAnsi="Courier New" w:eastAsia="Courier New" w:cs="Courier New"/>
          <w:rtl w:val="0"/>
        </w:rPr>
      </w:pPr>
    </w:p>
    <w:p w14:paraId="6A2C24D3">
      <w:pPr>
        <w:jc w:val="center"/>
        <w:rPr>
          <w:rFonts w:ascii="Courier New" w:hAnsi="Courier New" w:eastAsia="Courier New" w:cs="Courier New"/>
          <w:rtl w:val="0"/>
        </w:rPr>
      </w:pPr>
    </w:p>
    <w:p w14:paraId="5E40BB64">
      <w:pPr>
        <w:jc w:val="center"/>
        <w:rPr>
          <w:rFonts w:ascii="Courier New" w:hAnsi="Courier New" w:eastAsia="Courier New" w:cs="Courier New"/>
          <w:rtl w:val="0"/>
        </w:rPr>
      </w:pPr>
    </w:p>
    <w:p w14:paraId="62D9A9ED">
      <w:pPr>
        <w:jc w:val="center"/>
        <w:rPr>
          <w:rFonts w:ascii="Courier New" w:hAnsi="Courier New" w:eastAsia="Courier New" w:cs="Courier New"/>
          <w:rtl w:val="0"/>
        </w:rPr>
      </w:pPr>
    </w:p>
    <w:p w14:paraId="63ED8072">
      <w:pPr>
        <w:jc w:val="center"/>
        <w:rPr>
          <w:rFonts w:ascii="Courier New" w:hAnsi="Courier New" w:eastAsia="Courier New" w:cs="Courier New"/>
          <w:rtl w:val="0"/>
        </w:rPr>
      </w:pPr>
    </w:p>
    <w:p w14:paraId="35C52188">
      <w:pPr>
        <w:jc w:val="center"/>
        <w:rPr>
          <w:rFonts w:ascii="Courier New" w:hAnsi="Courier New" w:eastAsia="Courier New" w:cs="Courier New"/>
          <w:rtl w:val="0"/>
        </w:rPr>
      </w:pPr>
    </w:p>
    <w:p w14:paraId="25DE6191">
      <w:pPr>
        <w:jc w:val="center"/>
        <w:rPr>
          <w:rFonts w:ascii="Courier New" w:hAnsi="Courier New" w:eastAsia="Courier New" w:cs="Courier New"/>
          <w:rtl w:val="0"/>
        </w:rPr>
      </w:pPr>
    </w:p>
    <w:p w14:paraId="0000005F">
      <w:pPr>
        <w:numPr>
          <w:ilvl w:val="0"/>
          <w:numId w:val="4"/>
        </w:numPr>
        <w:ind w:left="1440" w:hanging="360"/>
        <w:jc w:val="both"/>
        <w:rPr>
          <w:u w:val="none"/>
        </w:rPr>
      </w:pPr>
      <w:r>
        <w:rPr>
          <w:rtl w:val="0"/>
        </w:rPr>
        <w:t>Tắt chức năng chứng thực bằng password và mở chứng thực bằng public key:</w:t>
      </w:r>
    </w:p>
    <w:p w14:paraId="00000060">
      <w:pPr>
        <w:ind w:left="1440" w:firstLine="0"/>
        <w:jc w:val="both"/>
        <w:rPr>
          <w:rFonts w:ascii="Courier New" w:hAnsi="Courier New" w:eastAsia="Courier New" w:cs="Courier New"/>
        </w:rPr>
      </w:pPr>
      <w:r>
        <w:rPr>
          <w:rFonts w:ascii="Courier New" w:hAnsi="Courier New" w:eastAsia="Courier New" w:cs="Courier New"/>
          <w:rtl w:val="0"/>
        </w:rPr>
        <w:t>$sudo nano /etc/ssh/sshd_config</w:t>
      </w:r>
    </w:p>
    <w:p w14:paraId="00000061">
      <w:pPr>
        <w:ind w:left="1440" w:firstLine="0"/>
        <w:jc w:val="both"/>
        <w:rPr>
          <w:rFonts w:ascii="Courier New" w:hAnsi="Courier New" w:eastAsia="Courier New" w:cs="Courier New"/>
        </w:rPr>
      </w:pPr>
      <w:r>
        <w:rPr>
          <w:rFonts w:ascii="Courier New" w:hAnsi="Courier New" w:eastAsia="Courier New" w:cs="Courier New"/>
          <w:rtl w:val="0"/>
        </w:rPr>
        <w:t># Thay đổi</w:t>
      </w:r>
    </w:p>
    <w:p w14:paraId="00000062">
      <w:pPr>
        <w:ind w:left="1440" w:firstLine="0"/>
        <w:jc w:val="both"/>
        <w:rPr>
          <w:rFonts w:ascii="Courier New" w:hAnsi="Courier New" w:eastAsia="Courier New" w:cs="Courier New"/>
          <w:color w:val="FF0000"/>
        </w:rPr>
      </w:pPr>
      <w:r>
        <w:rPr>
          <w:rFonts w:ascii="Courier New" w:hAnsi="Courier New" w:eastAsia="Courier New" w:cs="Courier New"/>
          <w:rtl w:val="0"/>
        </w:rPr>
        <w:t xml:space="preserve">PubkeyAuthentication </w:t>
      </w:r>
      <w:r>
        <w:rPr>
          <w:rFonts w:ascii="Courier New" w:hAnsi="Courier New" w:eastAsia="Courier New" w:cs="Courier New"/>
          <w:color w:val="FF0000"/>
          <w:rtl w:val="0"/>
        </w:rPr>
        <w:t>yes</w:t>
      </w:r>
    </w:p>
    <w:p w14:paraId="00000063">
      <w:pPr>
        <w:ind w:left="1440" w:firstLine="0"/>
        <w:jc w:val="both"/>
        <w:rPr>
          <w:rFonts w:ascii="Courier New" w:hAnsi="Courier New" w:eastAsia="Courier New" w:cs="Courier New"/>
          <w:color w:val="FF0000"/>
          <w:rtl w:val="0"/>
        </w:rPr>
      </w:pPr>
      <w:r>
        <w:rPr>
          <w:rFonts w:ascii="Courier New" w:hAnsi="Courier New" w:eastAsia="Courier New" w:cs="Courier New"/>
          <w:rtl w:val="0"/>
        </w:rPr>
        <w:t>PasswordAuthentication</w:t>
      </w:r>
      <w:r>
        <w:rPr>
          <w:rFonts w:ascii="Courier New" w:hAnsi="Courier New" w:eastAsia="Courier New" w:cs="Courier New"/>
          <w:color w:val="FF0000"/>
          <w:rtl w:val="0"/>
        </w:rPr>
        <w:t xml:space="preserve"> no</w:t>
      </w:r>
    </w:p>
    <w:p w14:paraId="1140F7C3">
      <w:pPr>
        <w:jc w:val="center"/>
        <w:rPr>
          <w:rFonts w:ascii="Courier New" w:hAnsi="Courier New" w:eastAsia="Courier New" w:cs="Courier New"/>
          <w:color w:val="FF0000"/>
          <w:rtl w:val="0"/>
        </w:rPr>
      </w:pPr>
      <w:r>
        <w:drawing>
          <wp:inline distT="0" distB="0" distL="114300" distR="114300">
            <wp:extent cx="3724275" cy="514350"/>
            <wp:effectExtent l="0" t="0" r="9525" b="381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46"/>
                    <a:stretch>
                      <a:fillRect/>
                    </a:stretch>
                  </pic:blipFill>
                  <pic:spPr>
                    <a:xfrm>
                      <a:off x="0" y="0"/>
                      <a:ext cx="3724275" cy="514350"/>
                    </a:xfrm>
                    <a:prstGeom prst="rect">
                      <a:avLst/>
                    </a:prstGeom>
                    <a:noFill/>
                    <a:ln>
                      <a:noFill/>
                    </a:ln>
                  </pic:spPr>
                </pic:pic>
              </a:graphicData>
            </a:graphic>
          </wp:inline>
        </w:drawing>
      </w:r>
    </w:p>
    <w:p w14:paraId="33D664C0">
      <w:pPr>
        <w:jc w:val="center"/>
        <w:rPr>
          <w:rFonts w:ascii="Courier New" w:hAnsi="Courier New" w:eastAsia="Courier New" w:cs="Courier New"/>
          <w:color w:val="FF0000"/>
          <w:rtl w:val="0"/>
        </w:rPr>
      </w:pPr>
      <w:r>
        <w:drawing>
          <wp:inline distT="0" distB="0" distL="114300" distR="114300">
            <wp:extent cx="5305425" cy="2876550"/>
            <wp:effectExtent l="0" t="0" r="13335" b="381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47"/>
                    <a:stretch>
                      <a:fillRect/>
                    </a:stretch>
                  </pic:blipFill>
                  <pic:spPr>
                    <a:xfrm>
                      <a:off x="0" y="0"/>
                      <a:ext cx="5305425" cy="2876550"/>
                    </a:xfrm>
                    <a:prstGeom prst="rect">
                      <a:avLst/>
                    </a:prstGeom>
                    <a:noFill/>
                    <a:ln>
                      <a:noFill/>
                    </a:ln>
                  </pic:spPr>
                </pic:pic>
              </a:graphicData>
            </a:graphic>
          </wp:inline>
        </w:drawing>
      </w:r>
    </w:p>
    <w:p w14:paraId="6F5513D2">
      <w:pPr>
        <w:numPr>
          <w:numId w:val="0"/>
        </w:numPr>
        <w:jc w:val="both"/>
      </w:pPr>
    </w:p>
    <w:p w14:paraId="00000064">
      <w:pPr>
        <w:numPr>
          <w:ilvl w:val="0"/>
          <w:numId w:val="4"/>
        </w:numPr>
        <w:ind w:left="1440" w:hanging="360"/>
        <w:jc w:val="both"/>
      </w:pPr>
      <w:r>
        <w:rPr>
          <w:rtl w:val="0"/>
        </w:rPr>
        <w:t>Download file private key (</w:t>
      </w:r>
      <w:r>
        <w:rPr>
          <w:rFonts w:ascii="Courier New" w:hAnsi="Courier New" w:eastAsia="Courier New" w:cs="Courier New"/>
          <w:rtl w:val="0"/>
        </w:rPr>
        <w:t>.ssh/id_rsa</w:t>
      </w:r>
      <w:r>
        <w:rPr>
          <w:rtl w:val="0"/>
        </w:rPr>
        <w:t>) về máy vật lý.</w:t>
      </w:r>
    </w:p>
    <w:p w14:paraId="3E23871B">
      <w:pPr>
        <w:numPr>
          <w:numId w:val="0"/>
        </w:numPr>
        <w:spacing w:line="276" w:lineRule="auto"/>
        <w:jc w:val="center"/>
        <w:rPr>
          <w:rtl w:val="0"/>
        </w:rPr>
      </w:pPr>
      <w:r>
        <w:drawing>
          <wp:inline distT="0" distB="0" distL="114300" distR="114300">
            <wp:extent cx="3270250" cy="3506470"/>
            <wp:effectExtent l="0" t="0" r="6350" b="1397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48"/>
                    <a:stretch>
                      <a:fillRect/>
                    </a:stretch>
                  </pic:blipFill>
                  <pic:spPr>
                    <a:xfrm>
                      <a:off x="0" y="0"/>
                      <a:ext cx="3270250" cy="3506470"/>
                    </a:xfrm>
                    <a:prstGeom prst="rect">
                      <a:avLst/>
                    </a:prstGeom>
                    <a:noFill/>
                    <a:ln>
                      <a:noFill/>
                    </a:ln>
                  </pic:spPr>
                </pic:pic>
              </a:graphicData>
            </a:graphic>
          </wp:inline>
        </w:drawing>
      </w:r>
    </w:p>
    <w:p w14:paraId="50BB1F9F">
      <w:pPr>
        <w:numPr>
          <w:numId w:val="0"/>
        </w:numPr>
        <w:spacing w:line="276" w:lineRule="auto"/>
        <w:jc w:val="center"/>
        <w:rPr>
          <w:rtl w:val="0"/>
        </w:rPr>
      </w:pPr>
    </w:p>
    <w:p w14:paraId="712AA13B">
      <w:pPr>
        <w:numPr>
          <w:numId w:val="0"/>
        </w:numPr>
        <w:spacing w:line="276" w:lineRule="auto"/>
        <w:jc w:val="both"/>
        <w:rPr>
          <w:rFonts w:hint="default"/>
          <w:rtl w:val="0"/>
          <w:lang w:val="en-US"/>
        </w:rPr>
      </w:pPr>
      <w:r>
        <w:rPr>
          <w:rFonts w:hint="default"/>
          <w:rtl w:val="0"/>
          <w:lang w:val="en-US"/>
        </w:rPr>
        <w:tab/>
        <w:t xml:space="preserve">      -</w:t>
      </w:r>
      <w:r>
        <w:rPr>
          <w:rFonts w:hint="default"/>
          <w:rtl w:val="0"/>
          <w:lang w:val="en-US"/>
        </w:rPr>
        <w:tab/>
        <w:t>Thực hiện xóa file id_rsa trên MobaXterm:</w:t>
      </w:r>
    </w:p>
    <w:p w14:paraId="0F223BCE">
      <w:pPr>
        <w:numPr>
          <w:numId w:val="0"/>
        </w:numPr>
        <w:spacing w:line="276" w:lineRule="auto"/>
        <w:jc w:val="center"/>
        <w:rPr>
          <w:rFonts w:hint="default"/>
          <w:rtl w:val="0"/>
          <w:lang w:val="en-US"/>
        </w:rPr>
      </w:pPr>
      <w:r>
        <w:drawing>
          <wp:inline distT="0" distB="0" distL="114300" distR="114300">
            <wp:extent cx="3867150" cy="733425"/>
            <wp:effectExtent l="0" t="0" r="3810" b="13335"/>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49"/>
                    <a:stretch>
                      <a:fillRect/>
                    </a:stretch>
                  </pic:blipFill>
                  <pic:spPr>
                    <a:xfrm>
                      <a:off x="0" y="0"/>
                      <a:ext cx="3867150" cy="733425"/>
                    </a:xfrm>
                    <a:prstGeom prst="rect">
                      <a:avLst/>
                    </a:prstGeom>
                    <a:noFill/>
                    <a:ln>
                      <a:noFill/>
                    </a:ln>
                  </pic:spPr>
                </pic:pic>
              </a:graphicData>
            </a:graphic>
          </wp:inline>
        </w:drawing>
      </w:r>
    </w:p>
    <w:p w14:paraId="25121421">
      <w:pPr>
        <w:numPr>
          <w:numId w:val="0"/>
        </w:numPr>
        <w:jc w:val="both"/>
        <w:rPr>
          <w:u w:val="none"/>
        </w:rPr>
      </w:pPr>
    </w:p>
    <w:p w14:paraId="00000065">
      <w:pPr>
        <w:numPr>
          <w:ilvl w:val="0"/>
          <w:numId w:val="4"/>
        </w:numPr>
        <w:ind w:left="1440" w:hanging="360"/>
        <w:jc w:val="both"/>
        <w:rPr>
          <w:u w:val="none"/>
        </w:rPr>
      </w:pPr>
      <w:r>
        <w:rPr>
          <w:rtl w:val="0"/>
        </w:rPr>
        <w:t xml:space="preserve">Khởi động lại Khởi động SSH Server: </w:t>
      </w:r>
    </w:p>
    <w:p w14:paraId="00000066">
      <w:pPr>
        <w:ind w:left="1440" w:firstLine="0"/>
        <w:jc w:val="both"/>
        <w:rPr>
          <w:rFonts w:ascii="Courier New" w:hAnsi="Courier New" w:eastAsia="Courier New" w:cs="Courier New"/>
          <w:rtl w:val="0"/>
        </w:rPr>
      </w:pPr>
      <w:r>
        <w:rPr>
          <w:rFonts w:ascii="Courier New" w:hAnsi="Courier New" w:eastAsia="Courier New" w:cs="Courier New"/>
          <w:rtl w:val="0"/>
        </w:rPr>
        <w:t xml:space="preserve">$sudo systemctl </w:t>
      </w:r>
      <w:r>
        <w:rPr>
          <w:rFonts w:ascii="Courier New" w:hAnsi="Courier New" w:eastAsia="Courier New" w:cs="Courier New"/>
          <w:color w:val="FF0000"/>
          <w:rtl w:val="0"/>
        </w:rPr>
        <w:t>re</w:t>
      </w:r>
      <w:r>
        <w:rPr>
          <w:rFonts w:ascii="Courier New" w:hAnsi="Courier New" w:eastAsia="Courier New" w:cs="Courier New"/>
          <w:rtl w:val="0"/>
        </w:rPr>
        <w:t>start sshd</w:t>
      </w:r>
    </w:p>
    <w:p w14:paraId="379981AC">
      <w:pPr>
        <w:jc w:val="center"/>
        <w:rPr>
          <w:rFonts w:ascii="Courier New" w:hAnsi="Courier New" w:eastAsia="Courier New" w:cs="Courier New"/>
          <w:rtl w:val="0"/>
        </w:rPr>
      </w:pPr>
      <w:r>
        <w:drawing>
          <wp:inline distT="0" distB="0" distL="114300" distR="114300">
            <wp:extent cx="4057650" cy="857250"/>
            <wp:effectExtent l="0" t="0" r="11430" b="1143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0"/>
                    <a:stretch>
                      <a:fillRect/>
                    </a:stretch>
                  </pic:blipFill>
                  <pic:spPr>
                    <a:xfrm>
                      <a:off x="0" y="0"/>
                      <a:ext cx="4057650" cy="857250"/>
                    </a:xfrm>
                    <a:prstGeom prst="rect">
                      <a:avLst/>
                    </a:prstGeom>
                    <a:noFill/>
                    <a:ln>
                      <a:noFill/>
                    </a:ln>
                  </pic:spPr>
                </pic:pic>
              </a:graphicData>
            </a:graphic>
          </wp:inline>
        </w:drawing>
      </w:r>
    </w:p>
    <w:p w14:paraId="770E7E3F">
      <w:pPr>
        <w:jc w:val="center"/>
        <w:rPr>
          <w:rFonts w:ascii="Courier New" w:hAnsi="Courier New" w:eastAsia="Courier New" w:cs="Courier New"/>
          <w:rtl w:val="0"/>
        </w:rPr>
      </w:pPr>
    </w:p>
    <w:p w14:paraId="0EFB25A2">
      <w:pPr>
        <w:jc w:val="left"/>
        <w:rPr>
          <w:rFonts w:hint="default" w:ascii="Arial" w:hAnsi="Arial" w:eastAsia="Courier New" w:cs="Arial"/>
          <w:rtl w:val="0"/>
          <w:lang w:val="en-US"/>
        </w:rPr>
      </w:pPr>
      <w:r>
        <w:rPr>
          <w:rFonts w:hint="default" w:ascii="Arial" w:hAnsi="Arial" w:eastAsia="Courier New" w:cs="Arial"/>
          <w:rtl w:val="0"/>
          <w:lang w:val="en-US"/>
        </w:rPr>
        <w:t>(*) Do tắt chức năng chứng thực bằng mật khẩu nên không thể nhập mật khẩu để kết nối trên máy CentOS.</w:t>
      </w:r>
    </w:p>
    <w:p w14:paraId="7B04C673">
      <w:pPr>
        <w:jc w:val="center"/>
        <w:rPr>
          <w:rFonts w:hint="default" w:ascii="Courier New" w:hAnsi="Courier New" w:eastAsia="Courier New" w:cs="Courier New"/>
          <w:rtl w:val="0"/>
          <w:lang w:val="en-US"/>
        </w:rPr>
      </w:pPr>
      <w:r>
        <w:drawing>
          <wp:inline distT="0" distB="0" distL="114300" distR="114300">
            <wp:extent cx="5941060" cy="1078865"/>
            <wp:effectExtent l="0" t="0" r="2540" b="317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1"/>
                    <a:stretch>
                      <a:fillRect/>
                    </a:stretch>
                  </pic:blipFill>
                  <pic:spPr>
                    <a:xfrm>
                      <a:off x="0" y="0"/>
                      <a:ext cx="5941060" cy="1078865"/>
                    </a:xfrm>
                    <a:prstGeom prst="rect">
                      <a:avLst/>
                    </a:prstGeom>
                    <a:noFill/>
                    <a:ln>
                      <a:noFill/>
                    </a:ln>
                  </pic:spPr>
                </pic:pic>
              </a:graphicData>
            </a:graphic>
          </wp:inline>
        </w:drawing>
      </w:r>
    </w:p>
    <w:p w14:paraId="085ACFA2">
      <w:pPr>
        <w:numPr>
          <w:numId w:val="0"/>
        </w:numPr>
        <w:jc w:val="center"/>
        <w:rPr>
          <w:u w:val="none"/>
        </w:rPr>
      </w:pPr>
    </w:p>
    <w:p w14:paraId="6049A3BF">
      <w:pPr>
        <w:numPr>
          <w:numId w:val="0"/>
        </w:numPr>
        <w:jc w:val="center"/>
        <w:rPr>
          <w:u w:val="none"/>
        </w:rPr>
      </w:pPr>
    </w:p>
    <w:p w14:paraId="52EA10AB">
      <w:pPr>
        <w:numPr>
          <w:ilvl w:val="0"/>
          <w:numId w:val="4"/>
        </w:numPr>
        <w:ind w:left="1440" w:hanging="360"/>
        <w:jc w:val="both"/>
        <w:rPr>
          <w:u w:val="none"/>
        </w:rPr>
      </w:pPr>
      <w:r>
        <w:rPr>
          <w:rtl w:val="0"/>
        </w:rPr>
        <w:t xml:space="preserve">Sử dụng Mobaxterm lần lượt kết nối SSH tới máy CentOS 9 sử dụng chứng thực bằng password và private key. Cho biết kết quả </w:t>
      </w:r>
      <w:r>
        <w:rPr>
          <w:color w:val="FF0000"/>
          <w:rtl w:val="0"/>
        </w:rPr>
        <w:t>(chụp lại ảnh minh họa).</w:t>
      </w:r>
    </w:p>
    <w:p w14:paraId="74ADE43A">
      <w:pPr>
        <w:numPr>
          <w:numId w:val="0"/>
        </w:numPr>
        <w:jc w:val="center"/>
      </w:pPr>
    </w:p>
    <w:p w14:paraId="11D3D84C">
      <w:pPr>
        <w:numPr>
          <w:numId w:val="0"/>
        </w:numPr>
        <w:jc w:val="center"/>
        <w:rPr>
          <w:rFonts w:hint="default"/>
          <w:u w:val="none"/>
          <w:lang w:val="en-US"/>
        </w:rPr>
      </w:pPr>
      <w:r>
        <w:drawing>
          <wp:inline distT="0" distB="0" distL="114300" distR="114300">
            <wp:extent cx="4638675" cy="3667125"/>
            <wp:effectExtent l="0" t="0" r="9525" b="5715"/>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2"/>
                    <a:stretch>
                      <a:fillRect/>
                    </a:stretch>
                  </pic:blipFill>
                  <pic:spPr>
                    <a:xfrm>
                      <a:off x="0" y="0"/>
                      <a:ext cx="4638675" cy="3667125"/>
                    </a:xfrm>
                    <a:prstGeom prst="rect">
                      <a:avLst/>
                    </a:prstGeom>
                    <a:noFill/>
                    <a:ln>
                      <a:noFill/>
                    </a:ln>
                  </pic:spPr>
                </pic:pic>
              </a:graphicData>
            </a:graphic>
          </wp:inline>
        </w:drawing>
      </w:r>
    </w:p>
    <w:p w14:paraId="2E55893E">
      <w:pPr>
        <w:numPr>
          <w:numId w:val="0"/>
        </w:numPr>
        <w:jc w:val="center"/>
        <w:rPr>
          <w:rFonts w:hint="default"/>
          <w:u w:val="none"/>
          <w:lang w:val="en-US"/>
        </w:rPr>
      </w:pPr>
      <w:r>
        <w:drawing>
          <wp:inline distT="0" distB="0" distL="114300" distR="114300">
            <wp:extent cx="3810000" cy="676275"/>
            <wp:effectExtent l="0" t="0" r="0" b="952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53"/>
                    <a:stretch>
                      <a:fillRect/>
                    </a:stretch>
                  </pic:blipFill>
                  <pic:spPr>
                    <a:xfrm>
                      <a:off x="0" y="0"/>
                      <a:ext cx="3810000" cy="676275"/>
                    </a:xfrm>
                    <a:prstGeom prst="rect">
                      <a:avLst/>
                    </a:prstGeom>
                    <a:noFill/>
                    <a:ln>
                      <a:noFill/>
                    </a:ln>
                  </pic:spPr>
                </pic:pic>
              </a:graphicData>
            </a:graphic>
          </wp:inline>
        </w:drawing>
      </w:r>
    </w:p>
    <w:p w14:paraId="7B258492">
      <w:pPr>
        <w:numPr>
          <w:numId w:val="0"/>
        </w:numPr>
        <w:jc w:val="center"/>
        <w:rPr>
          <w:rFonts w:hint="default"/>
          <w:u w:val="none"/>
          <w:lang w:val="en-US"/>
        </w:rPr>
      </w:pPr>
      <w:r>
        <w:drawing>
          <wp:inline distT="0" distB="0" distL="114300" distR="114300">
            <wp:extent cx="5939790" cy="2948940"/>
            <wp:effectExtent l="0" t="0" r="3810" b="762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54"/>
                    <a:stretch>
                      <a:fillRect/>
                    </a:stretch>
                  </pic:blipFill>
                  <pic:spPr>
                    <a:xfrm>
                      <a:off x="0" y="0"/>
                      <a:ext cx="5939790" cy="2948940"/>
                    </a:xfrm>
                    <a:prstGeom prst="rect">
                      <a:avLst/>
                    </a:prstGeom>
                    <a:noFill/>
                    <a:ln>
                      <a:noFill/>
                    </a:ln>
                  </pic:spPr>
                </pic:pic>
              </a:graphicData>
            </a:graphic>
          </wp:inline>
        </w:drawing>
      </w:r>
    </w:p>
    <w:p w14:paraId="6E35D438">
      <w:pPr>
        <w:numPr>
          <w:numId w:val="0"/>
        </w:numPr>
        <w:jc w:val="left"/>
        <w:rPr>
          <w:rFonts w:hint="default"/>
          <w:u w:val="none"/>
          <w:lang w:val="en-US"/>
        </w:rPr>
      </w:pPr>
      <w:r>
        <w:rPr>
          <w:rFonts w:hint="default"/>
          <w:u w:val="none"/>
          <w:lang w:val="en-US"/>
        </w:rPr>
        <w:t>=&gt; Kết nối thành công.</w:t>
      </w:r>
    </w:p>
    <w:p w14:paraId="00B3960D">
      <w:pPr>
        <w:numPr>
          <w:numId w:val="0"/>
        </w:numPr>
        <w:jc w:val="left"/>
        <w:rPr>
          <w:rFonts w:hint="default"/>
          <w:u w:val="none"/>
          <w:lang w:val="en-US"/>
        </w:rPr>
      </w:pPr>
    </w:p>
    <w:p w14:paraId="00000068">
      <w:pPr>
        <w:numPr>
          <w:ilvl w:val="0"/>
          <w:numId w:val="4"/>
        </w:numPr>
        <w:ind w:left="1440" w:hanging="360"/>
        <w:jc w:val="both"/>
      </w:pPr>
      <w:r>
        <w:rPr>
          <w:rtl w:val="0"/>
        </w:rPr>
        <w:t>Nếu là hệ điều hành Linux/Mac OS thì dùng lệnh sau để kết nối:</w:t>
      </w:r>
    </w:p>
    <w:p w14:paraId="00000069">
      <w:pPr>
        <w:ind w:left="1440" w:firstLine="0"/>
        <w:jc w:val="both"/>
        <w:rPr>
          <w:rFonts w:ascii="Courier New" w:hAnsi="Courier New" w:eastAsia="Courier New" w:cs="Courier New"/>
        </w:rPr>
      </w:pPr>
      <w:r>
        <w:rPr>
          <w:rFonts w:ascii="Courier New" w:hAnsi="Courier New" w:eastAsia="Courier New" w:cs="Courier New"/>
          <w:rtl w:val="0"/>
        </w:rPr>
        <w:t>$chmod 600 id_rsa</w:t>
      </w:r>
    </w:p>
    <w:p w14:paraId="0000006B">
      <w:pPr>
        <w:ind w:left="1440" w:firstLine="0"/>
        <w:jc w:val="both"/>
        <w:rPr>
          <w:color w:val="1F2937"/>
        </w:rPr>
      </w:pPr>
      <w:r>
        <w:rPr>
          <w:rFonts w:ascii="Courier New" w:hAnsi="Courier New" w:eastAsia="Courier New" w:cs="Courier New"/>
          <w:rtl w:val="0"/>
        </w:rPr>
        <w:t>$ssh -i id_rsa username@server_address</w:t>
      </w:r>
      <w:r>
        <w:rPr>
          <w:rtl w:val="0"/>
        </w:rPr>
        <w:t xml:space="preserve"> </w:t>
      </w:r>
    </w:p>
    <w:p w14:paraId="0000006C">
      <w:pPr>
        <w:pageBreakBefore w:val="0"/>
        <w:numPr>
          <w:ilvl w:val="0"/>
          <w:numId w:val="2"/>
        </w:numPr>
        <w:ind w:left="720" w:hanging="360"/>
        <w:jc w:val="both"/>
        <w:rPr>
          <w:b/>
        </w:rPr>
      </w:pPr>
      <w:r>
        <w:rPr>
          <w:b/>
          <w:rtl w:val="0"/>
        </w:rPr>
        <w:t>Cài đặt và cấu hình dịch vụ FTP</w:t>
      </w:r>
    </w:p>
    <w:p w14:paraId="0000006D">
      <w:pPr>
        <w:pageBreakBefore w:val="0"/>
        <w:ind w:left="720" w:firstLine="0"/>
        <w:jc w:val="both"/>
        <w:rPr>
          <w:color w:val="FF0000"/>
        </w:rPr>
      </w:pPr>
      <w:r>
        <w:rPr>
          <w:color w:val="FF0000"/>
          <w:rtl w:val="0"/>
        </w:rPr>
        <w:t>Tìm hiểu và thực hiện các yêu cầu sau (kèm hình minh họa cho từng bước):</w:t>
      </w:r>
    </w:p>
    <w:p w14:paraId="3CBEEE55">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Fonts w:hint="default"/>
          <w:lang w:val="en-US"/>
        </w:rPr>
        <w:t>Kiểm tra kết nối mạng:</w:t>
      </w:r>
    </w:p>
    <w:p w14:paraId="76DF479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r>
        <w:rPr>
          <w:rFonts w:hint="default"/>
          <w:lang w:val="en-US"/>
        </w:rPr>
        <w:tab/>
        <w:t/>
      </w:r>
      <w:r>
        <w:rPr>
          <w:rFonts w:hint="default"/>
          <w:lang w:val="en-US"/>
        </w:rPr>
        <w:tab/>
        <w:t>+</w:t>
      </w:r>
      <w:r>
        <w:rPr>
          <w:rFonts w:hint="default"/>
          <w:lang w:val="en-US"/>
        </w:rPr>
        <w:tab/>
        <w:t>Ping đến trang google.com:</w:t>
      </w:r>
    </w:p>
    <w:p w14:paraId="3DA2CB1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r>
        <w:drawing>
          <wp:inline distT="0" distB="0" distL="114300" distR="114300">
            <wp:extent cx="4819650" cy="1647825"/>
            <wp:effectExtent l="0" t="0" r="11430" b="13335"/>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55"/>
                    <a:stretch>
                      <a:fillRect/>
                    </a:stretch>
                  </pic:blipFill>
                  <pic:spPr>
                    <a:xfrm>
                      <a:off x="0" y="0"/>
                      <a:ext cx="4819650" cy="1647825"/>
                    </a:xfrm>
                    <a:prstGeom prst="rect">
                      <a:avLst/>
                    </a:prstGeom>
                    <a:noFill/>
                    <a:ln>
                      <a:noFill/>
                    </a:ln>
                  </pic:spPr>
                </pic:pic>
              </a:graphicData>
            </a:graphic>
          </wp:inline>
        </w:drawing>
      </w:r>
    </w:p>
    <w:p w14:paraId="2F38CA8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p>
    <w:p w14:paraId="12AD533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lang w:val="en-US"/>
        </w:rPr>
      </w:pPr>
      <w:r>
        <w:rPr>
          <w:rFonts w:hint="default"/>
          <w:lang w:val="en-US"/>
        </w:rPr>
        <w:tab/>
        <w:t/>
      </w:r>
      <w:r>
        <w:rPr>
          <w:rFonts w:hint="default"/>
          <w:lang w:val="en-US"/>
        </w:rPr>
        <w:tab/>
        <w:t>+</w:t>
      </w:r>
      <w:r>
        <w:rPr>
          <w:rFonts w:hint="default"/>
          <w:lang w:val="en-US"/>
        </w:rPr>
        <w:tab/>
        <w:t>Ping đến máy vật lý từ máy CentOS:</w:t>
      </w:r>
    </w:p>
    <w:p w14:paraId="760968D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r>
        <w:drawing>
          <wp:inline distT="0" distB="0" distL="114300" distR="114300">
            <wp:extent cx="4791075" cy="1628775"/>
            <wp:effectExtent l="0" t="0" r="9525" b="1905"/>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56"/>
                    <a:stretch>
                      <a:fillRect/>
                    </a:stretch>
                  </pic:blipFill>
                  <pic:spPr>
                    <a:xfrm>
                      <a:off x="0" y="0"/>
                      <a:ext cx="4791075" cy="1628775"/>
                    </a:xfrm>
                    <a:prstGeom prst="rect">
                      <a:avLst/>
                    </a:prstGeom>
                    <a:noFill/>
                    <a:ln>
                      <a:noFill/>
                    </a:ln>
                  </pic:spPr>
                </pic:pic>
              </a:graphicData>
            </a:graphic>
          </wp:inline>
        </w:drawing>
      </w:r>
    </w:p>
    <w:p w14:paraId="3DB1FC3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p>
    <w:p w14:paraId="4AE9564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lang w:val="en-US"/>
        </w:rPr>
      </w:pPr>
      <w:r>
        <w:rPr>
          <w:rFonts w:hint="default"/>
          <w:lang w:val="en-US"/>
        </w:rPr>
        <w:tab/>
        <w:t/>
      </w:r>
      <w:r>
        <w:rPr>
          <w:rFonts w:hint="default"/>
          <w:lang w:val="en-US"/>
        </w:rPr>
        <w:tab/>
        <w:t>+</w:t>
      </w:r>
      <w:r>
        <w:rPr>
          <w:rFonts w:hint="default"/>
          <w:lang w:val="en-US"/>
        </w:rPr>
        <w:tab/>
        <w:t>Ping đến máy CentOS từ máy vật lý:</w:t>
      </w:r>
    </w:p>
    <w:p w14:paraId="5E87A14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lang w:val="en-US"/>
        </w:rPr>
      </w:pPr>
      <w:r>
        <w:drawing>
          <wp:inline distT="0" distB="0" distL="114300" distR="114300">
            <wp:extent cx="5467350" cy="2428875"/>
            <wp:effectExtent l="0" t="0" r="3810" b="9525"/>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57"/>
                    <a:stretch>
                      <a:fillRect/>
                    </a:stretch>
                  </pic:blipFill>
                  <pic:spPr>
                    <a:xfrm>
                      <a:off x="0" y="0"/>
                      <a:ext cx="5467350" cy="2428875"/>
                    </a:xfrm>
                    <a:prstGeom prst="rect">
                      <a:avLst/>
                    </a:prstGeom>
                    <a:noFill/>
                    <a:ln>
                      <a:noFill/>
                    </a:ln>
                  </pic:spPr>
                </pic:pic>
              </a:graphicData>
            </a:graphic>
          </wp:inline>
        </w:drawing>
      </w:r>
    </w:p>
    <w:p w14:paraId="0000006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Cài đặt dịch vụ FTP trên máy CentOS: </w:t>
      </w: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w:t>
      </w:r>
      <w:r>
        <w:rPr>
          <w:rtl w:val="0"/>
        </w:rPr>
        <w:t xml:space="preserve"> </w:t>
      </w:r>
      <w:r>
        <w:rPr>
          <w:rFonts w:ascii="Courier New" w:hAnsi="Courier New" w:eastAsia="Courier New" w:cs="Courier New"/>
          <w:rtl w:val="0"/>
        </w:rPr>
        <w:t>dnf install -y vsftpd</w:t>
      </w:r>
    </w:p>
    <w:p w14:paraId="5DB9BEE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3943350" cy="381000"/>
            <wp:effectExtent l="0" t="0" r="381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58"/>
                    <a:stretch>
                      <a:fillRect/>
                    </a:stretch>
                  </pic:blipFill>
                  <pic:spPr>
                    <a:xfrm>
                      <a:off x="0" y="0"/>
                      <a:ext cx="3943350" cy="381000"/>
                    </a:xfrm>
                    <a:prstGeom prst="rect">
                      <a:avLst/>
                    </a:prstGeom>
                    <a:noFill/>
                    <a:ln>
                      <a:noFill/>
                    </a:ln>
                  </pic:spPr>
                </pic:pic>
              </a:graphicData>
            </a:graphic>
          </wp:inline>
        </w:drawing>
      </w:r>
    </w:p>
    <w:p w14:paraId="7A8083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2257425" cy="971550"/>
            <wp:effectExtent l="0" t="0" r="13335" b="381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pic:cNvPicPr>
                  </pic:nvPicPr>
                  <pic:blipFill>
                    <a:blip r:embed="rId59"/>
                    <a:stretch>
                      <a:fillRect/>
                    </a:stretch>
                  </pic:blipFill>
                  <pic:spPr>
                    <a:xfrm>
                      <a:off x="0" y="0"/>
                      <a:ext cx="2257425" cy="971550"/>
                    </a:xfrm>
                    <a:prstGeom prst="rect">
                      <a:avLst/>
                    </a:prstGeom>
                    <a:noFill/>
                    <a:ln>
                      <a:noFill/>
                    </a:ln>
                  </pic:spPr>
                </pic:pic>
              </a:graphicData>
            </a:graphic>
          </wp:inline>
        </w:drawing>
      </w:r>
    </w:p>
    <w:p w14:paraId="7D5C77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7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Cấu hình dịch vụ FTP: </w:t>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w:t>
      </w:r>
      <w:r>
        <w:rPr>
          <w:rtl w:val="0"/>
        </w:rPr>
        <w:t xml:space="preserve"> </w:t>
      </w:r>
      <w:r>
        <w:rPr>
          <w:rFonts w:ascii="Courier New" w:hAnsi="Courier New" w:eastAsia="Courier New" w:cs="Courier New"/>
          <w:rtl w:val="0"/>
        </w:rPr>
        <w:t>nano /etc/vsftpd/vsftpd.conf</w:t>
      </w: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auto"/>
        </w:rPr>
      </w:pPr>
      <w:r>
        <w:rPr>
          <w:rFonts w:ascii="Courier New" w:hAnsi="Courier New" w:eastAsia="Courier New" w:cs="Courier New"/>
          <w:color w:val="0000FF"/>
          <w:rtl w:val="0"/>
        </w:rPr>
        <w:t>#Cấu hình các cài đặt(thông thường đã được bật sẵn trong #file cấu hình)</w:t>
      </w:r>
    </w:p>
    <w:p w14:paraId="00000073">
      <w:pPr>
        <w:pageBreakBefore w:val="0"/>
        <w:ind w:left="1440" w:firstLine="0"/>
        <w:jc w:val="both"/>
        <w:rPr>
          <w:rFonts w:ascii="Courier New" w:hAnsi="Courier New" w:eastAsia="Courier New" w:cs="Courier New"/>
        </w:rPr>
      </w:pPr>
      <w:r>
        <w:rPr>
          <w:rFonts w:ascii="Courier New" w:hAnsi="Courier New" w:eastAsia="Courier New" w:cs="Courier New"/>
          <w:rtl w:val="0"/>
        </w:rPr>
        <w:t>anonymous_enable=NO</w:t>
      </w:r>
    </w:p>
    <w:p w14:paraId="00000074">
      <w:pPr>
        <w:pageBreakBefore w:val="0"/>
        <w:ind w:left="1440" w:firstLine="0"/>
        <w:jc w:val="both"/>
        <w:rPr>
          <w:rFonts w:ascii="Courier New" w:hAnsi="Courier New" w:eastAsia="Courier New" w:cs="Courier New"/>
          <w:color w:val="FF0000"/>
        </w:rPr>
      </w:pPr>
      <w:r>
        <w:rPr>
          <w:rFonts w:ascii="Courier New" w:hAnsi="Courier New" w:eastAsia="Courier New" w:cs="Courier New"/>
          <w:rtl w:val="0"/>
        </w:rPr>
        <w:t xml:space="preserve">local_enable=YES  </w:t>
      </w:r>
    </w:p>
    <w:p w14:paraId="00000075">
      <w:pPr>
        <w:pageBreakBefore w:val="0"/>
        <w:ind w:left="1440" w:firstLine="0"/>
        <w:jc w:val="both"/>
        <w:rPr>
          <w:rFonts w:ascii="Courier New" w:hAnsi="Courier New" w:eastAsia="Courier New" w:cs="Courier New"/>
        </w:rPr>
      </w:pPr>
      <w:r>
        <w:rPr>
          <w:rFonts w:ascii="Courier New" w:hAnsi="Courier New" w:eastAsia="Courier New" w:cs="Courier New"/>
          <w:rtl w:val="0"/>
        </w:rPr>
        <w:t>local_umask=022</w:t>
      </w:r>
    </w:p>
    <w:p w14:paraId="00000076">
      <w:pPr>
        <w:pageBreakBefore w:val="0"/>
        <w:jc w:val="center"/>
        <w:rPr>
          <w:rFonts w:ascii="Courier New" w:hAnsi="Courier New" w:eastAsia="Courier New" w:cs="Courier New"/>
        </w:rPr>
      </w:pPr>
      <w:r>
        <w:drawing>
          <wp:inline distT="0" distB="0" distL="114300" distR="114300">
            <wp:extent cx="4381500" cy="447675"/>
            <wp:effectExtent l="0" t="0" r="7620" b="9525"/>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a:blip r:embed="rId60"/>
                    <a:stretch>
                      <a:fillRect/>
                    </a:stretch>
                  </pic:blipFill>
                  <pic:spPr>
                    <a:xfrm>
                      <a:off x="0" y="0"/>
                      <a:ext cx="4381500" cy="447675"/>
                    </a:xfrm>
                    <a:prstGeom prst="rect">
                      <a:avLst/>
                    </a:prstGeom>
                    <a:noFill/>
                    <a:ln>
                      <a:noFill/>
                    </a:ln>
                  </pic:spPr>
                </pic:pic>
              </a:graphicData>
            </a:graphic>
          </wp:inline>
        </w:drawing>
      </w:r>
    </w:p>
    <w:p w14:paraId="086C27B1">
      <w:pPr>
        <w:pageBreakBefore w:val="0"/>
        <w:jc w:val="center"/>
        <w:rPr>
          <w:rFonts w:ascii="Courier New" w:hAnsi="Courier New" w:eastAsia="Courier New" w:cs="Courier New"/>
        </w:rPr>
      </w:pPr>
      <w:r>
        <w:drawing>
          <wp:inline distT="0" distB="0" distL="114300" distR="114300">
            <wp:extent cx="1771650" cy="1828800"/>
            <wp:effectExtent l="0" t="0" r="11430"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a:blip r:embed="rId61"/>
                    <a:stretch>
                      <a:fillRect/>
                    </a:stretch>
                  </pic:blipFill>
                  <pic:spPr>
                    <a:xfrm>
                      <a:off x="0" y="0"/>
                      <a:ext cx="1771650" cy="1828800"/>
                    </a:xfrm>
                    <a:prstGeom prst="rect">
                      <a:avLst/>
                    </a:prstGeom>
                    <a:noFill/>
                    <a:ln>
                      <a:noFill/>
                    </a:ln>
                  </pic:spPr>
                </pic:pic>
              </a:graphicData>
            </a:graphic>
          </wp:inline>
        </w:drawing>
      </w:r>
    </w:p>
    <w:p w14:paraId="6D302019">
      <w:pPr>
        <w:pageBreakBefore w:val="0"/>
        <w:jc w:val="center"/>
        <w:rPr>
          <w:rFonts w:ascii="Courier New" w:hAnsi="Courier New" w:eastAsia="Courier New" w:cs="Courier New"/>
        </w:rPr>
      </w:pPr>
    </w:p>
    <w:p w14:paraId="00000077">
      <w:pPr>
        <w:pageBreakBefore w:val="0"/>
        <w:ind w:left="1440" w:firstLine="0"/>
        <w:jc w:val="both"/>
        <w:rPr>
          <w:rFonts w:ascii="Courier New" w:hAnsi="Courier New" w:eastAsia="Courier New" w:cs="Courier New"/>
          <w:color w:val="0000FF"/>
        </w:rPr>
      </w:pPr>
      <w:r>
        <w:rPr>
          <w:rFonts w:ascii="Cousine" w:hAnsi="Cousine" w:eastAsia="Cousine" w:cs="Cousine"/>
          <w:color w:val="0000FF"/>
          <w:rtl w:val="0"/>
        </w:rPr>
        <w:t>#Nếu muốn giới hạn người dùng trong thư mục /data; không cần #làm cho bài thực hành 04 nhưng cần cho bài tập nhóm</w:t>
      </w:r>
    </w:p>
    <w:p w14:paraId="00000078">
      <w:pPr>
        <w:pageBreakBefore w:val="0"/>
        <w:ind w:left="1440" w:firstLine="0"/>
        <w:jc w:val="both"/>
        <w:rPr>
          <w:rFonts w:ascii="Courier New" w:hAnsi="Courier New" w:eastAsia="Courier New" w:cs="Courier New"/>
        </w:rPr>
      </w:pPr>
      <w:r>
        <w:rPr>
          <w:rFonts w:ascii="Courier New" w:hAnsi="Courier New" w:eastAsia="Courier New" w:cs="Courier New"/>
          <w:rtl w:val="0"/>
        </w:rPr>
        <w:t>local_root = /data</w:t>
      </w:r>
    </w:p>
    <w:p w14:paraId="25F1891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2500D62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5F2BEA5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5C65DD0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4857C4E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4127992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D3080F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6EFC5A4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65307B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79">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Khởi động lại dịch vụ FTP:</w:t>
      </w:r>
      <w:r>
        <w:rPr>
          <w:b/>
          <w:rtl w:val="0"/>
        </w:rPr>
        <w:t xml:space="preserve"> </w:t>
      </w: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systemctl start vsftpd</w:t>
      </w:r>
    </w:p>
    <w:p w14:paraId="0000007B">
      <w:pPr>
        <w:ind w:left="1440" w:firstLine="0"/>
        <w:jc w:val="both"/>
        <w:rPr>
          <w:rFonts w:ascii="Courier New" w:hAnsi="Courier New" w:eastAsia="Courier New" w:cs="Courier New"/>
          <w:rtl w:val="0"/>
        </w:rPr>
      </w:pPr>
      <w:r>
        <w:rPr>
          <w:rFonts w:ascii="Courier New" w:hAnsi="Courier New" w:eastAsia="Courier New" w:cs="Courier New"/>
          <w:rtl w:val="0"/>
        </w:rPr>
        <w:t>$sudo systemctl enable vsftpd</w:t>
      </w:r>
    </w:p>
    <w:p w14:paraId="224D7D10">
      <w:pPr>
        <w:jc w:val="center"/>
        <w:rPr>
          <w:rFonts w:ascii="Courier New" w:hAnsi="Courier New" w:eastAsia="Courier New" w:cs="Courier New"/>
          <w:rtl w:val="0"/>
        </w:rPr>
      </w:pPr>
      <w:r>
        <w:drawing>
          <wp:inline distT="0" distB="0" distL="114300" distR="114300">
            <wp:extent cx="5940425" cy="902335"/>
            <wp:effectExtent l="0" t="0" r="3175" b="12065"/>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62"/>
                    <a:stretch>
                      <a:fillRect/>
                    </a:stretch>
                  </pic:blipFill>
                  <pic:spPr>
                    <a:xfrm>
                      <a:off x="0" y="0"/>
                      <a:ext cx="5940425" cy="902335"/>
                    </a:xfrm>
                    <a:prstGeom prst="rect">
                      <a:avLst/>
                    </a:prstGeom>
                    <a:noFill/>
                    <a:ln>
                      <a:noFill/>
                    </a:ln>
                  </pic:spPr>
                </pic:pic>
              </a:graphicData>
            </a:graphic>
          </wp:inline>
        </w:drawing>
      </w:r>
    </w:p>
    <w:p w14:paraId="68F38E44">
      <w:pPr>
        <w:jc w:val="both"/>
        <w:rPr>
          <w:rFonts w:ascii="Courier New" w:hAnsi="Courier New" w:eastAsia="Courier New" w:cs="Courier New"/>
          <w:rtl w:val="0"/>
        </w:rPr>
      </w:pPr>
    </w:p>
    <w:p w14:paraId="0000007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Tắt tường lửa: </w:t>
      </w:r>
    </w:p>
    <w:p w14:paraId="0000007D">
      <w:pPr>
        <w:ind w:left="720" w:firstLine="720"/>
        <w:jc w:val="both"/>
        <w:rPr>
          <w:rFonts w:ascii="Courier New" w:hAnsi="Courier New" w:eastAsia="Courier New" w:cs="Courier New"/>
          <w:rtl w:val="0"/>
        </w:rPr>
      </w:pPr>
      <w:r>
        <w:rPr>
          <w:rFonts w:ascii="Courier New" w:hAnsi="Courier New" w:eastAsia="Courier New" w:cs="Courier New"/>
          <w:rtl w:val="0"/>
        </w:rPr>
        <w:t>$sudo systemctl stop firewalld</w:t>
      </w:r>
    </w:p>
    <w:p w14:paraId="64FDCD69">
      <w:pPr>
        <w:jc w:val="center"/>
        <w:rPr>
          <w:rFonts w:ascii="Courier New" w:hAnsi="Courier New" w:eastAsia="Courier New" w:cs="Courier New"/>
          <w:rtl w:val="0"/>
        </w:rPr>
      </w:pPr>
      <w:r>
        <w:drawing>
          <wp:inline distT="0" distB="0" distL="114300" distR="114300">
            <wp:extent cx="5940425" cy="1124585"/>
            <wp:effectExtent l="0" t="0" r="3175" b="3175"/>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pic:cNvPicPr>
                      <a:picLocks noChangeAspect="1"/>
                    </pic:cNvPicPr>
                  </pic:nvPicPr>
                  <pic:blipFill>
                    <a:blip r:embed="rId63"/>
                    <a:stretch>
                      <a:fillRect/>
                    </a:stretch>
                  </pic:blipFill>
                  <pic:spPr>
                    <a:xfrm>
                      <a:off x="0" y="0"/>
                      <a:ext cx="5940425" cy="1124585"/>
                    </a:xfrm>
                    <a:prstGeom prst="rect">
                      <a:avLst/>
                    </a:prstGeom>
                    <a:noFill/>
                    <a:ln>
                      <a:noFill/>
                    </a:ln>
                  </pic:spPr>
                </pic:pic>
              </a:graphicData>
            </a:graphic>
          </wp:inline>
        </w:drawing>
      </w:r>
    </w:p>
    <w:p w14:paraId="59AC7329">
      <w:pPr>
        <w:jc w:val="center"/>
        <w:rPr>
          <w:rFonts w:ascii="Courier New" w:hAnsi="Courier New" w:eastAsia="Courier New" w:cs="Courier New"/>
          <w:rtl w:val="0"/>
        </w:rPr>
      </w:pPr>
    </w:p>
    <w:p w14:paraId="0000007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color w:val="FF0000"/>
          <w:rtl w:val="0"/>
        </w:rPr>
        <w:t>Trên máy vật lý</w:t>
      </w:r>
      <w:r>
        <w:rPr>
          <w:b/>
          <w:rtl w:val="0"/>
        </w:rPr>
        <w:t xml:space="preserve">, </w:t>
      </w:r>
      <w:r>
        <w:rPr>
          <w:rtl w:val="0"/>
        </w:rPr>
        <w:t xml:space="preserve">thực hiện tạo file </w:t>
      </w:r>
      <w:r>
        <w:rPr>
          <w:rFonts w:ascii="Courier New" w:hAnsi="Courier New" w:eastAsia="Courier New" w:cs="Courier New"/>
          <w:rtl w:val="0"/>
        </w:rPr>
        <w:t>index.html</w:t>
      </w:r>
      <w:r>
        <w:rPr>
          <w:rtl w:val="0"/>
        </w:rPr>
        <w:t xml:space="preserve"> với nội dung như sau:</w:t>
      </w:r>
    </w:p>
    <w:tbl>
      <w:tblPr>
        <w:tblStyle w:val="14"/>
        <w:tblW w:w="8100" w:type="dxa"/>
        <w:tblInd w:w="12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0"/>
      </w:tblGrid>
      <w:tr w14:paraId="69521B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30" w:hRule="atLeast"/>
        </w:trPr>
        <w:tc>
          <w:tcPr>
            <w:shd w:val="clear" w:color="auto" w:fill="auto"/>
            <w:tcMar>
              <w:top w:w="100" w:type="dxa"/>
              <w:left w:w="100" w:type="dxa"/>
              <w:bottom w:w="100" w:type="dxa"/>
              <w:right w:w="100" w:type="dxa"/>
            </w:tcMar>
            <w:vAlign w:val="top"/>
          </w:tcPr>
          <w:p w14:paraId="0000007F">
            <w:pPr>
              <w:pageBreakBefore w:val="0"/>
              <w:jc w:val="both"/>
              <w:rPr>
                <w:rFonts w:ascii="Courier New" w:hAnsi="Courier New" w:eastAsia="Courier New" w:cs="Courier New"/>
              </w:rPr>
            </w:pPr>
            <w:r>
              <w:rPr>
                <w:rFonts w:ascii="Courier New" w:hAnsi="Courier New" w:eastAsia="Courier New" w:cs="Courier New"/>
                <w:rtl w:val="0"/>
              </w:rPr>
              <w:t>&lt;!doctype html&gt;</w:t>
            </w:r>
          </w:p>
          <w:p w14:paraId="00000080">
            <w:pPr>
              <w:pageBreakBefore w:val="0"/>
              <w:jc w:val="both"/>
              <w:rPr>
                <w:rFonts w:ascii="Courier New" w:hAnsi="Courier New" w:eastAsia="Courier New" w:cs="Courier New"/>
              </w:rPr>
            </w:pPr>
            <w:r>
              <w:rPr>
                <w:rFonts w:ascii="Courier New" w:hAnsi="Courier New" w:eastAsia="Courier New" w:cs="Courier New"/>
                <w:rtl w:val="0"/>
              </w:rPr>
              <w:t>&lt;html&gt;</w:t>
            </w:r>
          </w:p>
          <w:p w14:paraId="00000081">
            <w:pPr>
              <w:pageBreakBefore w:val="0"/>
              <w:jc w:val="both"/>
              <w:rPr>
                <w:rFonts w:ascii="Courier New" w:hAnsi="Courier New" w:eastAsia="Courier New" w:cs="Courier New"/>
              </w:rPr>
            </w:pPr>
            <w:r>
              <w:rPr>
                <w:rFonts w:ascii="Courier New" w:hAnsi="Courier New" w:eastAsia="Courier New" w:cs="Courier New"/>
                <w:rtl w:val="0"/>
              </w:rPr>
              <w:t>&lt;head&gt;</w:t>
            </w:r>
          </w:p>
          <w:p w14:paraId="00000082">
            <w:pPr>
              <w:pageBreakBefore w:val="0"/>
              <w:ind w:left="720" w:firstLine="0"/>
              <w:jc w:val="both"/>
              <w:rPr>
                <w:rFonts w:ascii="Courier New" w:hAnsi="Courier New" w:eastAsia="Courier New" w:cs="Courier New"/>
              </w:rPr>
            </w:pPr>
            <w:r>
              <w:rPr>
                <w:rFonts w:ascii="Courier New" w:hAnsi="Courier New" w:eastAsia="Courier New" w:cs="Courier New"/>
                <w:rtl w:val="0"/>
              </w:rPr>
              <w:t>&lt;meta charset="utf-8"&gt;</w:t>
            </w:r>
          </w:p>
          <w:p w14:paraId="00000083">
            <w:pPr>
              <w:pageBreakBefore w:val="0"/>
              <w:ind w:left="720" w:firstLine="0"/>
              <w:jc w:val="both"/>
              <w:rPr>
                <w:rFonts w:ascii="Courier New" w:hAnsi="Courier New" w:eastAsia="Courier New" w:cs="Courier New"/>
              </w:rPr>
            </w:pPr>
            <w:r>
              <w:rPr>
                <w:rFonts w:ascii="Cousine" w:hAnsi="Cousine" w:eastAsia="Cousine" w:cs="Cousine"/>
                <w:rtl w:val="0"/>
              </w:rPr>
              <w:t>&lt;title&gt;Tổng công ty bánh kẹo Lương Sơn Bạc&lt;/title&gt;</w:t>
            </w:r>
          </w:p>
          <w:p w14:paraId="00000084">
            <w:pPr>
              <w:pageBreakBefore w:val="0"/>
              <w:jc w:val="both"/>
              <w:rPr>
                <w:rFonts w:ascii="Courier New" w:hAnsi="Courier New" w:eastAsia="Courier New" w:cs="Courier New"/>
              </w:rPr>
            </w:pPr>
            <w:r>
              <w:rPr>
                <w:rFonts w:ascii="Courier New" w:hAnsi="Courier New" w:eastAsia="Courier New" w:cs="Courier New"/>
                <w:rtl w:val="0"/>
              </w:rPr>
              <w:t>&lt;/head&gt;</w:t>
            </w:r>
          </w:p>
          <w:p w14:paraId="00000085">
            <w:pPr>
              <w:pageBreakBefore w:val="0"/>
              <w:jc w:val="both"/>
              <w:rPr>
                <w:rFonts w:ascii="Courier New" w:hAnsi="Courier New" w:eastAsia="Courier New" w:cs="Courier New"/>
              </w:rPr>
            </w:pPr>
            <w:r>
              <w:rPr>
                <w:rFonts w:ascii="Courier New" w:hAnsi="Courier New" w:eastAsia="Courier New" w:cs="Courier New"/>
                <w:rtl w:val="0"/>
              </w:rPr>
              <w:t>&lt;body&gt;</w:t>
            </w:r>
          </w:p>
          <w:p w14:paraId="00000086">
            <w:pPr>
              <w:pageBreakBefore w:val="0"/>
              <w:ind w:left="720" w:firstLine="0"/>
              <w:jc w:val="both"/>
              <w:rPr>
                <w:rFonts w:ascii="Courier New" w:hAnsi="Courier New" w:eastAsia="Courier New" w:cs="Courier New"/>
              </w:rPr>
            </w:pPr>
            <w:r>
              <w:rPr>
                <w:rFonts w:ascii="Courier New" w:hAnsi="Courier New" w:eastAsia="Courier New" w:cs="Courier New"/>
                <w:rtl w:val="0"/>
              </w:rPr>
              <w:t xml:space="preserve">&lt;H1&gt;Welcome!&lt;H1&gt; </w:t>
            </w:r>
          </w:p>
          <w:p w14:paraId="00000087">
            <w:pPr>
              <w:pageBreakBefore w:val="0"/>
              <w:ind w:left="720" w:firstLine="0"/>
              <w:jc w:val="both"/>
              <w:rPr>
                <w:rFonts w:ascii="Courier New" w:hAnsi="Courier New" w:eastAsia="Courier New" w:cs="Courier New"/>
              </w:rPr>
            </w:pPr>
            <w:r>
              <w:rPr>
                <w:rFonts w:ascii="Courier New" w:hAnsi="Courier New" w:eastAsia="Courier New" w:cs="Courier New"/>
                <w:rtl w:val="0"/>
              </w:rPr>
              <w:t>&lt;marquee&gt;Designed by B12345678&lt;/marquee&gt;</w:t>
            </w:r>
          </w:p>
          <w:p w14:paraId="00000088">
            <w:pPr>
              <w:pageBreakBefore w:val="0"/>
              <w:jc w:val="both"/>
              <w:rPr>
                <w:rFonts w:ascii="Courier New" w:hAnsi="Courier New" w:eastAsia="Courier New" w:cs="Courier New"/>
              </w:rPr>
            </w:pPr>
            <w:r>
              <w:rPr>
                <w:rFonts w:ascii="Courier New" w:hAnsi="Courier New" w:eastAsia="Courier New" w:cs="Courier New"/>
                <w:rtl w:val="0"/>
              </w:rPr>
              <w:t>&lt;/body&gt;</w:t>
            </w:r>
          </w:p>
          <w:p w14:paraId="00000089">
            <w:pPr>
              <w:pageBreakBefore w:val="0"/>
              <w:jc w:val="both"/>
              <w:rPr>
                <w:rFonts w:ascii="Courier New" w:hAnsi="Courier New" w:eastAsia="Courier New" w:cs="Courier New"/>
              </w:rPr>
            </w:pPr>
            <w:r>
              <w:rPr>
                <w:rFonts w:ascii="Courier New" w:hAnsi="Courier New" w:eastAsia="Courier New" w:cs="Courier New"/>
                <w:rtl w:val="0"/>
              </w:rPr>
              <w:t>&lt;/html&gt;</w:t>
            </w:r>
          </w:p>
        </w:tc>
      </w:tr>
    </w:tbl>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p w14:paraId="256AD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r>
        <w:drawing>
          <wp:inline distT="0" distB="0" distL="114300" distR="114300">
            <wp:extent cx="5938520" cy="3264535"/>
            <wp:effectExtent l="0" t="0" r="5080" b="12065"/>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pic:cNvPicPr>
                      <a:picLocks noChangeAspect="1"/>
                    </pic:cNvPicPr>
                  </pic:nvPicPr>
                  <pic:blipFill>
                    <a:blip r:embed="rId64"/>
                    <a:stretch>
                      <a:fillRect/>
                    </a:stretch>
                  </pic:blipFill>
                  <pic:spPr>
                    <a:xfrm>
                      <a:off x="0" y="0"/>
                      <a:ext cx="5938520" cy="3264535"/>
                    </a:xfrm>
                    <a:prstGeom prst="rect">
                      <a:avLst/>
                    </a:prstGeom>
                    <a:noFill/>
                    <a:ln>
                      <a:noFill/>
                    </a:ln>
                  </pic:spPr>
                </pic:pic>
              </a:graphicData>
            </a:graphic>
          </wp:inline>
        </w:drawing>
      </w:r>
    </w:p>
    <w:p w14:paraId="24EEE11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8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Sử dụng một phần mềm FTP client (Mobaxterm, FileZilla hoặc WinSCP) để kết nối đến dịch vụ FTP trên máy CentOS. Sau đó upload file </w:t>
      </w:r>
      <w:r>
        <w:rPr>
          <w:rFonts w:ascii="Courier New" w:hAnsi="Courier New" w:eastAsia="Courier New" w:cs="Courier New"/>
          <w:rtl w:val="0"/>
        </w:rPr>
        <w:t xml:space="preserve">index.html </w:t>
      </w:r>
      <w:r>
        <w:rPr>
          <w:rtl w:val="0"/>
        </w:rPr>
        <w:t>lên máy CentOS.</w:t>
      </w: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r>
        <w:drawing>
          <wp:inline distT="0" distB="0" distL="114300" distR="114300">
            <wp:extent cx="5937250" cy="793750"/>
            <wp:effectExtent l="0" t="0" r="6350" b="1397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pic:cNvPicPr>
                  </pic:nvPicPr>
                  <pic:blipFill>
                    <a:blip r:embed="rId65"/>
                    <a:stretch>
                      <a:fillRect/>
                    </a:stretch>
                  </pic:blipFill>
                  <pic:spPr>
                    <a:xfrm>
                      <a:off x="0" y="0"/>
                      <a:ext cx="5937250" cy="793750"/>
                    </a:xfrm>
                    <a:prstGeom prst="rect">
                      <a:avLst/>
                    </a:prstGeom>
                    <a:noFill/>
                    <a:ln>
                      <a:noFill/>
                    </a:ln>
                  </pic:spPr>
                </pic:pic>
              </a:graphicData>
            </a:graphic>
          </wp:inline>
        </w:drawing>
      </w:r>
    </w:p>
    <w:p w14:paraId="3B699F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r>
        <w:drawing>
          <wp:inline distT="0" distB="0" distL="114300" distR="114300">
            <wp:extent cx="5410200" cy="2190750"/>
            <wp:effectExtent l="0" t="0" r="0" b="3810"/>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pic:cNvPicPr>
                      <a:picLocks noChangeAspect="1"/>
                    </pic:cNvPicPr>
                  </pic:nvPicPr>
                  <pic:blipFill>
                    <a:blip r:embed="rId66"/>
                    <a:stretch>
                      <a:fillRect/>
                    </a:stretch>
                  </pic:blipFill>
                  <pic:spPr>
                    <a:xfrm>
                      <a:off x="0" y="0"/>
                      <a:ext cx="5410200" cy="2190750"/>
                    </a:xfrm>
                    <a:prstGeom prst="rect">
                      <a:avLst/>
                    </a:prstGeom>
                    <a:noFill/>
                    <a:ln>
                      <a:noFill/>
                    </a:ln>
                  </pic:spPr>
                </pic:pic>
              </a:graphicData>
            </a:graphic>
          </wp:inline>
        </w:drawing>
      </w:r>
    </w:p>
    <w:p w14:paraId="5058C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r>
        <w:drawing>
          <wp:inline distT="0" distB="0" distL="114300" distR="114300">
            <wp:extent cx="5940425" cy="1320165"/>
            <wp:effectExtent l="0" t="0" r="3175" b="5715"/>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pic:cNvPicPr>
                      <a:picLocks noChangeAspect="1"/>
                    </pic:cNvPicPr>
                  </pic:nvPicPr>
                  <pic:blipFill>
                    <a:blip r:embed="rId67"/>
                    <a:stretch>
                      <a:fillRect/>
                    </a:stretch>
                  </pic:blipFill>
                  <pic:spPr>
                    <a:xfrm>
                      <a:off x="0" y="0"/>
                      <a:ext cx="5940425" cy="1320165"/>
                    </a:xfrm>
                    <a:prstGeom prst="rect">
                      <a:avLst/>
                    </a:prstGeom>
                    <a:noFill/>
                    <a:ln>
                      <a:noFill/>
                    </a:ln>
                  </pic:spPr>
                </pic:pic>
              </a:graphicData>
            </a:graphic>
          </wp:inline>
        </w:drawing>
      </w:r>
    </w:p>
    <w:p w14:paraId="14E0F2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r>
        <w:drawing>
          <wp:inline distT="0" distB="0" distL="114300" distR="114300">
            <wp:extent cx="3905250" cy="2000250"/>
            <wp:effectExtent l="0" t="0" r="11430" b="11430"/>
            <wp:docPr id="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pic:cNvPicPr>
                      <a:picLocks noChangeAspect="1"/>
                    </pic:cNvPicPr>
                  </pic:nvPicPr>
                  <pic:blipFill>
                    <a:blip r:embed="rId68"/>
                    <a:stretch>
                      <a:fillRect/>
                    </a:stretch>
                  </pic:blipFill>
                  <pic:spPr>
                    <a:xfrm>
                      <a:off x="0" y="0"/>
                      <a:ext cx="3905250" cy="2000250"/>
                    </a:xfrm>
                    <a:prstGeom prst="rect">
                      <a:avLst/>
                    </a:prstGeom>
                    <a:noFill/>
                    <a:ln>
                      <a:noFill/>
                    </a:ln>
                  </pic:spPr>
                </pic:pic>
              </a:graphicData>
            </a:graphic>
          </wp:inline>
        </w:drawing>
      </w:r>
    </w:p>
    <w:p w14:paraId="415FE3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p w14:paraId="0000008D">
      <w:pPr>
        <w:pageBreakBefore w:val="0"/>
        <w:numPr>
          <w:ilvl w:val="0"/>
          <w:numId w:val="2"/>
        </w:numPr>
        <w:ind w:left="720" w:hanging="360"/>
        <w:jc w:val="both"/>
        <w:rPr>
          <w:b/>
        </w:rPr>
      </w:pPr>
      <w:r>
        <w:rPr>
          <w:b/>
          <w:rtl w:val="0"/>
        </w:rPr>
        <w:t>Cài đặt và cấu hình Web server</w:t>
      </w:r>
    </w:p>
    <w:p w14:paraId="0000008E">
      <w:pPr>
        <w:pageBreakBefore w:val="0"/>
        <w:ind w:firstLine="720"/>
        <w:jc w:val="both"/>
      </w:pPr>
      <w:r>
        <w:rPr>
          <w:rtl w:val="0"/>
        </w:rPr>
        <w:t>Một web server là một chương trình chờ đợi các yêu cầu truy cập tài nguyên từ một web browser. Trong bài thực hành này sinh viên sẽ tiến hành cài đặt và cấu hình Apache, là một trong những công nghệ máy chủ web phổ biến nhất.</w:t>
      </w:r>
    </w:p>
    <w:p w14:paraId="0000008F">
      <w:pPr>
        <w:pageBreakBefore w:val="0"/>
        <w:ind w:firstLine="720"/>
        <w:jc w:val="both"/>
      </w:pPr>
      <w:r>
        <w:rPr>
          <w:color w:val="FF0000"/>
          <w:rtl w:val="0"/>
        </w:rPr>
        <w:t>Tìm hiểu và thực hiện các yêu cầu sau (kèm hình minh họa cho từng bước):</w:t>
      </w:r>
    </w:p>
    <w:p w14:paraId="0000009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Cài đặt Apache web server: </w:t>
      </w:r>
    </w:p>
    <w:p w14:paraId="08A678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w:t>
      </w:r>
      <w:r>
        <w:rPr>
          <w:rtl w:val="0"/>
        </w:rPr>
        <w:t xml:space="preserve"> </w:t>
      </w:r>
      <w:r>
        <w:rPr>
          <w:rFonts w:ascii="Courier New" w:hAnsi="Courier New" w:eastAsia="Courier New" w:cs="Courier New"/>
          <w:rtl w:val="0"/>
        </w:rPr>
        <w:t>dnf -y install httpd</w:t>
      </w:r>
    </w:p>
    <w:p w14:paraId="114532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3933825" cy="419100"/>
            <wp:effectExtent l="0" t="0" r="13335" b="7620"/>
            <wp:docPr id="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pic:cNvPicPr>
                      <a:picLocks noChangeAspect="1"/>
                    </pic:cNvPicPr>
                  </pic:nvPicPr>
                  <pic:blipFill>
                    <a:blip r:embed="rId69"/>
                    <a:stretch>
                      <a:fillRect/>
                    </a:stretch>
                  </pic:blipFill>
                  <pic:spPr>
                    <a:xfrm>
                      <a:off x="0" y="0"/>
                      <a:ext cx="3933825" cy="419100"/>
                    </a:xfrm>
                    <a:prstGeom prst="rect">
                      <a:avLst/>
                    </a:prstGeom>
                    <a:noFill/>
                    <a:ln>
                      <a:noFill/>
                    </a:ln>
                  </pic:spPr>
                </pic:pic>
              </a:graphicData>
            </a:graphic>
          </wp:inline>
        </w:drawing>
      </w:r>
    </w:p>
    <w:p w14:paraId="7A43E6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39790" cy="901700"/>
            <wp:effectExtent l="0" t="0" r="3810" b="12700"/>
            <wp:docPr id="8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pic:cNvPicPr>
                      <a:picLocks noChangeAspect="1"/>
                    </pic:cNvPicPr>
                  </pic:nvPicPr>
                  <pic:blipFill>
                    <a:blip r:embed="rId70"/>
                    <a:stretch>
                      <a:fillRect/>
                    </a:stretch>
                  </pic:blipFill>
                  <pic:spPr>
                    <a:xfrm>
                      <a:off x="0" y="0"/>
                      <a:ext cx="5939790" cy="901700"/>
                    </a:xfrm>
                    <a:prstGeom prst="rect">
                      <a:avLst/>
                    </a:prstGeom>
                    <a:noFill/>
                    <a:ln>
                      <a:noFill/>
                    </a:ln>
                  </pic:spPr>
                </pic:pic>
              </a:graphicData>
            </a:graphic>
          </wp:inline>
        </w:drawing>
      </w:r>
    </w:p>
    <w:p w14:paraId="0E6A5D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9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Khởi động và cho phép Apache tự động thực thi khi khởi động hệ điều hành: </w:t>
      </w: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systemctl start httpd</w:t>
      </w:r>
    </w:p>
    <w:p w14:paraId="00000094">
      <w:pPr>
        <w:ind w:left="1440" w:firstLine="0"/>
        <w:jc w:val="both"/>
        <w:rPr>
          <w:rFonts w:ascii="Courier New" w:hAnsi="Courier New" w:eastAsia="Courier New" w:cs="Courier New"/>
          <w:rtl w:val="0"/>
        </w:rPr>
      </w:pPr>
      <w:r>
        <w:rPr>
          <w:rFonts w:ascii="Courier New" w:hAnsi="Courier New" w:eastAsia="Courier New" w:cs="Courier New"/>
          <w:rtl w:val="0"/>
        </w:rPr>
        <w:t>$sudo systemctl enable httpd</w:t>
      </w:r>
    </w:p>
    <w:p w14:paraId="38173F2F">
      <w:pPr>
        <w:jc w:val="center"/>
        <w:rPr>
          <w:rFonts w:ascii="Courier New" w:hAnsi="Courier New" w:eastAsia="Courier New" w:cs="Courier New"/>
          <w:rtl w:val="0"/>
        </w:rPr>
      </w:pPr>
      <w:r>
        <w:drawing>
          <wp:inline distT="0" distB="0" distL="114300" distR="114300">
            <wp:extent cx="5936615" cy="798195"/>
            <wp:effectExtent l="0" t="0" r="6985" b="9525"/>
            <wp:docPr id="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pic:cNvPicPr>
                      <a:picLocks noChangeAspect="1"/>
                    </pic:cNvPicPr>
                  </pic:nvPicPr>
                  <pic:blipFill>
                    <a:blip r:embed="rId71"/>
                    <a:stretch>
                      <a:fillRect/>
                    </a:stretch>
                  </pic:blipFill>
                  <pic:spPr>
                    <a:xfrm>
                      <a:off x="0" y="0"/>
                      <a:ext cx="5936615" cy="798195"/>
                    </a:xfrm>
                    <a:prstGeom prst="rect">
                      <a:avLst/>
                    </a:prstGeom>
                    <a:noFill/>
                    <a:ln>
                      <a:noFill/>
                    </a:ln>
                  </pic:spPr>
                </pic:pic>
              </a:graphicData>
            </a:graphic>
          </wp:inline>
        </w:drawing>
      </w:r>
    </w:p>
    <w:p w14:paraId="7173F04C">
      <w:pPr>
        <w:jc w:val="both"/>
        <w:rPr>
          <w:rFonts w:ascii="Courier New" w:hAnsi="Courier New" w:eastAsia="Courier New" w:cs="Courier New"/>
          <w:rtl w:val="0"/>
        </w:rPr>
      </w:pPr>
    </w:p>
    <w:p w14:paraId="00000095">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Tắt tường lửa:</w:t>
      </w:r>
      <w:r>
        <w:rPr>
          <w:b/>
          <w:rtl w:val="0"/>
        </w:rPr>
        <w:t xml:space="preserve"> </w:t>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w:t>
      </w:r>
      <w:r>
        <w:rPr>
          <w:rFonts w:ascii="Courier New" w:hAnsi="Courier New" w:eastAsia="Courier New" w:cs="Courier New"/>
          <w:b/>
          <w:rtl w:val="0"/>
        </w:rPr>
        <w:t xml:space="preserve"> </w:t>
      </w:r>
      <w:r>
        <w:rPr>
          <w:rFonts w:ascii="Courier New" w:hAnsi="Courier New" w:eastAsia="Courier New" w:cs="Courier New"/>
          <w:rtl w:val="0"/>
        </w:rPr>
        <w:t>systemctl stop firewalld</w:t>
      </w:r>
    </w:p>
    <w:p w14:paraId="6A7CDF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37250" cy="1322070"/>
            <wp:effectExtent l="0" t="0" r="6350" b="3810"/>
            <wp:docPr id="8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pic:cNvPicPr>
                  </pic:nvPicPr>
                  <pic:blipFill>
                    <a:blip r:embed="rId72"/>
                    <a:stretch>
                      <a:fillRect/>
                    </a:stretch>
                  </pic:blipFill>
                  <pic:spPr>
                    <a:xfrm>
                      <a:off x="0" y="0"/>
                      <a:ext cx="5937250" cy="1322070"/>
                    </a:xfrm>
                    <a:prstGeom prst="rect">
                      <a:avLst/>
                    </a:prstGeom>
                    <a:noFill/>
                    <a:ln>
                      <a:noFill/>
                    </a:ln>
                  </pic:spPr>
                </pic:pic>
              </a:graphicData>
            </a:graphic>
          </wp:inline>
        </w:drawing>
      </w:r>
    </w:p>
    <w:p w14:paraId="2B4B15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9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color w:val="FF0000"/>
          <w:rtl w:val="0"/>
        </w:rPr>
        <w:t>Trên máy vật lý</w:t>
      </w:r>
      <w:r>
        <w:rPr>
          <w:rtl w:val="0"/>
        </w:rPr>
        <w:t xml:space="preserve">, mở trình duyệt web và truy cập vào địa chỉ </w:t>
      </w:r>
      <w:r>
        <w:rPr>
          <w:rFonts w:ascii="Courier New" w:hAnsi="Courier New" w:eastAsia="Courier New" w:cs="Courier New"/>
          <w:rtl w:val="0"/>
        </w:rPr>
        <w:t>http://&lt;Địa chỉ IP máy ảo CentOS&gt;</w:t>
      </w:r>
      <w:r>
        <w:rPr>
          <w:rtl w:val="0"/>
        </w:rPr>
        <w:t xml:space="preserve"> để kiểm tra.</w:t>
      </w:r>
    </w:p>
    <w:p w14:paraId="5F09DA0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r>
        <w:drawing>
          <wp:inline distT="0" distB="0" distL="114300" distR="114300">
            <wp:extent cx="5940425" cy="1507490"/>
            <wp:effectExtent l="0" t="0" r="3175" b="1270"/>
            <wp:docPr id="8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2"/>
                    <pic:cNvPicPr>
                      <a:picLocks noChangeAspect="1"/>
                    </pic:cNvPicPr>
                  </pic:nvPicPr>
                  <pic:blipFill>
                    <a:blip r:embed="rId73"/>
                    <a:stretch>
                      <a:fillRect/>
                    </a:stretch>
                  </pic:blipFill>
                  <pic:spPr>
                    <a:xfrm>
                      <a:off x="0" y="0"/>
                      <a:ext cx="5940425" cy="1507490"/>
                    </a:xfrm>
                    <a:prstGeom prst="rect">
                      <a:avLst/>
                    </a:prstGeom>
                    <a:noFill/>
                    <a:ln>
                      <a:noFill/>
                    </a:ln>
                  </pic:spPr>
                </pic:pic>
              </a:graphicData>
            </a:graphic>
          </wp:inline>
        </w:drawing>
      </w:r>
    </w:p>
    <w:p w14:paraId="65FB0BA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tl w:val="0"/>
        </w:rPr>
      </w:pPr>
    </w:p>
    <w:p w14:paraId="0000009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thực mục </w:t>
      </w:r>
      <w:r>
        <w:rPr>
          <w:rFonts w:ascii="Courier New" w:hAnsi="Courier New" w:eastAsia="Courier New" w:cs="Courier New"/>
          <w:rtl w:val="0"/>
        </w:rPr>
        <w:t>/var/www/html/</w:t>
      </w:r>
      <w:r>
        <w:rPr>
          <w:rFonts w:ascii="Courier New" w:hAnsi="Courier New" w:eastAsia="Courier New" w:cs="Courier New"/>
          <w:color w:val="FF0000"/>
          <w:rtl w:val="0"/>
        </w:rPr>
        <w:t xml:space="preserve">myweb, </w:t>
      </w:r>
      <w:r>
        <w:rPr>
          <w:rtl w:val="0"/>
        </w:rPr>
        <w:t xml:space="preserve">sao chép file </w:t>
      </w:r>
      <w:r>
        <w:rPr>
          <w:rFonts w:ascii="Courier New" w:hAnsi="Courier New" w:eastAsia="Courier New" w:cs="Courier New"/>
          <w:rtl w:val="0"/>
        </w:rPr>
        <w:t>index.html</w:t>
      </w:r>
      <w:r>
        <w:rPr>
          <w:rtl w:val="0"/>
        </w:rPr>
        <w:t xml:space="preserve"> ở Câu 5 vào thư mục </w:t>
      </w:r>
      <w:r>
        <w:rPr>
          <w:rFonts w:ascii="Courier New" w:hAnsi="Courier New" w:eastAsia="Courier New" w:cs="Courier New"/>
          <w:rtl w:val="0"/>
        </w:rPr>
        <w:t>/var/www/html/myweb</w:t>
      </w:r>
    </w:p>
    <w:p w14:paraId="00000099">
      <w:pPr>
        <w:ind w:left="1440" w:firstLine="0"/>
        <w:jc w:val="both"/>
        <w:rPr>
          <w:rFonts w:ascii="Courier New" w:hAnsi="Courier New" w:eastAsia="Courier New" w:cs="Courier New"/>
        </w:rPr>
      </w:pPr>
      <w:r>
        <w:rPr>
          <w:rFonts w:ascii="Courier New" w:hAnsi="Courier New" w:eastAsia="Courier New" w:cs="Courier New"/>
          <w:rtl w:val="0"/>
        </w:rPr>
        <w:t>$sudo</w:t>
      </w:r>
      <w:r>
        <w:rPr>
          <w:rFonts w:ascii="Courier New" w:hAnsi="Courier New" w:eastAsia="Courier New" w:cs="Courier New"/>
          <w:b/>
          <w:rtl w:val="0"/>
        </w:rPr>
        <w:t xml:space="preserve"> </w:t>
      </w:r>
      <w:r>
        <w:rPr>
          <w:rFonts w:ascii="Courier New" w:hAnsi="Courier New" w:eastAsia="Courier New" w:cs="Courier New"/>
          <w:rtl w:val="0"/>
        </w:rPr>
        <w:t>mkdir /var/www/html/myweb</w:t>
      </w:r>
    </w:p>
    <w:p w14:paraId="0000009A">
      <w:pPr>
        <w:ind w:left="1440" w:firstLine="0"/>
        <w:jc w:val="both"/>
        <w:rPr>
          <w:rFonts w:ascii="Courier New" w:hAnsi="Courier New" w:eastAsia="Courier New" w:cs="Courier New"/>
          <w:rtl w:val="0"/>
        </w:rPr>
      </w:pPr>
      <w:r>
        <w:rPr>
          <w:rFonts w:ascii="Courier New" w:hAnsi="Courier New" w:eastAsia="Courier New" w:cs="Courier New"/>
          <w:rtl w:val="0"/>
        </w:rPr>
        <w:t>$sudo cp index.html</w:t>
      </w:r>
      <w:r>
        <w:rPr>
          <w:rFonts w:ascii="Courier New" w:hAnsi="Courier New" w:eastAsia="Courier New" w:cs="Courier New"/>
          <w:color w:val="FF0000"/>
          <w:rtl w:val="0"/>
        </w:rPr>
        <w:t xml:space="preserve"> </w:t>
      </w:r>
      <w:r>
        <w:rPr>
          <w:rFonts w:ascii="Courier New" w:hAnsi="Courier New" w:eastAsia="Courier New" w:cs="Courier New"/>
          <w:rtl w:val="0"/>
        </w:rPr>
        <w:t>/var/www/html/myweb</w:t>
      </w:r>
    </w:p>
    <w:p w14:paraId="6B3ED0AC">
      <w:pPr>
        <w:jc w:val="center"/>
        <w:rPr>
          <w:rFonts w:ascii="Courier New" w:hAnsi="Courier New" w:eastAsia="Courier New" w:cs="Courier New"/>
          <w:rtl w:val="0"/>
        </w:rPr>
      </w:pPr>
      <w:r>
        <w:drawing>
          <wp:inline distT="0" distB="0" distL="114300" distR="114300">
            <wp:extent cx="4886325" cy="1171575"/>
            <wp:effectExtent l="0" t="0" r="5715" b="1905"/>
            <wp:docPr id="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pic:cNvPicPr>
                      <a:picLocks noChangeAspect="1"/>
                    </pic:cNvPicPr>
                  </pic:nvPicPr>
                  <pic:blipFill>
                    <a:blip r:embed="rId74"/>
                    <a:stretch>
                      <a:fillRect/>
                    </a:stretch>
                  </pic:blipFill>
                  <pic:spPr>
                    <a:xfrm>
                      <a:off x="0" y="0"/>
                      <a:ext cx="4886325" cy="1171575"/>
                    </a:xfrm>
                    <a:prstGeom prst="rect">
                      <a:avLst/>
                    </a:prstGeom>
                    <a:noFill/>
                    <a:ln>
                      <a:noFill/>
                    </a:ln>
                  </pic:spPr>
                </pic:pic>
              </a:graphicData>
            </a:graphic>
          </wp:inline>
        </w:drawing>
      </w:r>
    </w:p>
    <w:p w14:paraId="58709CC9">
      <w:pPr>
        <w:jc w:val="both"/>
        <w:rPr>
          <w:rFonts w:ascii="Courier New" w:hAnsi="Courier New" w:eastAsia="Courier New" w:cs="Courier New"/>
          <w:rtl w:val="0"/>
        </w:rPr>
      </w:pPr>
    </w:p>
    <w:p w14:paraId="0000009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Trên máy vật lý, mở trình duyệt web và truy cập vào địa chỉ </w:t>
      </w:r>
      <w:r>
        <w:rPr>
          <w:rFonts w:ascii="Courier New" w:hAnsi="Courier New" w:eastAsia="Courier New" w:cs="Courier New"/>
          <w:rtl w:val="0"/>
        </w:rPr>
        <w:t>http://&lt;Địa chỉ IP máy ảo CentOS&gt;/</w:t>
      </w:r>
      <w:r>
        <w:rPr>
          <w:rFonts w:ascii="Courier New" w:hAnsi="Courier New" w:eastAsia="Courier New" w:cs="Courier New"/>
          <w:color w:val="FF0000"/>
          <w:rtl w:val="0"/>
        </w:rPr>
        <w:t>myweb</w:t>
      </w:r>
      <w:r>
        <w:rPr>
          <w:rtl w:val="0"/>
        </w:rPr>
        <w:t xml:space="preserve"> để kiểm chứng trang web vừa tạo.</w:t>
      </w:r>
    </w:p>
    <w:p w14:paraId="4BFAA41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r>
        <w:drawing>
          <wp:inline distT="0" distB="0" distL="114300" distR="114300">
            <wp:extent cx="5940425" cy="873125"/>
            <wp:effectExtent l="0" t="0" r="3175" b="10795"/>
            <wp:docPr id="8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pic:cNvPicPr>
                      <a:picLocks noChangeAspect="1"/>
                    </pic:cNvPicPr>
                  </pic:nvPicPr>
                  <pic:blipFill>
                    <a:blip r:embed="rId75"/>
                    <a:stretch>
                      <a:fillRect/>
                    </a:stretch>
                  </pic:blipFill>
                  <pic:spPr>
                    <a:xfrm>
                      <a:off x="0" y="0"/>
                      <a:ext cx="5940425" cy="873125"/>
                    </a:xfrm>
                    <a:prstGeom prst="rect">
                      <a:avLst/>
                    </a:prstGeom>
                    <a:noFill/>
                    <a:ln>
                      <a:noFill/>
                    </a:ln>
                  </pic:spPr>
                </pic:pic>
              </a:graphicData>
            </a:graphic>
          </wp:inline>
        </w:drawing>
      </w:r>
    </w:p>
    <w:p w14:paraId="15FAC93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tl w:val="0"/>
        </w:rPr>
      </w:pPr>
    </w:p>
    <w:p w14:paraId="0000009C">
      <w:pPr>
        <w:pageBreakBefore w:val="0"/>
        <w:jc w:val="center"/>
        <w:rPr>
          <w:b/>
        </w:rPr>
      </w:pPr>
      <w:bookmarkStart w:id="3" w:name="_GoBack"/>
      <w:bookmarkEnd w:id="3"/>
      <w:r>
        <w:rPr>
          <w:rtl w:val="0"/>
        </w:rPr>
        <w:t>--- Hết ---</w:t>
      </w:r>
    </w:p>
    <w:p w14:paraId="000000A2">
      <w:pPr>
        <w:pageBreakBefore w:val="0"/>
        <w:jc w:val="both"/>
        <w:rPr>
          <w:sz w:val="24"/>
          <w:szCs w:val="24"/>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sine">
    <w:altName w:val="Segoe Print"/>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Andik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A3">
    <w:pPr>
      <w:pageBreakBefore w:val="0"/>
      <w:ind w:left="90" w:firstLine="0"/>
    </w:pPr>
    <w:r>
      <w:rPr>
        <w:rtl w:val="0"/>
      </w:rPr>
      <w:t>Quản trị hệ thống (CT179) - Trường CNTT&amp;TT - Trường Đại học Cần Thơ</w:t>
    </w:r>
  </w:p>
  <w:p w14:paraId="000000A4">
    <w:pPr>
      <w:pageBreakBefore w:val="0"/>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A5">
    <w:pPr>
      <w:pageBreakBefore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1440" w:hanging="360"/>
      </w:pPr>
      <w:rPr>
        <w:color w:val="000000"/>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CF092B84"/>
    <w:multiLevelType w:val="multilevel"/>
    <w:tmpl w:val="CF092B84"/>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rFonts w:ascii="Arial" w:hAnsi="Arial" w:eastAsia="Arial" w:cs="Arial"/>
        <w:b/>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0D019E4"/>
    <w:rsid w:val="010C0545"/>
    <w:rsid w:val="029E0CDB"/>
    <w:rsid w:val="02F20765"/>
    <w:rsid w:val="02FA438B"/>
    <w:rsid w:val="0330024A"/>
    <w:rsid w:val="03425F66"/>
    <w:rsid w:val="03B22EB7"/>
    <w:rsid w:val="04392C7B"/>
    <w:rsid w:val="04456A8D"/>
    <w:rsid w:val="052D3B24"/>
    <w:rsid w:val="05872DFB"/>
    <w:rsid w:val="06056A6E"/>
    <w:rsid w:val="066C31F2"/>
    <w:rsid w:val="07043A2A"/>
    <w:rsid w:val="07871169"/>
    <w:rsid w:val="08400A92"/>
    <w:rsid w:val="08723A01"/>
    <w:rsid w:val="08DF719C"/>
    <w:rsid w:val="099A78CF"/>
    <w:rsid w:val="0B300C6A"/>
    <w:rsid w:val="0B8373EF"/>
    <w:rsid w:val="0BA16207"/>
    <w:rsid w:val="0BC10559"/>
    <w:rsid w:val="0C1C1B6C"/>
    <w:rsid w:val="0C6841EA"/>
    <w:rsid w:val="0D795180"/>
    <w:rsid w:val="0D9229D2"/>
    <w:rsid w:val="0DBA45FA"/>
    <w:rsid w:val="11D95855"/>
    <w:rsid w:val="12126CB4"/>
    <w:rsid w:val="127D1BE6"/>
    <w:rsid w:val="12DC417E"/>
    <w:rsid w:val="13141D5A"/>
    <w:rsid w:val="132A707B"/>
    <w:rsid w:val="1346162F"/>
    <w:rsid w:val="143556B4"/>
    <w:rsid w:val="146D1091"/>
    <w:rsid w:val="149547D4"/>
    <w:rsid w:val="14CB0249"/>
    <w:rsid w:val="157C59CB"/>
    <w:rsid w:val="16A776B7"/>
    <w:rsid w:val="17B07F7B"/>
    <w:rsid w:val="17D565E9"/>
    <w:rsid w:val="18116C89"/>
    <w:rsid w:val="182860D2"/>
    <w:rsid w:val="18AE4589"/>
    <w:rsid w:val="1923584D"/>
    <w:rsid w:val="19375EE1"/>
    <w:rsid w:val="1A384090"/>
    <w:rsid w:val="1A9B5929"/>
    <w:rsid w:val="1AB601E2"/>
    <w:rsid w:val="1ADF4C63"/>
    <w:rsid w:val="1B4A29CD"/>
    <w:rsid w:val="1BEB6F5A"/>
    <w:rsid w:val="1BF06C65"/>
    <w:rsid w:val="1C2516BD"/>
    <w:rsid w:val="1CF2284B"/>
    <w:rsid w:val="1D9C4564"/>
    <w:rsid w:val="1DDE6490"/>
    <w:rsid w:val="1DE21613"/>
    <w:rsid w:val="1E6F24FC"/>
    <w:rsid w:val="1F520CB4"/>
    <w:rsid w:val="1F7D4C37"/>
    <w:rsid w:val="201E6FC3"/>
    <w:rsid w:val="208A18F1"/>
    <w:rsid w:val="2208666C"/>
    <w:rsid w:val="228E694F"/>
    <w:rsid w:val="234165E7"/>
    <w:rsid w:val="23512FFE"/>
    <w:rsid w:val="243E1982"/>
    <w:rsid w:val="246266BF"/>
    <w:rsid w:val="24BD3555"/>
    <w:rsid w:val="24E45993"/>
    <w:rsid w:val="25283888"/>
    <w:rsid w:val="255E30DE"/>
    <w:rsid w:val="25D971A5"/>
    <w:rsid w:val="2603166E"/>
    <w:rsid w:val="26071328"/>
    <w:rsid w:val="26461D57"/>
    <w:rsid w:val="26A45974"/>
    <w:rsid w:val="27F7751F"/>
    <w:rsid w:val="283B0F0D"/>
    <w:rsid w:val="29546EC8"/>
    <w:rsid w:val="29A749BD"/>
    <w:rsid w:val="29AE0DEF"/>
    <w:rsid w:val="29F43AE2"/>
    <w:rsid w:val="2A285235"/>
    <w:rsid w:val="2B791AF2"/>
    <w:rsid w:val="2B971F94"/>
    <w:rsid w:val="2C1C696A"/>
    <w:rsid w:val="2E3624DD"/>
    <w:rsid w:val="303A1CAD"/>
    <w:rsid w:val="30B91F68"/>
    <w:rsid w:val="33A806D0"/>
    <w:rsid w:val="36300FF3"/>
    <w:rsid w:val="37C91115"/>
    <w:rsid w:val="38B36B14"/>
    <w:rsid w:val="39BB7346"/>
    <w:rsid w:val="3A956CA9"/>
    <w:rsid w:val="3AD34590"/>
    <w:rsid w:val="3B935B11"/>
    <w:rsid w:val="3C91106D"/>
    <w:rsid w:val="3D024681"/>
    <w:rsid w:val="3E6E464D"/>
    <w:rsid w:val="3E754715"/>
    <w:rsid w:val="3EFB01E2"/>
    <w:rsid w:val="3FCA3D33"/>
    <w:rsid w:val="41516138"/>
    <w:rsid w:val="41A36E3C"/>
    <w:rsid w:val="43592C8A"/>
    <w:rsid w:val="438837D9"/>
    <w:rsid w:val="43DF41E8"/>
    <w:rsid w:val="448A4681"/>
    <w:rsid w:val="44E44DA0"/>
    <w:rsid w:val="44F11AA7"/>
    <w:rsid w:val="46367BC0"/>
    <w:rsid w:val="467A3B2C"/>
    <w:rsid w:val="467D6655"/>
    <w:rsid w:val="46893028"/>
    <w:rsid w:val="47197F94"/>
    <w:rsid w:val="47C4662B"/>
    <w:rsid w:val="48816480"/>
    <w:rsid w:val="4891671A"/>
    <w:rsid w:val="49A76262"/>
    <w:rsid w:val="49C91C9A"/>
    <w:rsid w:val="49D05807"/>
    <w:rsid w:val="4A9216E3"/>
    <w:rsid w:val="4ACD3AC6"/>
    <w:rsid w:val="4BBE6C52"/>
    <w:rsid w:val="4C2F4583"/>
    <w:rsid w:val="4E4A5082"/>
    <w:rsid w:val="4EDB6B6F"/>
    <w:rsid w:val="50E27F05"/>
    <w:rsid w:val="513726D4"/>
    <w:rsid w:val="51922560"/>
    <w:rsid w:val="52FC75B4"/>
    <w:rsid w:val="535A3AA7"/>
    <w:rsid w:val="55751F55"/>
    <w:rsid w:val="55DE50EE"/>
    <w:rsid w:val="5604532D"/>
    <w:rsid w:val="561861CC"/>
    <w:rsid w:val="56530930"/>
    <w:rsid w:val="56A80E28"/>
    <w:rsid w:val="572F19CA"/>
    <w:rsid w:val="57B162ED"/>
    <w:rsid w:val="58AB44A7"/>
    <w:rsid w:val="59282B75"/>
    <w:rsid w:val="5B952750"/>
    <w:rsid w:val="5B9723D0"/>
    <w:rsid w:val="5BCC4E29"/>
    <w:rsid w:val="5BD80C3B"/>
    <w:rsid w:val="5D2E6FEF"/>
    <w:rsid w:val="5E4951BD"/>
    <w:rsid w:val="5F225C82"/>
    <w:rsid w:val="609F3113"/>
    <w:rsid w:val="611C17E3"/>
    <w:rsid w:val="62055EDD"/>
    <w:rsid w:val="623163A2"/>
    <w:rsid w:val="62736998"/>
    <w:rsid w:val="63285E94"/>
    <w:rsid w:val="63623C1B"/>
    <w:rsid w:val="63723EB5"/>
    <w:rsid w:val="647911E5"/>
    <w:rsid w:val="652128F7"/>
    <w:rsid w:val="657811A6"/>
    <w:rsid w:val="663A0E45"/>
    <w:rsid w:val="664B10E0"/>
    <w:rsid w:val="668D1150"/>
    <w:rsid w:val="681419D0"/>
    <w:rsid w:val="684C53AD"/>
    <w:rsid w:val="6A002475"/>
    <w:rsid w:val="6A2471B2"/>
    <w:rsid w:val="6AD050CC"/>
    <w:rsid w:val="6AD611D4"/>
    <w:rsid w:val="6BB34D7C"/>
    <w:rsid w:val="6C3E7868"/>
    <w:rsid w:val="6D1624B9"/>
    <w:rsid w:val="6EFB6D71"/>
    <w:rsid w:val="6F33787F"/>
    <w:rsid w:val="6F3516FC"/>
    <w:rsid w:val="6FAC3CC5"/>
    <w:rsid w:val="70621743"/>
    <w:rsid w:val="70822713"/>
    <w:rsid w:val="7180566E"/>
    <w:rsid w:val="71876ECD"/>
    <w:rsid w:val="71A01B77"/>
    <w:rsid w:val="71F44E84"/>
    <w:rsid w:val="72804A68"/>
    <w:rsid w:val="74003C5F"/>
    <w:rsid w:val="74684F3B"/>
    <w:rsid w:val="74B95CFF"/>
    <w:rsid w:val="766964A3"/>
    <w:rsid w:val="77492442"/>
    <w:rsid w:val="7771278D"/>
    <w:rsid w:val="77DD2CB6"/>
    <w:rsid w:val="784B32EA"/>
    <w:rsid w:val="78AE4E84"/>
    <w:rsid w:val="793122E3"/>
    <w:rsid w:val="7AAE6DEF"/>
    <w:rsid w:val="7B3A1BF7"/>
    <w:rsid w:val="7BFA3AA5"/>
    <w:rsid w:val="7CC62F7B"/>
    <w:rsid w:val="7D3C6605"/>
    <w:rsid w:val="7E0272C8"/>
    <w:rsid w:val="7EAD2FE4"/>
    <w:rsid w:val="7F242C23"/>
    <w:rsid w:val="7FFA74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uiPriority w:val="0"/>
    <w:tblPr>
      <w:tblCellMar>
        <w:top w:w="0" w:type="dxa"/>
        <w:left w:w="115" w:type="dxa"/>
        <w:bottom w:w="0" w:type="dxa"/>
        <w:right w:w="115" w:type="dxa"/>
      </w:tblCellMar>
    </w:tblPr>
  </w:style>
  <w:style w:type="table" w:customStyle="1" w:styleId="14">
    <w:name w:val="_Style 11"/>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22</Pages>
  <TotalTime>11</TotalTime>
  <ScaleCrop>false</ScaleCrop>
  <LinksUpToDate>false</LinksUpToDate>
  <Application>WPS Office_12.2.0.18283_F1E327BC-269C-435d-A152-05C5408002CA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2024-10-16T11:39:16Z</dcterms:created>
  <dc:creator>LE TUAN DAT</dc:creator>
  <cp:lastModifiedBy>Le Tuan Dat B2113328</cp:lastModifiedBy>
  <dcterms:modified xsi:type="dcterms:W3CDTF">2024-10-16T15:55:49Z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8386F9ACC9F8474994E7E03342ECB583_12</vt:lpwstr>
  </property>
</Properties>
</file>