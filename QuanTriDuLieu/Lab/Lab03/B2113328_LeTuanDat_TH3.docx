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6AA9D7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QUẢN TRỊ DỮ LIỆU - CT467</w:t>
      </w:r>
    </w:p>
    <w:p w14:paraId="13D037DC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BÀI THỰC HÀNH 3 - MYSQL NÂNG CAO (TT)</w:t>
      </w:r>
    </w:p>
    <w:p w14:paraId="459FFBF1"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5"/>
          <w:szCs w:val="25"/>
          <w:lang w:val="en-US"/>
        </w:rPr>
        <w:t>&amp;-&amp;</w:t>
      </w:r>
    </w:p>
    <w:p w14:paraId="20356BE4"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5"/>
          <w:szCs w:val="25"/>
          <w:lang w:val="en-US"/>
        </w:rPr>
      </w:pPr>
    </w:p>
    <w:p w14:paraId="5448FC79">
      <w:p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Bài 1: Tạo Trigger</w:t>
      </w:r>
    </w:p>
    <w:p w14:paraId="6DB9CBF9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1.</w:t>
      </w:r>
    </w:p>
    <w:p w14:paraId="7822A795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0605" cy="3309620"/>
            <wp:effectExtent l="0" t="0" r="63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F19B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6097437C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2.</w:t>
      </w:r>
    </w:p>
    <w:p w14:paraId="4A15D77E">
      <w:pPr>
        <w:spacing w:line="360" w:lineRule="auto"/>
        <w:jc w:val="left"/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6107430" cy="3576955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9D761F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3.</w:t>
      </w:r>
    </w:p>
    <w:p w14:paraId="71C88EF6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7EF1F670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1875" cy="5313680"/>
            <wp:effectExtent l="0" t="0" r="146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50E8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313E28BC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4.</w:t>
      </w:r>
    </w:p>
    <w:p w14:paraId="4A66A68B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1240" cy="4008755"/>
            <wp:effectExtent l="0" t="0" r="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BFD4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370D384F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5.</w:t>
      </w:r>
    </w:p>
    <w:p w14:paraId="4A8C471B">
      <w:pPr>
        <w:spacing w:line="360" w:lineRule="auto"/>
        <w:jc w:val="center"/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6088380" cy="41821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3417">
      <w:pPr>
        <w:rPr>
          <w:bdr w:val="single" w:sz="4" w:space="0"/>
        </w:rPr>
      </w:pPr>
      <w:r>
        <w:rPr>
          <w:bdr w:val="single" w:sz="4" w:space="0"/>
        </w:rPr>
        <w:br w:type="page"/>
      </w:r>
    </w:p>
    <w:p w14:paraId="69A7E1E4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Bài 2: Sử dụng nhóm lệnh Transaction</w:t>
      </w:r>
    </w:p>
    <w:p w14:paraId="2ACCADF2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6.</w:t>
      </w:r>
    </w:p>
    <w:p w14:paraId="5F26B213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2510" cy="3945890"/>
            <wp:effectExtent l="0" t="0" r="139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98D0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6108EC87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7.</w:t>
      </w:r>
    </w:p>
    <w:p w14:paraId="7DF7132E">
      <w:pPr>
        <w:spacing w:line="360" w:lineRule="auto"/>
        <w:jc w:val="center"/>
      </w:pPr>
      <w:r>
        <w:rPr>
          <w:bdr w:val="single" w:sz="4" w:space="0"/>
        </w:rPr>
        <w:drawing>
          <wp:inline distT="0" distB="0" distL="114300" distR="114300">
            <wp:extent cx="6109335" cy="3932555"/>
            <wp:effectExtent l="0" t="0" r="190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2D99">
      <w:r>
        <w:br w:type="page"/>
      </w:r>
    </w:p>
    <w:p w14:paraId="226EA682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8.</w:t>
      </w:r>
    </w:p>
    <w:p w14:paraId="6498DCCC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2510" cy="3091180"/>
            <wp:effectExtent l="0" t="0" r="139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E85E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04E9FE79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02350" cy="2826385"/>
            <wp:effectExtent l="0" t="0" r="889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6656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1CE67DB0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2E739748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Bài 3: Các mức cô lập (isolation) trong transaction</w:t>
      </w:r>
    </w:p>
    <w:p w14:paraId="62E1294E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9.</w:t>
      </w:r>
    </w:p>
    <w:p w14:paraId="06EB0073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1240" cy="417322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D0F9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p w14:paraId="14D6A8EA">
      <w:pP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br w:type="page"/>
      </w:r>
    </w:p>
    <w:p w14:paraId="238E3681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Bài 4: Deadlock</w:t>
      </w:r>
    </w:p>
    <w:p w14:paraId="144E5538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  <w:t>10.</w:t>
      </w:r>
    </w:p>
    <w:p w14:paraId="630F2F97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  <w:r>
        <w:rPr>
          <w:bdr w:val="single" w:sz="4" w:space="0"/>
        </w:rPr>
        <w:drawing>
          <wp:inline distT="0" distB="0" distL="114300" distR="114300">
            <wp:extent cx="6110605" cy="4212590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7756"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5"/>
          <w:szCs w:val="25"/>
          <w:lang w:val="en-US"/>
        </w:rPr>
      </w:pPr>
    </w:p>
    <w:sectPr>
      <w:footerReference r:id="rId3" w:type="default"/>
      <w:pgSz w:w="11906" w:h="16838"/>
      <w:pgMar w:top="1138" w:right="1138" w:bottom="1138" w:left="1138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9156A1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EAF216D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LP8PZr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EAF216D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05C2D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777BF4"/>
    <w:rsid w:val="04402605"/>
    <w:rsid w:val="04B0389B"/>
    <w:rsid w:val="077B1AD3"/>
    <w:rsid w:val="0971670A"/>
    <w:rsid w:val="0BDA7DFE"/>
    <w:rsid w:val="0CEA34BE"/>
    <w:rsid w:val="0D280DA5"/>
    <w:rsid w:val="0D6F5743"/>
    <w:rsid w:val="0E10604C"/>
    <w:rsid w:val="0F124079"/>
    <w:rsid w:val="15C301DF"/>
    <w:rsid w:val="176E3BFD"/>
    <w:rsid w:val="17781F8E"/>
    <w:rsid w:val="17AF5CEB"/>
    <w:rsid w:val="18CD4E3E"/>
    <w:rsid w:val="19E8688F"/>
    <w:rsid w:val="1A4D07B2"/>
    <w:rsid w:val="1B3D7D80"/>
    <w:rsid w:val="1CC77DA9"/>
    <w:rsid w:val="1F7C7944"/>
    <w:rsid w:val="21976CA7"/>
    <w:rsid w:val="22EB365A"/>
    <w:rsid w:val="261A5A10"/>
    <w:rsid w:val="27A06B10"/>
    <w:rsid w:val="28E9232B"/>
    <w:rsid w:val="29140BF0"/>
    <w:rsid w:val="29431740"/>
    <w:rsid w:val="2A134397"/>
    <w:rsid w:val="2E955D79"/>
    <w:rsid w:val="2F3E6592"/>
    <w:rsid w:val="2FC64924"/>
    <w:rsid w:val="34807562"/>
    <w:rsid w:val="34CA4F44"/>
    <w:rsid w:val="35DB7EC8"/>
    <w:rsid w:val="385C6105"/>
    <w:rsid w:val="389B1F7E"/>
    <w:rsid w:val="395A7472"/>
    <w:rsid w:val="39C41070"/>
    <w:rsid w:val="39C46996"/>
    <w:rsid w:val="3A613357"/>
    <w:rsid w:val="3AAF722D"/>
    <w:rsid w:val="3ACC4C05"/>
    <w:rsid w:val="3C1A48A7"/>
    <w:rsid w:val="3DFB0640"/>
    <w:rsid w:val="3E6350CC"/>
    <w:rsid w:val="3E8567C1"/>
    <w:rsid w:val="3F9E4EE5"/>
    <w:rsid w:val="3FC733A8"/>
    <w:rsid w:val="40965A05"/>
    <w:rsid w:val="42E90FF2"/>
    <w:rsid w:val="450B5ED4"/>
    <w:rsid w:val="45921630"/>
    <w:rsid w:val="47BD1CB4"/>
    <w:rsid w:val="4896658D"/>
    <w:rsid w:val="48D32A07"/>
    <w:rsid w:val="4A104F60"/>
    <w:rsid w:val="4B5F6A4E"/>
    <w:rsid w:val="4D86623D"/>
    <w:rsid w:val="4D986247"/>
    <w:rsid w:val="4DA37D6C"/>
    <w:rsid w:val="4EBB663A"/>
    <w:rsid w:val="4F46299B"/>
    <w:rsid w:val="50FC206C"/>
    <w:rsid w:val="5121482B"/>
    <w:rsid w:val="53013A3B"/>
    <w:rsid w:val="53FF3D6A"/>
    <w:rsid w:val="54A92AF2"/>
    <w:rsid w:val="57E57A41"/>
    <w:rsid w:val="584274DB"/>
    <w:rsid w:val="5ADC2FE2"/>
    <w:rsid w:val="5B736D19"/>
    <w:rsid w:val="5C1A1F91"/>
    <w:rsid w:val="5CC069BB"/>
    <w:rsid w:val="5CEE7C31"/>
    <w:rsid w:val="5F015BE2"/>
    <w:rsid w:val="651954EB"/>
    <w:rsid w:val="65640EC5"/>
    <w:rsid w:val="67CD705D"/>
    <w:rsid w:val="69CC6B23"/>
    <w:rsid w:val="6A310DC4"/>
    <w:rsid w:val="6A7172B1"/>
    <w:rsid w:val="6AC769BB"/>
    <w:rsid w:val="749A05DB"/>
    <w:rsid w:val="74D527BF"/>
    <w:rsid w:val="79773031"/>
    <w:rsid w:val="7B2160D5"/>
    <w:rsid w:val="7B831833"/>
    <w:rsid w:val="7C694FA8"/>
    <w:rsid w:val="7CEE5F9A"/>
    <w:rsid w:val="7DD4587F"/>
    <w:rsid w:val="7EF60E5A"/>
    <w:rsid w:val="7F5C1E83"/>
    <w:rsid w:val="7FB44B2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49</Words>
  <Characters>173</Characters>
  <Lines>0</Lines>
  <Paragraphs>0</Paragraphs>
  <TotalTime>2</TotalTime>
  <ScaleCrop>false</ScaleCrop>
  <LinksUpToDate>false</LinksUpToDate>
  <CharactersWithSpaces>205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2025-03-04T08:21:42Z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ADB3141C246F402FAC54B9D15B303429_12</vt:lpwstr>
  </property>
</Properties>
</file>