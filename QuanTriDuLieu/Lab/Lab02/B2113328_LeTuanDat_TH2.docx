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90ED69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QUẢN TRỊ DỮ LIỆU - CT467</w:t>
      </w:r>
    </w:p>
    <w:p w14:paraId="01805655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BÀI THỰC HÀNH 2 - MYSQL NÂNG CAO</w:t>
      </w:r>
    </w:p>
    <w:p w14:paraId="4AD168F1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&amp;-&amp;</w:t>
      </w:r>
    </w:p>
    <w:p w14:paraId="0FA35E1B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p w14:paraId="323FD48A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Bài 1. Tạo thủ tục với các điều kiện chỉ định:</w:t>
      </w:r>
    </w:p>
    <w:p w14:paraId="7A6A3D30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1.</w:t>
      </w:r>
    </w:p>
    <w:p w14:paraId="4B0A94F5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1240" cy="542925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871B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1.1: Số sinh viên của khoa CNTT&amp;TT</w:t>
      </w:r>
    </w:p>
    <w:p w14:paraId="4964CDE1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p w14:paraId="4B048DE2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75FDAA9F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8700" cy="553974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DDE8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1.2: Không tìm được khoa MT</w:t>
      </w:r>
    </w:p>
    <w:p w14:paraId="11C84C74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0A362A2A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2.</w:t>
      </w:r>
    </w:p>
    <w:p w14:paraId="11739AF6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9335" cy="3905885"/>
            <wp:effectExtent l="0" t="0" r="1905" b="107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F37F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2.1: Các sinh viên có điểm trung bình dưới 5</w:t>
      </w:r>
    </w:p>
    <w:p w14:paraId="740DB423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p w14:paraId="05A409E9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7430" cy="3792855"/>
            <wp:effectExtent l="0" t="0" r="3810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6118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2.2: Không có sinh viên có điểm trung bình dưới 1</w:t>
      </w:r>
    </w:p>
    <w:p w14:paraId="16570C3F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0C3F6118"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3.</w:t>
      </w:r>
    </w:p>
    <w:p w14:paraId="429FD463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9970" cy="5523230"/>
            <wp:effectExtent l="0" t="0" r="127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55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EC7F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3.1: Điểm trung bình của sinh viên có mã số sinh viên B1234567</w:t>
      </w:r>
    </w:p>
    <w:p w14:paraId="04060504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p w14:paraId="2EE45F50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3780" cy="5542915"/>
            <wp:effectExtent l="0" t="0" r="12700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9733D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3.2: Không có sinh viên có mã số sinh viên B2113328 (dtb = -1)</w:t>
      </w:r>
    </w:p>
    <w:p w14:paraId="4AED1CFA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08EC0B3E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4.</w:t>
      </w:r>
    </w:p>
    <w:p w14:paraId="6464447C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6795" cy="5095875"/>
            <wp:effectExtent l="0" t="0" r="444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1A84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4: Điểm trung bình của các sinh viên thuộc khoa CNTT&amp;TT</w:t>
      </w:r>
    </w:p>
    <w:p w14:paraId="71FC144E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45916A49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5.</w:t>
      </w:r>
    </w:p>
    <w:p w14:paraId="774FF3F9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9335" cy="5221605"/>
            <wp:effectExtent l="0" t="0" r="1905" b="57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B725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5.1: Những sinh viên chưa học học phần Lập trình căn bản (CT101)</w:t>
      </w:r>
    </w:p>
    <w:p w14:paraId="6CBA6A09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p w14:paraId="3D93F0EA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688462C2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9335" cy="5428615"/>
            <wp:effectExtent l="0" t="0" r="1905" b="1206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54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6DB00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5.2: Không tồn tại học phần có mã CT175</w:t>
      </w:r>
    </w:p>
    <w:p w14:paraId="0C43BD94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5DCD351A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6.</w:t>
      </w:r>
    </w:p>
    <w:p w14:paraId="553A01B6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3780" cy="3122295"/>
            <wp:effectExtent l="0" t="0" r="12700" b="190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single" w:sz="4" w:space="0"/>
        </w:rPr>
        <w:drawing>
          <wp:inline distT="0" distB="0" distL="114300" distR="114300">
            <wp:extent cx="6106160" cy="2403475"/>
            <wp:effectExtent l="0" t="0" r="5080" b="444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751BA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6: Loại tốt nghiệp của sinh viên có mã số sinh viên B1234567</w:t>
      </w:r>
    </w:p>
    <w:p w14:paraId="5B6A1FEA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5EF21401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7.</w:t>
      </w:r>
    </w:p>
    <w:p w14:paraId="67390C7F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6795" cy="2089785"/>
            <wp:effectExtent l="0" t="0" r="4445" b="1333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single" w:sz="4" w:space="0"/>
        </w:rPr>
        <w:drawing>
          <wp:inline distT="0" distB="0" distL="114300" distR="114300">
            <wp:extent cx="6111875" cy="2076450"/>
            <wp:effectExtent l="0" t="0" r="14605" b="1143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single" w:sz="4" w:space="0"/>
        </w:rPr>
        <w:drawing>
          <wp:inline distT="0" distB="0" distL="114300" distR="114300">
            <wp:extent cx="6113780" cy="3195955"/>
            <wp:effectExtent l="0" t="0" r="12700" b="444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0B36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7: Những sinh viên xếp loại giỏi</w:t>
      </w:r>
      <w:bookmarkStart w:id="0" w:name="_GoBack"/>
      <w:bookmarkEnd w:id="0"/>
    </w:p>
    <w:p w14:paraId="7EDF8819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34BA54D9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Bài 8: Tạo hàm</w:t>
      </w:r>
    </w:p>
    <w:p w14:paraId="30CA1AF0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8.</w:t>
      </w:r>
    </w:p>
    <w:p w14:paraId="2EB568C5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3145" cy="3322320"/>
            <wp:effectExtent l="0" t="0" r="1333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092F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8: Tổng số đơn vị học trình của sinh viên có mã số sinh viên B1234567</w:t>
      </w:r>
    </w:p>
    <w:p w14:paraId="36EE3D14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4158F05C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9.</w:t>
      </w:r>
    </w:p>
    <w:p w14:paraId="62851EE7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6160" cy="1863090"/>
            <wp:effectExtent l="0" t="0" r="5080" b="1143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single" w:sz="4" w:space="0"/>
        </w:rPr>
        <w:drawing>
          <wp:inline distT="0" distB="0" distL="114300" distR="114300">
            <wp:extent cx="6113145" cy="3129915"/>
            <wp:effectExtent l="0" t="0" r="13335" b="952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D784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9.1: Sinh viên B1234567 không đủ điều kiện tốt nghiệp</w:t>
      </w:r>
    </w:p>
    <w:p w14:paraId="679E4E93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p w14:paraId="78FEAE2B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4CDD7848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6160" cy="1863090"/>
            <wp:effectExtent l="0" t="0" r="5080" b="1143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single" w:sz="4" w:space="0"/>
        </w:rPr>
        <w:drawing>
          <wp:inline distT="0" distB="0" distL="114300" distR="114300">
            <wp:extent cx="6109335" cy="3286125"/>
            <wp:effectExtent l="0" t="0" r="1905" b="571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3818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9.2: Sinh viên B1234568 đủ điều kiện tốt nghiệp</w:t>
      </w:r>
    </w:p>
    <w:p w14:paraId="5137C764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3BE42514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10.</w:t>
      </w:r>
    </w:p>
    <w:p w14:paraId="7C76BE32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6160" cy="2040890"/>
            <wp:effectExtent l="0" t="0" r="5080" b="127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09335" cy="2937510"/>
            <wp:effectExtent l="0" t="0" r="1905" b="381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4A33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10. Số lượng sinh viên tốt nghiệp của khoa Công nghệ thông tin và truyền thông</w:t>
      </w:r>
    </w:p>
    <w:p w14:paraId="1299AF7F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00B2BD5B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11.</w:t>
      </w:r>
    </w:p>
    <w:p w14:paraId="572F9E36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6160" cy="4969510"/>
            <wp:effectExtent l="0" t="0" r="5080" b="1397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43E9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Hình 11. Số lượng học phần có điểm nhỏ hơn 5 của sinh viên B1234567</w:t>
      </w:r>
    </w:p>
    <w:p w14:paraId="28A67212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sectPr>
      <w:footerReference r:id="rId3" w:type="default"/>
      <w:pgSz w:w="11906" w:h="16838"/>
      <w:pgMar w:top="1138" w:right="1138" w:bottom="1138" w:left="1138" w:header="720" w:footer="720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427538"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C4025A"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LuGUohAgAAYAQAAA4AAABkcnMvZTJvRG9jLnhtbK1UTYvbMBC9F/of&#10;hO6N80GXEOIs6YaUQugu7JaeFVmOBfpCUmKnv75Psp0t2x720Is80oze6L2Z8fq+04pchA/SmpLO&#10;JlNKhOG2kuZU0h8v+09LSkJkpmLKGlHSqwj0fvPxw7p1KzG3jVWV8AQgJqxaV9ImRrcqisAboVmY&#10;WCcMnLX1mkVs/amoPGuBrlUxn07vitb6ynnLRQg43fVOOiD69wDaupZc7Cw/a2Fij+qFYhGUQiNd&#10;oJv82roWPD7WdRCRqJKCacwrksA+prXYrNnq5JlrJB+ewN7zhDecNJMGSW9QOxYZOXv5F5SW3Ntg&#10;6zjhVhc9kawIWMymb7R5bpgTmQukDu4mevh/sPz75ckTWZV0QYlhGgV/EV0kX2xHFkmd1oUVgp4d&#10;wmKHY/TMeB5wmEh3tdfpCzoEfmh7vWmbwHi6tJwvl1O4OHzjBvjF63XnQ/wqrCbJKKlH8bKm7HII&#10;sQ8dQ1I2Y/dSqVxAZUhb0rvF52m+cPMAXBnkSCT6xyYrdsduYHa01RXEvO0bIzi+l0h+YCE+MY9O&#10;wIMxK/ERS60sktjBoqSx/te/zlM8CgQvJS06q6QGg0SJ+mZQOADG0fCjcRwNc9YPFq06www6nk1c&#10;8FGNZu2t/okB2qYccDHDkamkcTQfYt/dGEAuttscdHZenpr+AtrOsXgwz46nNEnI4LbnCDGzxkmg&#10;XpVBNzRertIwJKmz/9znqNcfw+Y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JLuGUo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CC4025A"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AA5738"/>
    <w:rsid w:val="03207FB0"/>
    <w:rsid w:val="03FD515B"/>
    <w:rsid w:val="03FE6319"/>
    <w:rsid w:val="06787FCA"/>
    <w:rsid w:val="08063DC3"/>
    <w:rsid w:val="08CE609D"/>
    <w:rsid w:val="08FD674C"/>
    <w:rsid w:val="0A33204C"/>
    <w:rsid w:val="0AE230E9"/>
    <w:rsid w:val="0B3C4FE5"/>
    <w:rsid w:val="0C396F1E"/>
    <w:rsid w:val="0CCA10E4"/>
    <w:rsid w:val="0DCE4DB6"/>
    <w:rsid w:val="0F5A453C"/>
    <w:rsid w:val="0F8378FF"/>
    <w:rsid w:val="0FDA3DE2"/>
    <w:rsid w:val="12A33949"/>
    <w:rsid w:val="13160A9B"/>
    <w:rsid w:val="13681478"/>
    <w:rsid w:val="13900717"/>
    <w:rsid w:val="14FC1BFA"/>
    <w:rsid w:val="1556100F"/>
    <w:rsid w:val="156100F4"/>
    <w:rsid w:val="158C5C66"/>
    <w:rsid w:val="15C96B44"/>
    <w:rsid w:val="16740541"/>
    <w:rsid w:val="16B17A67"/>
    <w:rsid w:val="16D03928"/>
    <w:rsid w:val="17CA65CA"/>
    <w:rsid w:val="184B5B6A"/>
    <w:rsid w:val="19F02D3B"/>
    <w:rsid w:val="1B515E62"/>
    <w:rsid w:val="1B7E1411"/>
    <w:rsid w:val="1CD008A6"/>
    <w:rsid w:val="1CF26143"/>
    <w:rsid w:val="1EDD2F7B"/>
    <w:rsid w:val="1EE14DB9"/>
    <w:rsid w:val="1F582F19"/>
    <w:rsid w:val="1FAE4B27"/>
    <w:rsid w:val="1FB30D56"/>
    <w:rsid w:val="20A07520"/>
    <w:rsid w:val="21C47DE8"/>
    <w:rsid w:val="22750198"/>
    <w:rsid w:val="22D700DE"/>
    <w:rsid w:val="22EC10DB"/>
    <w:rsid w:val="234165E7"/>
    <w:rsid w:val="23C5553B"/>
    <w:rsid w:val="2499461A"/>
    <w:rsid w:val="24DD54EC"/>
    <w:rsid w:val="26A255C2"/>
    <w:rsid w:val="26AB75C6"/>
    <w:rsid w:val="26B95B6C"/>
    <w:rsid w:val="28092CBD"/>
    <w:rsid w:val="295E35EE"/>
    <w:rsid w:val="2C0E585C"/>
    <w:rsid w:val="2ED56B63"/>
    <w:rsid w:val="2F0A1DA3"/>
    <w:rsid w:val="313D036E"/>
    <w:rsid w:val="31CA3C77"/>
    <w:rsid w:val="32BB5035"/>
    <w:rsid w:val="34807562"/>
    <w:rsid w:val="358E506D"/>
    <w:rsid w:val="37450315"/>
    <w:rsid w:val="376C5B71"/>
    <w:rsid w:val="38CB7A3E"/>
    <w:rsid w:val="395A7472"/>
    <w:rsid w:val="3E456D30"/>
    <w:rsid w:val="3E9165B5"/>
    <w:rsid w:val="3F23541F"/>
    <w:rsid w:val="402C2A1F"/>
    <w:rsid w:val="42045BDC"/>
    <w:rsid w:val="42D617B7"/>
    <w:rsid w:val="4366330F"/>
    <w:rsid w:val="46FE24C7"/>
    <w:rsid w:val="493D129C"/>
    <w:rsid w:val="4B6F67D8"/>
    <w:rsid w:val="4D5B1B76"/>
    <w:rsid w:val="4D9023D0"/>
    <w:rsid w:val="4DDE26C9"/>
    <w:rsid w:val="4E327A58"/>
    <w:rsid w:val="4E543767"/>
    <w:rsid w:val="50B72BFD"/>
    <w:rsid w:val="52E26C7E"/>
    <w:rsid w:val="533C446C"/>
    <w:rsid w:val="54473D53"/>
    <w:rsid w:val="54597863"/>
    <w:rsid w:val="56ED74A9"/>
    <w:rsid w:val="571E7ECD"/>
    <w:rsid w:val="57F86A62"/>
    <w:rsid w:val="5854137A"/>
    <w:rsid w:val="596A0289"/>
    <w:rsid w:val="59EC3BA2"/>
    <w:rsid w:val="5B094E36"/>
    <w:rsid w:val="5B256C20"/>
    <w:rsid w:val="5B7831A0"/>
    <w:rsid w:val="5BEE2A2D"/>
    <w:rsid w:val="5D6865A8"/>
    <w:rsid w:val="5D954414"/>
    <w:rsid w:val="5F5B78AA"/>
    <w:rsid w:val="5FFF100B"/>
    <w:rsid w:val="63CF7C32"/>
    <w:rsid w:val="644C01F5"/>
    <w:rsid w:val="671A04B3"/>
    <w:rsid w:val="69233924"/>
    <w:rsid w:val="69887333"/>
    <w:rsid w:val="6AF1726A"/>
    <w:rsid w:val="6BCE220C"/>
    <w:rsid w:val="6D207BE4"/>
    <w:rsid w:val="6D277080"/>
    <w:rsid w:val="6E255143"/>
    <w:rsid w:val="6EEC1689"/>
    <w:rsid w:val="6EFB3EA2"/>
    <w:rsid w:val="6FAD572A"/>
    <w:rsid w:val="703838A9"/>
    <w:rsid w:val="71306040"/>
    <w:rsid w:val="719D47F2"/>
    <w:rsid w:val="722D62E3"/>
    <w:rsid w:val="72563C24"/>
    <w:rsid w:val="73823836"/>
    <w:rsid w:val="73D72A64"/>
    <w:rsid w:val="78CF463E"/>
    <w:rsid w:val="7A5A6891"/>
    <w:rsid w:val="7AC53F07"/>
    <w:rsid w:val="7B486307"/>
    <w:rsid w:val="7C2648BF"/>
    <w:rsid w:val="7DB31AC7"/>
    <w:rsid w:val="7EA03CCE"/>
    <w:rsid w:val="7EC11C74"/>
    <w:rsid w:val="7F0823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2023-09-29T16:01:00Z</dcterms:created>
  <dc:creator>Le Tuan Dat B2113328</dc:creator>
  <cp:lastModifiedBy>Le Tuan Dat B2113328</cp:lastModifiedBy>
  <dcterms:modified xsi:type="dcterms:W3CDTF">2025-02-25T10:05:13Z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ADB3141C246F402FAC54B9D15B303429_12</vt:lpwstr>
  </property>
</Properties>
</file>