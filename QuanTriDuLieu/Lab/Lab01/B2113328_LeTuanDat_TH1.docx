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90ED69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QUẢN TRỊ DỮ LIỆU - CT467</w:t>
      </w:r>
    </w:p>
    <w:p w14:paraId="282145F1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BÀI THỰC HÀNH 1 - GIỚI THIỆU MYSQL</w:t>
      </w:r>
    </w:p>
    <w:p w14:paraId="4CE6ADF9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&amp;-&amp;</w:t>
      </w:r>
    </w:p>
    <w:p w14:paraId="0ECDB2AE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18B267E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Bài 1: Câu lệnh SQL không kết nối</w:t>
      </w:r>
    </w:p>
    <w:p w14:paraId="5E0E0DF8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1.</w:t>
      </w:r>
    </w:p>
    <w:p w14:paraId="15BB30D3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4415" cy="4243705"/>
            <wp:effectExtent l="0" t="0" r="12065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DC85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750B17C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17EAB0E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083C641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A878B16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DACA7B1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0F225D5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9ACC4D6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5E1AFF5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81982C1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DBFEC2C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4B4C199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2EE6A5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0CCEE8C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2.</w:t>
      </w:r>
    </w:p>
    <w:p w14:paraId="135E0197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5853430" cy="4431665"/>
            <wp:effectExtent l="0" t="0" r="1397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2AFA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E6D4BA0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3.</w:t>
      </w:r>
    </w:p>
    <w:p w14:paraId="26AA9D1E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5687695" cy="3637280"/>
            <wp:effectExtent l="0" t="0" r="12065" b="508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31C8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754985A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4.</w:t>
      </w:r>
    </w:p>
    <w:p w14:paraId="2218E8A9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5266055" cy="4089400"/>
            <wp:effectExtent l="0" t="0" r="6985" b="1016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2E4E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FC251E3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5.</w:t>
      </w:r>
    </w:p>
    <w:p w14:paraId="313CB417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5468620" cy="4125595"/>
            <wp:effectExtent l="0" t="0" r="2540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9EB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1F1A421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Bài 2: Câu lệnh SQL có kết nối</w:t>
      </w:r>
    </w:p>
    <w:p w14:paraId="2DA6F772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6.</w:t>
      </w:r>
    </w:p>
    <w:p w14:paraId="450FD99A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2510" cy="2819400"/>
            <wp:effectExtent l="0" t="0" r="1397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1292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D77002B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7.</w:t>
      </w:r>
    </w:p>
    <w:p w14:paraId="3BF1D55A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6160" cy="3601085"/>
            <wp:effectExtent l="0" t="0" r="5080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270A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6181588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546FC20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75143A3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95AB99B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E3FADA2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306AE6F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8.</w:t>
      </w:r>
    </w:p>
    <w:p w14:paraId="32A04B1C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9970" cy="3303905"/>
            <wp:effectExtent l="0" t="0" r="1270" b="317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7EB3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D9AA271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9.</w:t>
      </w:r>
    </w:p>
    <w:p w14:paraId="7E689FE4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5295900" cy="4426585"/>
            <wp:effectExtent l="0" t="0" r="7620" b="825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B42A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92C18C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6785686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10.</w:t>
      </w:r>
    </w:p>
    <w:p w14:paraId="53CB49EB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8700" cy="3786505"/>
            <wp:effectExtent l="0" t="0" r="2540" b="825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8DD2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D03E571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11.</w:t>
      </w:r>
    </w:p>
    <w:p w14:paraId="43737C9F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8700" cy="3237865"/>
            <wp:effectExtent l="0" t="0" r="2540" b="825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4305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0EC4D12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D1B0E48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99CE685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ED5AE3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443605B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Bài 3: Câu lệnh SQL có phân nhóm</w:t>
      </w:r>
    </w:p>
    <w:p w14:paraId="2B564B9C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12.</w:t>
      </w:r>
    </w:p>
    <w:p w14:paraId="02F397F2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2510" cy="3364865"/>
            <wp:effectExtent l="0" t="0" r="13970" b="317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BA9B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22F7E53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13.</w:t>
      </w:r>
    </w:p>
    <w:p w14:paraId="0D1364C0">
      <w:pPr>
        <w:numPr>
          <w:numId w:val="0"/>
        </w:numPr>
        <w:spacing w:line="360" w:lineRule="auto"/>
        <w:jc w:val="left"/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6114415" cy="4475480"/>
            <wp:effectExtent l="0" t="0" r="12065" b="508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2A1C">
      <w:pPr>
        <w:rPr>
          <w:bdr w:val="single" w:sz="4" w:space="0"/>
        </w:rPr>
      </w:pPr>
      <w:r>
        <w:rPr>
          <w:bdr w:val="single" w:sz="4" w:space="0"/>
        </w:rPr>
        <w:br w:type="page"/>
      </w:r>
    </w:p>
    <w:p w14:paraId="06ED3159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14.</w:t>
      </w:r>
    </w:p>
    <w:p w14:paraId="79713F18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7430" cy="3578860"/>
            <wp:effectExtent l="0" t="0" r="3810" b="254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6DC7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559724D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15.</w:t>
      </w:r>
    </w:p>
    <w:p w14:paraId="160F2BE2">
      <w:pPr>
        <w:numPr>
          <w:numId w:val="0"/>
        </w:numPr>
        <w:spacing w:line="360" w:lineRule="auto"/>
        <w:jc w:val="center"/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5311775" cy="4081780"/>
            <wp:effectExtent l="0" t="0" r="6985" b="254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D6B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1439EC8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16.</w:t>
      </w:r>
    </w:p>
    <w:p w14:paraId="63B1D8AC">
      <w:pPr>
        <w:numPr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3145" cy="3039110"/>
            <wp:effectExtent l="0" t="0" r="13335" b="889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245E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D3C3F63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423A6A6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17.</w:t>
      </w:r>
    </w:p>
    <w:p w14:paraId="6C5FCF95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4890" cy="3577590"/>
            <wp:effectExtent l="0" t="0" r="6350" b="381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8E75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CA47F8D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9FD66A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AF8F53D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18.</w:t>
      </w:r>
    </w:p>
    <w:p w14:paraId="0D910A00">
      <w:pPr>
        <w:numPr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9970" cy="3592195"/>
            <wp:effectExtent l="0" t="0" r="1270" b="444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262F"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93313AE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C54A739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36B88E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86FD3BF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Bài 4: Kiểm tra tính toàn vẹn dữ liệu</w:t>
      </w:r>
    </w:p>
    <w:p w14:paraId="6EFE28A0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19.</w:t>
      </w:r>
    </w:p>
    <w:p w14:paraId="6032C676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5525" cy="1144270"/>
            <wp:effectExtent l="0" t="0" r="5715" b="1397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5EBF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99C509C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20.</w:t>
      </w:r>
    </w:p>
    <w:p w14:paraId="7BE8BF66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0605" cy="1201420"/>
            <wp:effectExtent l="0" t="0" r="635" b="254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B92B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155CE50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0145643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--HẾT--</w:t>
      </w:r>
    </w:p>
    <w:p w14:paraId="20779DF9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sectPr>
      <w:headerReference r:id="rId3" w:type="default"/>
      <w:footerReference r:id="rId4" w:type="default"/>
      <w:pgSz w:w="11906" w:h="16838"/>
      <w:pgMar w:top="1138" w:right="1138" w:bottom="1138" w:left="1138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9F26F5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C4020E3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C4020E3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462991">
    <w:pPr>
      <w:pStyle w:val="40"/>
      <w:jc w:val="right"/>
      <w:rPr>
        <w:rFonts w:hint="default" w:ascii="Times New Roman" w:hAnsi="Times New Roman" w:cs="Times New Roman"/>
        <w:b/>
        <w:bCs/>
        <w:i/>
        <w:iCs/>
        <w:sz w:val="20"/>
        <w:szCs w:val="20"/>
        <w:lang w:val="en-US"/>
      </w:rPr>
    </w:pPr>
    <w:r>
      <w:rPr>
        <w:rFonts w:hint="default" w:ascii="Times New Roman" w:hAnsi="Times New Roman" w:cs="Times New Roman"/>
        <w:b/>
        <w:bCs/>
        <w:i/>
        <w:iCs/>
        <w:sz w:val="20"/>
        <w:szCs w:val="20"/>
        <w:lang w:val="en-US"/>
      </w:rPr>
      <w:t>Lê Tuấn Đạt - B2113328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8613C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BF4049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76006D"/>
    <w:rsid w:val="023725AA"/>
    <w:rsid w:val="02C00E90"/>
    <w:rsid w:val="02CE01A5"/>
    <w:rsid w:val="03E4576F"/>
    <w:rsid w:val="043F4B84"/>
    <w:rsid w:val="04682F74"/>
    <w:rsid w:val="07684137"/>
    <w:rsid w:val="07A0163F"/>
    <w:rsid w:val="0886108C"/>
    <w:rsid w:val="097B289D"/>
    <w:rsid w:val="0D1B1534"/>
    <w:rsid w:val="0ED92CE9"/>
    <w:rsid w:val="0FF90BC3"/>
    <w:rsid w:val="130E2919"/>
    <w:rsid w:val="13E15C2A"/>
    <w:rsid w:val="14197409"/>
    <w:rsid w:val="15A3368D"/>
    <w:rsid w:val="16F271C0"/>
    <w:rsid w:val="16F643D6"/>
    <w:rsid w:val="174A659D"/>
    <w:rsid w:val="1A027DA2"/>
    <w:rsid w:val="1CAE4A99"/>
    <w:rsid w:val="1DB72E7F"/>
    <w:rsid w:val="1DDE6490"/>
    <w:rsid w:val="1DEF672A"/>
    <w:rsid w:val="217F3103"/>
    <w:rsid w:val="235A678A"/>
    <w:rsid w:val="23BC5F31"/>
    <w:rsid w:val="242236D7"/>
    <w:rsid w:val="24CD1BC1"/>
    <w:rsid w:val="260A0FF9"/>
    <w:rsid w:val="287C7778"/>
    <w:rsid w:val="2B1C4849"/>
    <w:rsid w:val="2B447F8C"/>
    <w:rsid w:val="2B5F2D34"/>
    <w:rsid w:val="2C0028BD"/>
    <w:rsid w:val="2D4E5093"/>
    <w:rsid w:val="2E1A575D"/>
    <w:rsid w:val="2F5C0536"/>
    <w:rsid w:val="2FFF63F9"/>
    <w:rsid w:val="30A26C2C"/>
    <w:rsid w:val="30DA76A0"/>
    <w:rsid w:val="32925305"/>
    <w:rsid w:val="34807562"/>
    <w:rsid w:val="349F233E"/>
    <w:rsid w:val="356154A3"/>
    <w:rsid w:val="35E87898"/>
    <w:rsid w:val="36E72D20"/>
    <w:rsid w:val="395A7472"/>
    <w:rsid w:val="3A2F3A82"/>
    <w:rsid w:val="3A4849AC"/>
    <w:rsid w:val="3B3F16C0"/>
    <w:rsid w:val="3B4E0C94"/>
    <w:rsid w:val="3BA553AD"/>
    <w:rsid w:val="3C245D0D"/>
    <w:rsid w:val="3C60089E"/>
    <w:rsid w:val="3DE329CA"/>
    <w:rsid w:val="3EC60FE9"/>
    <w:rsid w:val="3F83115D"/>
    <w:rsid w:val="3F9E3CCE"/>
    <w:rsid w:val="4044147E"/>
    <w:rsid w:val="41F12885"/>
    <w:rsid w:val="42282918"/>
    <w:rsid w:val="430F11B1"/>
    <w:rsid w:val="43580A8C"/>
    <w:rsid w:val="44932709"/>
    <w:rsid w:val="44BC0BCB"/>
    <w:rsid w:val="45260024"/>
    <w:rsid w:val="45271F81"/>
    <w:rsid w:val="45934B33"/>
    <w:rsid w:val="4619280E"/>
    <w:rsid w:val="4664520C"/>
    <w:rsid w:val="46E666DE"/>
    <w:rsid w:val="473A6169"/>
    <w:rsid w:val="48C12F4D"/>
    <w:rsid w:val="497F4DF8"/>
    <w:rsid w:val="4B120D37"/>
    <w:rsid w:val="4B9718D8"/>
    <w:rsid w:val="4B9E1376"/>
    <w:rsid w:val="4D372C3B"/>
    <w:rsid w:val="4F5F1347"/>
    <w:rsid w:val="50C2318C"/>
    <w:rsid w:val="50D05D25"/>
    <w:rsid w:val="535E3DD5"/>
    <w:rsid w:val="5449465D"/>
    <w:rsid w:val="553158A2"/>
    <w:rsid w:val="558D118A"/>
    <w:rsid w:val="573E602B"/>
    <w:rsid w:val="579A66C8"/>
    <w:rsid w:val="57BB0DFB"/>
    <w:rsid w:val="5B584E6A"/>
    <w:rsid w:val="5BFC33FA"/>
    <w:rsid w:val="5C8210D4"/>
    <w:rsid w:val="5D1642BC"/>
    <w:rsid w:val="5FDC55D3"/>
    <w:rsid w:val="5FF40A7C"/>
    <w:rsid w:val="60150D5F"/>
    <w:rsid w:val="605D3104"/>
    <w:rsid w:val="61E77BD5"/>
    <w:rsid w:val="6324615B"/>
    <w:rsid w:val="64072BF6"/>
    <w:rsid w:val="64F330AD"/>
    <w:rsid w:val="662445B5"/>
    <w:rsid w:val="68014F2E"/>
    <w:rsid w:val="684734A4"/>
    <w:rsid w:val="6856546C"/>
    <w:rsid w:val="68BE79F0"/>
    <w:rsid w:val="691959FB"/>
    <w:rsid w:val="6AEA5C76"/>
    <w:rsid w:val="6D1E2392"/>
    <w:rsid w:val="6DA01FD6"/>
    <w:rsid w:val="6FEC6252"/>
    <w:rsid w:val="70940740"/>
    <w:rsid w:val="70B90980"/>
    <w:rsid w:val="70EF55D6"/>
    <w:rsid w:val="71750F69"/>
    <w:rsid w:val="728B087B"/>
    <w:rsid w:val="735E6655"/>
    <w:rsid w:val="73B95A69"/>
    <w:rsid w:val="74703F13"/>
    <w:rsid w:val="75C45344"/>
    <w:rsid w:val="762116DB"/>
    <w:rsid w:val="76787B6C"/>
    <w:rsid w:val="775830FB"/>
    <w:rsid w:val="79764FD6"/>
    <w:rsid w:val="79917D7E"/>
    <w:rsid w:val="79EB3639"/>
    <w:rsid w:val="7B883073"/>
    <w:rsid w:val="7CB7529B"/>
    <w:rsid w:val="7D2C2AE8"/>
    <w:rsid w:val="7D8253F9"/>
    <w:rsid w:val="7EEF57CB"/>
    <w:rsid w:val="7F407B93"/>
    <w:rsid w:val="7F966C81"/>
    <w:rsid w:val="7FD25345"/>
    <w:rsid w:val="7FFC070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69</Words>
  <Characters>210</Characters>
  <Lines>0</Lines>
  <Paragraphs>0</Paragraphs>
  <TotalTime>0</TotalTime>
  <ScaleCrop>false</ScaleCrop>
  <LinksUpToDate>false</LinksUpToDate>
  <CharactersWithSpaces>251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2025-02-18T09:20:24Z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ADB3141C246F402FAC54B9D15B303429_12</vt:lpwstr>
  </property>
</Properties>
</file>